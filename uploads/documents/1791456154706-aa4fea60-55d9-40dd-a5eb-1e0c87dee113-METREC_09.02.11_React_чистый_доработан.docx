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B54D" w14:textId="77777777" w:rsidR="004E0869" w:rsidRPr="00B00281" w:rsidRDefault="000856C1" w:rsidP="00361F52">
      <w:pPr>
        <w:spacing w:line="276" w:lineRule="auto"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lang w:val="ru-RU"/>
        </w:rPr>
        <w:t>Федеральное государственное образовательное бюджетное учреждение высшего образования</w:t>
      </w:r>
    </w:p>
    <w:p w14:paraId="267E31DA" w14:textId="77777777" w:rsidR="004E0869" w:rsidRPr="00B00281" w:rsidRDefault="000856C1" w:rsidP="00361F52">
      <w:pPr>
        <w:spacing w:line="276" w:lineRule="auto"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lang w:val="ru-RU"/>
        </w:rPr>
        <w:t>«Финансовый университет при Правительстве Российской Федерации»</w:t>
      </w:r>
    </w:p>
    <w:p w14:paraId="524B3ABB" w14:textId="77777777" w:rsidR="004E0869" w:rsidRPr="00B00281" w:rsidRDefault="000856C1" w:rsidP="00361F52">
      <w:pPr>
        <w:spacing w:line="276" w:lineRule="auto"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lang w:val="ru-RU"/>
        </w:rPr>
        <w:t>Колледж информатики и программирования</w:t>
      </w:r>
    </w:p>
    <w:p w14:paraId="2B18FD2A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78B4F6F1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51726EB7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2E0E435D" w14:textId="77777777" w:rsidR="004E0869" w:rsidRPr="00B00281" w:rsidRDefault="000856C1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МЕТОДИЧЕСКОЕ ПОСОБИЕ</w:t>
      </w:r>
    </w:p>
    <w:p w14:paraId="743B1B4D" w14:textId="77777777" w:rsidR="004E0869" w:rsidRPr="00B00281" w:rsidRDefault="000856C1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 xml:space="preserve">«РАЗРАБОТКА ВЕБ-ПРИЛОЖЕНИЙ НА БАЗЕ БИБЛИОТЕКИ </w:t>
      </w:r>
      <w:r w:rsidRPr="00B00281">
        <w:rPr>
          <w:rFonts w:eastAsia="Times New Roman" w:cs="Times New Roman"/>
          <w:b/>
          <w:color w:val="auto"/>
          <w:szCs w:val="28"/>
        </w:rPr>
        <w:t>REACT</w:t>
      </w:r>
      <w:r w:rsidRPr="00B00281">
        <w:rPr>
          <w:rFonts w:eastAsia="Times New Roman" w:cs="Times New Roman"/>
          <w:b/>
          <w:color w:val="auto"/>
          <w:szCs w:val="28"/>
          <w:lang w:val="ru-RU"/>
        </w:rPr>
        <w:t>»</w:t>
      </w:r>
    </w:p>
    <w:p w14:paraId="1A9354FB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212FEC57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468A8033" w14:textId="77777777" w:rsidR="004E0869" w:rsidRPr="00B00281" w:rsidRDefault="000856C1" w:rsidP="00361F52">
      <w:pPr>
        <w:spacing w:line="276" w:lineRule="auto"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В составе электронного учебно-методического комплекса (ЭУМК). Вариативное пособие для углублённой подготовки по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; объём и последовательность занятий определяются действующей рабочей программой.</w:t>
      </w:r>
    </w:p>
    <w:p w14:paraId="4A650004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1FBE6AFA" w14:textId="77777777" w:rsidR="00A9745B" w:rsidRPr="00B00281" w:rsidRDefault="00A9745B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671AC445" w14:textId="77777777" w:rsidR="004E0869" w:rsidRPr="00B00281" w:rsidRDefault="000856C1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Специальность СПО: 09.02.11 Разработка и управление программным обеспечением</w:t>
      </w:r>
    </w:p>
    <w:p w14:paraId="01F99827" w14:textId="77777777" w:rsidR="00B00281" w:rsidRDefault="000856C1" w:rsidP="00361F52">
      <w:pPr>
        <w:ind w:firstLine="0"/>
        <w:jc w:val="center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Квалификация: программист; </w:t>
      </w:r>
    </w:p>
    <w:p w14:paraId="08E887E7" w14:textId="3FF054FF" w:rsidR="004E0869" w:rsidRPr="00B00281" w:rsidRDefault="000856C1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lang w:val="ru-RU"/>
        </w:rPr>
        <w:t>направленность: веб-разработка</w:t>
      </w:r>
    </w:p>
    <w:p w14:paraId="5BB24D8E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625639F8" w14:textId="77777777" w:rsidR="00A9745B" w:rsidRPr="00B00281" w:rsidRDefault="00C77721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lang w:val="ru-RU"/>
        </w:rPr>
        <w:t>Разработчик: Михайлов Даниил Николаевич</w:t>
      </w:r>
    </w:p>
    <w:p w14:paraId="4F10E96D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56D7CD18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2FE3EB09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55BC7F86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3B752DEB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196F5BFA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602843DC" w14:textId="77777777" w:rsidR="006943A7" w:rsidRPr="00B00281" w:rsidRDefault="000856C1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Москва, 202</w:t>
      </w:r>
      <w:r w:rsidR="00361F52" w:rsidRPr="00B00281">
        <w:rPr>
          <w:rFonts w:eastAsia="Times New Roman" w:cs="Times New Roman"/>
          <w:color w:val="auto"/>
          <w:szCs w:val="28"/>
          <w:lang w:val="ru-RU"/>
        </w:rPr>
        <w:t>6</w:t>
      </w:r>
    </w:p>
    <w:p w14:paraId="03C0380D" w14:textId="77777777" w:rsidR="006943A7" w:rsidRPr="00B00281" w:rsidRDefault="006943A7">
      <w:pPr>
        <w:spacing w:line="240" w:lineRule="auto"/>
        <w:ind w:firstLine="0"/>
        <w:jc w:val="left"/>
        <w:rPr>
          <w:rFonts w:eastAsia="Times New Roman"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br w:type="page"/>
      </w:r>
    </w:p>
    <w:sdt>
      <w:sdtPr>
        <w:rPr>
          <w:rFonts w:ascii="Times New Roman" w:hAnsi="Times New Roman" w:cs="Times New Roman"/>
        </w:rPr>
        <w:id w:val="-197019556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color w:val="000000"/>
          <w:sz w:val="28"/>
          <w:szCs w:val="22"/>
          <w:lang w:val="en-US" w:eastAsia="en-US"/>
        </w:rPr>
      </w:sdtEndPr>
      <w:sdtContent>
        <w:p w14:paraId="773959D2" w14:textId="7303089B" w:rsidR="00B00281" w:rsidRPr="00B00281" w:rsidRDefault="00B00281" w:rsidP="00B00281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B00281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236936BA" w14:textId="699C8B8A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r w:rsidRPr="00B00281">
            <w:rPr>
              <w:rFonts w:cs="Times New Roman"/>
            </w:rPr>
            <w:fldChar w:fldCharType="begin"/>
          </w:r>
          <w:r w:rsidRPr="00B00281">
            <w:rPr>
              <w:rFonts w:cs="Times New Roman"/>
            </w:rPr>
            <w:instrText xml:space="preserve"> TOC \o "1-3" \h \z \u </w:instrText>
          </w:r>
          <w:r w:rsidRPr="00B00281">
            <w:rPr>
              <w:rFonts w:cs="Times New Roman"/>
            </w:rPr>
            <w:fldChar w:fldCharType="separate"/>
          </w:r>
          <w:hyperlink w:anchor="_Toc24157748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ВВЕДЕНИЕ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6653878" w14:textId="296A3126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1. ОБЩАЯ ХАРАКТЕРИСТИКА КУРСА И ОРГАНИЗАЦИЯ УЧЕБНОЙ ДЕЯТЕЛЬНОСТИ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433FE3A" w14:textId="2931793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1.1. Планируемые образовательные результаты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9ACDE79" w14:textId="32428CF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1.2. Методическая логика курса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7DF94E9" w14:textId="68B38C61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2. ТЕМАТИЧЕСКИЙ ПЛАН УЧЕБНОГО ПОЛУГОДИЯ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7607706" w14:textId="41F48FC8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 МЕТОДИЧЕСКИЕ УКАЗАНИЯ ПО МОДУЛЯМ ПРОГРАММЫ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AC30CDA" w14:textId="5E9C31D9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3.1. МОДУЛЬ 1. ОСНОВЫ ВЕБ-РАЗРАБОТКИ И АРХИТЕКТУРА БИБЛИОТЕК ИНТЕРФЕЙСОВ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7D0E1C9" w14:textId="5FDDC63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372A6A5" w14:textId="4D12808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07004D9" w14:textId="032FEFF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476CACE" w14:textId="3278537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3.1.1.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C4F0FBB" w14:textId="475EE23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1. Эволюция веб-разработки и место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01B8368" w14:textId="6696B20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SPA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MPA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архитектура клиентского приложения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A8CD3AB" w14:textId="126DF45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3.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Node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.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js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npm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Vite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структура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7A12B60" w14:textId="7882A23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4.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JSX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, базовые правила и стилизация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D09EB74" w14:textId="6461657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3.1.2.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09A71FE" w14:textId="2181423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1. Настройка рабочего окружения и проверка версий инструментов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0140799" w14:textId="302007B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2. Создание проекта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Vite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запуск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dev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-сервера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B7448C2" w14:textId="339BA68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3. Преобразование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HTML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-разметки в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JSX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717FB97" w14:textId="11C9C8C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4. Разбор ошибок компиляции и работа с консолью браузера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E1BA3C6" w14:textId="1E71A9E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3.1.3.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566CD8D" w14:textId="6BDEB52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1. Установка среды разработки и создание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E88645" w14:textId="4718817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2. Знакомство с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JSX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динамическим выводом данных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A73DC0E" w14:textId="378D774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3. Миграция статической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HTML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-страницы в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9CE00DE" w14:textId="25FACEA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Мини-проект «Страница профиля студента»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04212E" w14:textId="6FCC9F9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3.1.4.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C79EE6D" w14:textId="34948E73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3.2. МОДУЛЬ 2. КОМПОНЕНТЫ, УПРАВЛЕНИЕ ДАННЫМИ ЧЕРЕЗ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STATE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CBCAA3B" w14:textId="531144E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CDB8314" w14:textId="5B7E6AF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C409AD1" w14:textId="7E30043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58003D7" w14:textId="3612367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3.2.1.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B20269F" w14:textId="12259BA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1. Компонентный подход и декомпозиция интерфейса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B768198" w14:textId="1A83453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однонаправленный поток данных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C568A45" w14:textId="7152048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3.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State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хук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useState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F03620A" w14:textId="5FD4EB3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4. Поднятие состояния и взаимодействие компонентов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FD505E7" w14:textId="078CC35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3.2.2.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A505AD1" w14:textId="403299D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1. Создание карточки пользователя и списка пользователей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7B8CCFB" w14:textId="1058D68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2. Использование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children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для универсального блока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79C96D8" w14:textId="07F41E7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3. Реализация счетчика, переключателя и списка задач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D53B841" w14:textId="349D41E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4. Создание прототипа корзины товаров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FD08302" w14:textId="73F6698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3.2.3.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D3EC50F" w14:textId="5660D59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1. Передача данных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в списке карточек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C1AA87D" w14:textId="08E48D3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2. Управление состоянием с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useState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5BEADAA" w14:textId="7CCB857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3. Поднятие состояния в фильтруемом списке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18F599" w14:textId="0412FDA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Комплексное приложение «Корзина товаров»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B92DA2D" w14:textId="1671BCC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3.2.4.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BC8EA41" w14:textId="7B467E79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3.3. МОДУЛЬ 3. ОБРАБОТКА СОБЫТИЙ, ХУКИ ЖИЗНЕННОГО ЦИКЛА И ЭФФЕКТЫ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5CFADD4" w14:textId="6B40650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B4CA5A3" w14:textId="4074466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67B2F5E" w14:textId="4BA0B31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ED4D1C3" w14:textId="4998F59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3.3.1.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57FEA8E" w14:textId="3375112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1. События в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обработчики действий пользователя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755EC5B" w14:textId="5CC0D98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Хук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useEffect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жизненный цикл эффекта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6591D53" w14:textId="0DE96D0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3. Асинхронные запросы к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REST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C6D0D2" w14:textId="0B60881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4. Паттерны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loading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data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error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пользовательская обратная связь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D45CFB1" w14:textId="28806BF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3.3.2.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A3DBD7A" w14:textId="680016F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1. Реализация обработчиков событий и передачи аргументов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D9AB4AF" w14:textId="7CAC65C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2. Создание таймера с очисткой эффекта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3125C5D" w14:textId="02C8189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3. Загрузка данных и отображение состояний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loading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/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error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26E3DDF" w14:textId="0576735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4. Создание пользовательского хука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useFetch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A483E92" w14:textId="60000BC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3.3.3.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095477A" w14:textId="602A344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1. Таймер, размер окна и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cleanup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-функции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9E3D509" w14:textId="10EE98C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Fetch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-запросы и состояния загрузки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4707935" w14:textId="0868317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3. Работа с ошибками и отменой запроса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9E6D645" w14:textId="7E5179E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Мини-панель данных с фильтрацией и повторной загрузкой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7B7041D" w14:textId="3AF0854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3.3.4.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258781" w14:textId="6746D0EE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3.4. МОДУЛЬ 4. РАБОТА С ФОРМАМИ ВВОДА И ВАЛИДАЦИЯ ДАННЫХ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1CC37D4" w14:textId="4205CB4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286A34B" w14:textId="732DAB3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23367F0" w14:textId="5C7A055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927270C" w14:textId="3DA6E6A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3.4.1.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E11CE6D" w14:textId="6EA88D1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1. Управляемые и неуправляемые элементы формы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C2907FD" w14:textId="6121FC0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2. Клиентская валидация и сообщения об ошибках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D2426F6" w14:textId="00997D1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3. Отправка формы и обработка результата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EF79219" w14:textId="583387B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4. Доступность и удобство форм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AAC7DC2" w14:textId="670C130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3.4.2.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661498D" w14:textId="21802AA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1. Создание управляемой формы обратной связи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D4F8A67" w14:textId="5FD5E11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2. Добавление проверки обязательных полей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F7D65A4" w14:textId="37F7A5A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3. Реализация многошаговой формы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8B0FE58" w14:textId="5C0180D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4. Создание формы с динамическим списком полей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91A77E5" w14:textId="7B6EE28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3.4.3.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77664D5" w14:textId="5F12AEF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1. Форма регистрации с валидацией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40714A6" w14:textId="0DC5475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2. Анкета студента с несколькими типами полей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EAFF2E8" w14:textId="5052568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3. Многошаговая форма заявки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067682" w14:textId="0B19AF7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Форма обратной связи с имитацией отправки на сервер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5FD5D53" w14:textId="20B1CF9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3.4.4.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3F21BFB" w14:textId="3E30DFC6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3.5. МОДУЛЬ 5. ОСНОВЫ НАВИГАЦИИ И СОЗДАНИЕ МНОГОСТРАНИЧНЫХ ИНТЕРФЕЙСОВ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A285C6E" w14:textId="13907CE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96E9F2F" w14:textId="1EDF731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DDA2E5" w14:textId="6902F3B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8BEF658" w14:textId="4A33592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3.5.1.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0FD6EED" w14:textId="74B2756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Лекция 1. Маршрутизация в SPA-приложении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5955597" w14:textId="73701E9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Layout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, вложенные маршруты и общие элементы интерфейса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D012D04" w14:textId="22AB97F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3. Параметры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URL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страницы деталей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128BDE8" w14:textId="1BB758C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4.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Query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-параметры и пользовательские сценарии навигации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30A43BF" w14:textId="6D7AB10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3.5.2.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BD5E7C1" w14:textId="0C2AB43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1. Настройка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Router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базовых страниц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828AA22" w14:textId="01E4F51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2. Создание общего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Layout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активного меню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B13BE14" w14:textId="4242A79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3. Реализация страницы детали по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id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F6FFC67" w14:textId="2C18692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4. Создание фильтров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query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-параметры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632CE10" w14:textId="55D9277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3.5.3.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6182311" w14:textId="44ECB4D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1.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SPA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-портфолио с несколькими страницами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7060232" w14:textId="51F6C31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2. Каталог товаров с детальной страницей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C8EE26D" w14:textId="49A8D39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3. Навигация с хлебными крошками и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NotFound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0913428" w14:textId="0BB30D3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4. Мини-приложение «Учебный справочник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D8AC417" w14:textId="3E4D070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3.5.4.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F916CDE" w14:textId="6D736EC8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3.6. МОДУЛЬ 6. ВВЕДЕНИЕ В ЦЕНТРАЛИЗОВАННОЕ УПРАВЛЕНИЕ СОСТОЯНИЕМ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90A3133" w14:textId="1169229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70E6656" w14:textId="5E0CA48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E78F842" w14:textId="7E126B7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1D90879" w14:textId="0C84F6A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3.6.1.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E26AD3F" w14:textId="0C85097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1. Локальное и глобальное состояние приложения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CD138EF" w14:textId="307143C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Context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как способ передачи общих данных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181FAB8" w14:textId="4AD0B59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3.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useReducer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для предсказуемой логики обновлений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27C5324" w14:textId="7DECCCA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4.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Redux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Toolkit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структура глобального хранилища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68E4DF1" w14:textId="6CA4F17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3.6.2.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C50E36D" w14:textId="4A79B45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1. Создание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ThemeContext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631B45F" w14:textId="5CDCF10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2. Создание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AuthContext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BE19061" w14:textId="55C0A7A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3. Управление списком задач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useReducer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76CBA6C" w14:textId="1A0A9D8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4. Подключение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Redux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Toolkit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создание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cartSlice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1388B57" w14:textId="4B690D4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3.6.3.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14654BB" w14:textId="51C6430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1. Переключение темы и языка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Context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22D78C0" w14:textId="4114D9E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 xml:space="preserve">Лабораторная работа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Управление сложной формой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useReducer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57E5065" w14:textId="6EB07D1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3. Корзина товаров на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Redux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Toolkit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9DEE2B8" w14:textId="63AD325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Сравнение подходов управления состоянием в одном проекте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6AC973E" w14:textId="38B6504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3.6.4.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632FCAA" w14:textId="1996657C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3.7. МОДУЛЬ 7. РАЗВЕРТЫВАНИЕ И БАЗОВАЯ ОПТИМИЗАЦИЯ ВЕБ-ПРИЛОЖЕНИЙ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D13E91C" w14:textId="1572743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FE2D1D4" w14:textId="18B5065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B98991F" w14:textId="7C60BDE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836EB57" w14:textId="2E11061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3.7.1.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DEF4178" w14:textId="3610635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1. Сборка проекта и отличие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dev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/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prod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режимов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EAF82C4" w14:textId="3DF3C87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Базовая оптимизация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-приложения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E3881E2" w14:textId="3A30707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3. Проверка качества и пользовательские метрики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8DB6510" w14:textId="5BCE8C0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4. Публикация, документация и защита итогового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3C0E5DE" w14:textId="2C6E7EA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3.7.2.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A3F1AF7" w14:textId="0D06B0A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1. Сборка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Vite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-проекта и локальная проверка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dist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1FA3ABE" w14:textId="69486A1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2. Поиск лишних рендеров и оптимизация компонентов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7AC49A9" w14:textId="7AB6AB1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3. Аудит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Lighthouse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исправление базовых замечаний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792D2E8" w14:textId="0ED7791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4. Подготовка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README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публикация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6B1D816" w14:textId="36F40C2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3.7.3.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FBB9A9C" w14:textId="1DB7C41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1.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Production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build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проверка результата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B272B9D" w14:textId="0750531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2. Оптимизация интерфейса и ленивые загрузки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8C0F0D0" w14:textId="7CFDBA6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3. Развертывание проекта на выбранной платформе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CE3400A" w14:textId="5E66B6A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Итоговая защита сквозного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51CAFBA" w14:textId="468C8F8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3.7.4.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88E4239" w14:textId="238B5E97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4. МЕТОДИКА ОРГАНИЗАЦИИ ПРАКТИЧЕСКИХ И ЛАБОРАТОРНЫХ ЗАНЯТИЙ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48F3B67" w14:textId="28D18BA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4.1. Типовая структура практического занятия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5E6CF30" w14:textId="12552A3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4.2. Типовая структура лабораторной работы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2A72613" w14:textId="0C22866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4.3. Чек-лист проверки проекта перед сдачей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16C853C" w14:textId="4E5DB6ED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5. САМОСТОЯТЕЛЬНАЯ РАБОТА ОБУЧАЮЩИХСЯ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B4042EF" w14:textId="2D6536A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5.1. Пример индивидуального задания для самостоятельной работы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B54B9A5" w14:textId="12AD8B46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6. КОНТРОЛЬ, ОЦЕНИВАНИЕ И ПРОМЕЖУТОЧНАЯ АТТЕСТАЦИЯ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C62BB4C" w14:textId="623B6D5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6.1. Критерии оценки лабораторной работы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2B8099C" w14:textId="2D87443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Оценка «отлично»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9556596" w14:textId="0CBC4BF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8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Оценка «хорошо»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C270303" w14:textId="5E463C0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Оценка «удовлетворительно»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FAB4390" w14:textId="4660D0C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Оценка «неудовлетворительно»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84BAB01" w14:textId="51DAAB1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6.2. Примерные вопросы к промежуточной аттестации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9EC07F9" w14:textId="2C839AC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6.3. Примерные практические задания к промежуточной аттестации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EFAC7A7" w14:textId="4C52076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3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Общие требования к выполнению практического задания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5CA369A" w14:textId="3353CB7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Критерии оценивания практической части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99D58C2" w14:textId="38648D8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Варианты практических заданий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462E7C3" w14:textId="157E858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1. Карточка профиля студента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1620326" w14:textId="75AF261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2. Список учебных дисциплин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81FA471" w14:textId="614C8FE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8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3. Мини-приложение «Список задач»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0F46283" w14:textId="13D5320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 xml:space="preserve">Вариант 4.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Каталог товаров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A73FECD" w14:textId="3E6D83E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5. Форма регистрации пользователя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F02D5B1" w14:textId="30E7CBD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6. Поиск и фильтрация пользователей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ACCAB43" w14:textId="058366B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7. Таймер и секундомер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8D2F984" w14:textId="68B6647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3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Вариант 8. Загрузка данных из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0BAFE12" w14:textId="20BBCDA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9. Многостраничный интерфейс учебного портала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0B1A618" w14:textId="73E16A4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10. Управление темой интерфейса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A3DD157" w14:textId="4C906B2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Вариант 11. Корзина покупок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useReducer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094E2BA" w14:textId="3A10D36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12. Мини-приложение «Заметки»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ACAD788" w14:textId="08FBA94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8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13. Панель администратора учебной группы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2BB4DB4" w14:textId="30E52C6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Вариант 14. Учебный тест по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6A0CF4D" w14:textId="7DF83D7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15. Справочник терминов веб-разработки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23D9FCE" w14:textId="2A04C51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16. Подготовка проекта к публикации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1286BB7" w14:textId="5FD56F8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Рекомендации преподавателю по выбору варианта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6B92910" w14:textId="6569408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3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Образец краткого ответа студента на защите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86945FF" w14:textId="0D68A44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Чек-лист перед сдачей практического задания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9AF12CA" w14:textId="64B9BFE8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 ИТОГОВЫЙ СРЕЗ ЗНАНИЙ ПО ВСЕМ ТЕМАМ КУРСА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C70B058" w14:textId="46BCFEA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7.1. Структура итогового среза знаний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A29D517" w14:textId="287138E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7.2. Шкала оценивания итогового среза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1E0CB3E" w14:textId="25CADD1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7.3. Теоретический тест итогового среза знаний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239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7E1D4F9" w14:textId="3AD0711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7.4. Задания на анализ кода для итогового среза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244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DB4514A" w14:textId="12507DA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7.5. Варианты практического задания итогового среза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245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99F4F08" w14:textId="2605A44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7.6. Бланк фиксации результатов итогового среза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247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FA7ED39" w14:textId="3A22BE59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8. ДОПОЛНИТЕЛЬНЫЕ ПОДРОБНЫЕ ЛЕКЦИОННЫЕ МАТЕРИАЛЫ С ПРИМЕРАМИ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844A5B6" w14:textId="625B5DA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8.1. Расширение лекционного материала по модулю 1: Основы веб-разработки и архитектура библиотек интерфейсов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C95F04A" w14:textId="17B867F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8.2. Расширение лекционного материала по модулю 2: Компоненты,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State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и взаимодействие компонентов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249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F301110" w14:textId="23BEFDA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8.3. Расширение лекционного материала по модулю 3: Обработка событий, эффекты, жизненный цикл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REST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251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20B65E9" w14:textId="5FB45E1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8.4. Расширение лекционного материала по модулю 4: Формы ввода, валидация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UX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обратной связи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252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A515FFA" w14:textId="480FDF1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8.5. Расширение лекционного материала по модулю 5: Навигация, маршрутизация и многостраничные интерфейсы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254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EDBECD6" w14:textId="7C744C2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8.6. Расширение лекционного материала по модулю 6: Централизованное управление состоянием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255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619A0AF" w14:textId="2755205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8.7. Расширение лекционного материала по модулю 7: Развертывание, оптимизация и итоговый проект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257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0365CB3" w14:textId="3F2CD98B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9. ДОПОЛНИТЕЛЬНЫЕ ПОДРОБНЫЕ ПРАКТИЧЕСКИЕ ЗАНЯТИЯ С ПРИМЕРАМИ РАБОТ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259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08F1412" w14:textId="1586958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9.1. Расширенные практические занятия по модулю 1: Основы веб-разработки и архитектура библиотек интерфейсов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259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C01D69A" w14:textId="60692F5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9.2. Расширенные практические занятия по модулю 2: Компоненты,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State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и взаимодействие компонентов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263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D92802E" w14:textId="51D1EA6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9.3. Расширенные практические занятия по модулю 3: Обработка событий, эффекты, жизненный цикл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REST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267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84C1AF5" w14:textId="2664592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9.4. Расширенные практические занятия по модулю 4: Формы ввода, валидация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UX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обратной связи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271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AB31653" w14:textId="603193C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9.5. Расширенные практические занятия по модулю 5: Навигация, маршрутизация и многостраничные интерфейсы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275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6C4884" w14:textId="275554D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9.6. Расширенные практические занятия по модулю 6: Централизованное управление состоянием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279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C26CC0A" w14:textId="654DEDE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9.7. Расширенные практические занятия по модулю 7: Развертывание, оптимизация и итоговый проект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283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76E7E89" w14:textId="062489AB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10. РАСШИРЕННЫЕ ЗАДАНИЯ ДЛЯ САМОСТОЯТЕЛЬНОЙ РАБОТЫ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288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4F944FB" w14:textId="2B92731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10.1. Самостоятельная работа по модулю 1: Основы веб-разработки и архитектура библиотек интерфейсов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288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9D82AA6" w14:textId="22D4451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10.2. Самостоятельная работа по модулю 2: Компоненты,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State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и взаимодействие компонентов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289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4E8F77F" w14:textId="52E373A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10.3. Самостоятельная работа по модулю 3: Обработка событий, эффекты, жизненный цикл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REST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289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86BB121" w14:textId="68E9067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10.4. Самостоятельная работа по модулю 4: Формы ввода, валидация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UX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обратной связи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290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67731B4" w14:textId="134BBE9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10.5. Самостоятельная работа по модулю 5: Навигация, маршрутизация и многостраничные интерфейсы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291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5BAA3C1" w14:textId="17E6569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10.6. Самостоятельная работа по модулю 6: Централизованное управление состоянием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292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428E307" w14:textId="5DCB11B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10.7. Самостоятельная работа по модулю 7: Развертывание, оптимизация и итоговый проект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293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F9A5B10" w14:textId="15742C81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11. ПРИМЕРЫ ГОТОВЫХ УЧЕБНЫХ РАБОТ ДЛЯ ДЕМОНСТРАЦИИ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295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A42E47" w14:textId="285D06BE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12. ЧЕК-ЛИСТ ПРЕПОДАВАТЕЛЯ ДЛЯ ПРОВЕРКИ ЛЕКЦИЙ, ПРАКТИК И СРЕЗА ЗНАНИЙ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298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8906635" w14:textId="733EF6AE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ЗАКЛЮЧЕНИЕ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299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6ADE861" w14:textId="44BB1D73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СПИСОК РЕКОМЕНДУЕМЫХ ИСТОЧНИКОВ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300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8B8A502" w14:textId="2824605C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А. ШАБЛОН ОТЧЕТА ПО ЛАБОРАТОРНОЙ РАБОТЕ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301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E9F1A69" w14:textId="6568A9E7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Б. ЖУРНАЛ ТИПИЧНЫХ ОШИБОК СТУДЕНТА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305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8C5226E" w14:textId="0206B006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В. БАНК ДОПОЛНИТЕЛЬНЫХ ПРАКТИЧЕСКИХ ЗАДАНИЙ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DC6D290" w14:textId="4A504B7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88E122" w14:textId="18C9D80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131DB40" w14:textId="0C2E456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0B4F081" w14:textId="5623051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87B5EEE" w14:textId="014CBE9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FF590AD" w14:textId="150AD78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ABC09E0" w14:textId="6CD6A44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AD3A5BA" w14:textId="589CC09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48991C1" w14:textId="427BFB0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CA99A5D" w14:textId="12F8873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10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320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193C85C" w14:textId="1064EE01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Г. ГЛОССАРИЙ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322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D7A64D0" w14:textId="4CC0743E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Д. ПОДРОБНЫЕ СЦЕНАРИИ УЧЕБНЫХ ЗАНЯТИЙ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B7A4EE9" w14:textId="1FA7702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Д.1. Проверка инструментов и первого запуска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E322832" w14:textId="6AF602D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53CE133" w14:textId="740BA80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Д.2. Перенос фрагмента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HTML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в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JSX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328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B9855F7" w14:textId="257CF9D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329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E26C90F" w14:textId="50E0CAB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Д.3. Повторное использование компонента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0FC269C" w14:textId="058705E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461E033" w14:textId="6BBFEDC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Д.4. Состояние списка и функциональное обновление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9E2E0D7" w14:textId="7DEA012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D8698D" w14:textId="717F92B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Д.5. Эффект и очистка внешней подписки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C563112" w14:textId="47BD187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1A55A48" w14:textId="54E9C28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Д.6. Загрузка данных и три состояния интерфейса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F852E5C" w14:textId="0312EE7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3504DB8" w14:textId="67F2D6D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Д.7. Управляемая форма регистрации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AC29064" w14:textId="14CA21B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52A329B" w14:textId="028D7C3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Д.8. Многошаговая анкета с сохранением данных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EE43BD2" w14:textId="34A1B72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4D7ED7D" w14:textId="736628D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Д.9. Маршруты каталога и экран отсутствующего элемента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ABE942D" w14:textId="68A588B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C474BEE" w14:textId="7526862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Д.10. Навигация, хлебные крошки и клавиатурный сценарий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638AB2D" w14:textId="1CD2E58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70B9C4A" w14:textId="773A707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Д.11. Тема оформления через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Context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778C8A" w14:textId="756AEF0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C5752D1" w14:textId="4E5384F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Д.12. Действия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reducer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в корзине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D10D6BF" w14:textId="6FD94B4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A0B276A" w14:textId="2F200FE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Д.13. Контроль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production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-сборки и ленивой страницы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8F3F907" w14:textId="38FC0DB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2A5747C" w14:textId="6DF044F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Д.14. Публикация и воспроизводимая защита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0728519" w14:textId="4B78756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468F7EF" w14:textId="1E09271D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Е. КАРТОЧКИ АНАЛИЗА ОШИБОК И ПРОВЕРКИ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9FC5C38" w14:textId="6A5FC47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Е.1. Атрибут класса в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JSX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16ACCBA" w14:textId="056DC17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Е.2. Незакрытый элемент изображения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93CC320" w14:textId="2BE11BE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Е.3. Неустойчивый ключ списка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B168E5F" w14:textId="5E6C74A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Е.4. Преждевременный вызов обработчика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B60B3FE" w14:textId="3649C45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Е.5. Прямая мутация состояния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7E5FD2C" w14:textId="389259A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Е.6. Устаревшее значение при серии обновлений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D2E8263" w14:textId="7729921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Е.7. Число ноль в условном выводе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C4CDE1E" w14:textId="0ED732B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Е.8. Эффект без актуальной зависимости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BF1E9AE" w14:textId="6425273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Е.9. Бесконечный цикл эффекта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A9EAEAD" w14:textId="61A2C96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Е.10. Неочищенный интервал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49FDD12" w14:textId="7D66BDF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Е.11. Успешный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HTTP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-ответ и ошибка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3F0B430" w14:textId="262FCE5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Е.12. Отмена запроса как обычный сбой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43D5534" w14:textId="45BBE63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Е.13. Управляемое поле без изменения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FA7577" w14:textId="3C9FDD1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Е.14.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Checkbox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и неверное свойство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67964AB" w14:textId="646486B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Е.15. Отправка формы с перезагрузкой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A17D980" w14:textId="1079B9C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Е.16. Устаревшая ошибка после исправления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FFFD420" w14:textId="0C766D8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Е.17. Переход полной перезагрузкой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479942F" w14:textId="122E35A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Е.18. Параметр маршрута и числовой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id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736B0A1" w14:textId="7FAECD6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Е.19. Нет места для вложенного маршрута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822FD5B" w14:textId="6DE6E95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Е.20. Главная ссылка активна везде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15E8957" w14:textId="13004F0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Е.21. Контекст вне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Provider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2C79D0E" w14:textId="1A5802A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Е.22. Мутация объекта в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reducer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EE102BD" w14:textId="5B2FCB6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Е.23. Ветка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reducer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без возврата состояния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9331901" w14:textId="14A0346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Е.24. Использование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Redux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без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Provider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852F714" w14:textId="697484C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Е.25. Селектор неверного ключа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store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1DDB18E" w14:textId="08191B3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Е.26. Ленивая загрузка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export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0F14EA8" w14:textId="1ECAA21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7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Е.27. Ресурсы при публикации в подпапке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_Toc241577770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463541B" w14:textId="1605BFF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7777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Е.28. Секрет в клиентской переменной окружения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_Toc241577771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E37C758" w14:textId="75A26B80" w:rsidR="00B00281" w:rsidRPr="00B00281" w:rsidRDefault="00B00281">
          <w:pPr>
            <w:rPr>
              <w:rFonts w:cs="Times New Roman"/>
            </w:rPr>
          </w:pPr>
          <w:r w:rsidRPr="00B00281">
            <w:rPr>
              <w:rFonts w:cs="Times New Roman"/>
              <w:b/>
              <w:bCs/>
            </w:rPr>
            <w:fldChar w:fldCharType="end"/>
          </w:r>
        </w:p>
      </w:sdtContent>
    </w:sdt>
    <w:p w14:paraId="68058AF6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37B0DCE1" w14:textId="77777777" w:rsidR="004E0869" w:rsidRPr="00B00281" w:rsidRDefault="000856C1" w:rsidP="00361F52">
      <w:pPr>
        <w:pageBreakBefore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lastRenderedPageBreak/>
        <w:t>АННОТАЦИЯ</w:t>
      </w:r>
    </w:p>
    <w:p w14:paraId="1716719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Методическое пособие «Разработка веб-приложений на базе библиотеки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» предназначено для обучающихся по специальности 09.02.11 «Разработка и управление программным обеспечением». Пособие ориентировано на последовательное освоение разработки клиентской части современных веб-приложений: от настройки среды и компонентной архитектуры до работы с состоянием, формами, маршрутизацией, </w:t>
      </w:r>
      <w:r w:rsidRPr="00B00281">
        <w:rPr>
          <w:rFonts w:cs="Times New Roman"/>
          <w:color w:val="auto"/>
        </w:rPr>
        <w:t>REST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>, оптимизацией и развертыванием. Материал включает лекционные, практические и лабораторные занятия, задания для самостоятельной работы, вопросы для контроля знаний, критерии оценивания, примеры кода, рекомендации по оформлению отчетов и итоговую систему проверки сформированных компетенций. Структура пособия построена по принципу постепенного усложнения учебных задач и ориентирована на практическое применение полученных знаний в учебных и проектных работах. Пособие является вариативным методическим ресурсом: представленный семестровый план не заменяет распределение часов и формы аттестации по утверждённой рабочей программе.</w:t>
      </w:r>
    </w:p>
    <w:p w14:paraId="53107D2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Ключевые слова: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JavaScript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компоненты, </w:t>
      </w:r>
      <w:r w:rsidRPr="00B00281">
        <w:rPr>
          <w:rFonts w:eastAsia="Times New Roman" w:cs="Times New Roman"/>
          <w:color w:val="auto"/>
          <w:szCs w:val="28"/>
        </w:rPr>
        <w:t>Hooks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REST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веб-приложение, </w:t>
      </w:r>
      <w:r w:rsidRPr="00B00281">
        <w:rPr>
          <w:rFonts w:eastAsia="Times New Roman" w:cs="Times New Roman"/>
          <w:color w:val="auto"/>
          <w:szCs w:val="28"/>
        </w:rPr>
        <w:t>frontend</w:t>
      </w:r>
      <w:r w:rsidRPr="00B00281">
        <w:rPr>
          <w:rFonts w:eastAsia="Times New Roman" w:cs="Times New Roman"/>
          <w:color w:val="auto"/>
          <w:szCs w:val="28"/>
          <w:lang w:val="ru-RU"/>
        </w:rPr>
        <w:t>-разработка.</w:t>
      </w:r>
    </w:p>
    <w:p w14:paraId="3A9D3B92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0" w:name="_Toc13471"/>
      <w:bookmarkStart w:id="1" w:name="_Toc24808"/>
      <w:bookmarkStart w:id="2" w:name="_Toc240967306"/>
      <w:bookmarkStart w:id="3" w:name="_Toc241220632"/>
      <w:bookmarkStart w:id="4" w:name="_Toc241304954"/>
      <w:bookmarkStart w:id="5" w:name="_Toc241577483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ВВЕДЕНИЕ</w:t>
      </w:r>
      <w:bookmarkEnd w:id="0"/>
      <w:bookmarkEnd w:id="1"/>
      <w:bookmarkEnd w:id="2"/>
      <w:bookmarkEnd w:id="3"/>
      <w:bookmarkEnd w:id="4"/>
      <w:bookmarkEnd w:id="5"/>
    </w:p>
    <w:p w14:paraId="3D032F0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Настоящее методическое пособие предназначено для организации учебного процесса по освоению разработки клиентской части веб-приложений на базе библиотеки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. Документ ориентирован на обучающихся по специальности 09.02.11 «Разработка и управление программным обеспечением» и может использоваться преподавателем как основа для планирования лекций, практических занятий, лабораторных работ, самостоятельной работы и промежуточной аттестации.</w:t>
      </w:r>
    </w:p>
    <w:p w14:paraId="3E30C57D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Содержание пособия соотнесено с федеральным государственным образовательным стандартом среднего профессионального образования по специальности 09.02.11 «Разработка и управление программным обеспечением», утвержденным приказом Министерства просвещения Российской Федерации от 24 февраля 2025 г. № 138. В рамках вида деятельности «проектирование и разработка веб-приложений (по выбору)» задания позволяют отрабатывать конкретные профессиональные действия. Студент анализирует требования заказчика, описывает пользовательские сценарии и составляет учебное техническое задание (ПК 3.1); по этому заданию создаёт компоненты, формы, маршруты и обработку данных в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 xml:space="preserve"> (ПК 3.2); диагностирует и исправляет ошибки существующего приложения, документирует порядок его запуска (ПК 3.3); составляет и выполняет проверки обычного, пустого и ошибочного сценариев, фиксируя ожидаемый и фактический результаты (ПК 3.4). Полные наименования компетенций и их связь с результатами обучения приведены в разделе 1.1. Включение данного вида деятельности в образовательную программу, место пособия в профессиональном модуле, объем занятий и форма аттестации определяются утвержденной образовательной программой и рабочими программами образовательной организации.</w:t>
      </w:r>
    </w:p>
    <w:p w14:paraId="701515F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Расширенная редакция подготовлена с учетом необходимости не только перечислить темы курса, но и раскрыть содержание каждого учебного занятия в методическом формате. Для каждого модуля представлены цели, </w:t>
      </w: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планируемые результаты, подробные конспекты лекций, практические задания, лабораторные работы, самостоятельная работа, контрольные вопросы и критерии оценивания.</w:t>
      </w:r>
    </w:p>
    <w:p w14:paraId="73F972F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Курс построен вокруг идеи формирования у студентов стратегии актуализации знаний в условиях «вечной беты» современных веб-технологий. Это означает, что обучающийся должен не просто повторить готовый код, а научиться читать документацию, проверять актуальность инструментов, выбирать подходящие решения, фиксировать ход работы и объяснять принятое техническое решение.</w:t>
      </w:r>
    </w:p>
    <w:p w14:paraId="43BD12E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рассматривается как современная библиотека для разработки пользовательских интерфейсов, в которой важны компонентная декомпозиция, однонаправленный поток данных, декларативный подход к описанию интерфейса, управление состоянием, обработка событий, взаимодействие с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, маршрутизация, оптимизация и подготовка приложения к развертыванию.</w:t>
      </w:r>
    </w:p>
    <w:p w14:paraId="478BDEC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Методические материалы ориентированы на практико-ориентированное обучение. В каждом модуле предусмотрены задания разного уровня сложности: базовые упражнения для закрепления синтаксиса, практические задания для отработки учебных действий, лабораторные работы для формирования профессиональных компетенций, а также самостоятельные задания для расширения кругозора и подготовки к демонстрационному экзамену.</w:t>
      </w:r>
    </w:p>
    <w:p w14:paraId="5BEF03A3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6" w:name="_Toc19402"/>
      <w:bookmarkStart w:id="7" w:name="_Toc10498"/>
      <w:bookmarkStart w:id="8" w:name="_Toc240967307"/>
      <w:bookmarkStart w:id="9" w:name="_Toc241220633"/>
      <w:bookmarkStart w:id="10" w:name="_Toc241304955"/>
      <w:bookmarkStart w:id="11" w:name="_Toc241577484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1. ОБЩАЯ ХАРАКТЕРИСТИКА КУРСА И ОРГАНИЗАЦИЯ УЧЕБНОЙ ДЕЯТЕЛЬНОСТИ</w:t>
      </w:r>
      <w:bookmarkEnd w:id="6"/>
      <w:bookmarkEnd w:id="7"/>
      <w:bookmarkEnd w:id="8"/>
      <w:bookmarkEnd w:id="9"/>
      <w:bookmarkEnd w:id="10"/>
      <w:bookmarkEnd w:id="11"/>
    </w:p>
    <w:p w14:paraId="7B6B61A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курса состоит в формировании у обучающихся устойчивых практических навыков проектирования, разработки, отладки и сопровождения клиентской части веб-приложений с использованием библиотеки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сопутствующих инструментов фронтенд-разработки.</w:t>
      </w:r>
    </w:p>
    <w:p w14:paraId="618E0A8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В результате освоения курса обучающийся должен знать назначение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принципы компонентной архитектуры, правила использования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особенности передачи данных через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>, механизмы управления состоянием, основы работы с эффектами, формами, маршрутизацией, глобальным состоянием, сборкой и развертыванием приложений.</w:t>
      </w:r>
    </w:p>
    <w:p w14:paraId="213796C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Обучающийся должен уметь создавать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-проект, проектировать структуру компонентов, выделять переиспользуемые элементы интерфейса, организовывать обмен данными между компонентами, работать с пользовательскими событиями, подключать внешние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, реализовывать валидацию форм, создавать маршруты, выполнять сборку проекта и готовить отчетную документацию.</w:t>
      </w:r>
    </w:p>
    <w:p w14:paraId="6C9FCB5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Основной методический принцип курса — движение от простых учебных примеров к комплексному сквозному проекту. Каждый модуль добавляет новый слой функциональности: сначала создается статический интерфейс, затем он декомпозируется на компоненты, далее получает состояние, взаимодействует с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, использует формы, маршруты, глобальное состояние и завершается развертыванием.</w:t>
      </w:r>
    </w:p>
    <w:p w14:paraId="4948EF9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Для обеспечения объективности контроля в документ включены критерии оценивания: полнота реализации функционала, корректность архитектуры компонентов, читаемость кода, соблюдение правил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, качество оформления отчета, умение объяснять решение и способность самостоятельно находить ошибку.</w:t>
      </w:r>
    </w:p>
    <w:p w14:paraId="0E1D7BF5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2" w:name="_Toc32419"/>
      <w:bookmarkStart w:id="13" w:name="_Toc3059"/>
      <w:bookmarkStart w:id="14" w:name="_Toc240967308"/>
      <w:bookmarkStart w:id="15" w:name="_Toc241220634"/>
      <w:bookmarkStart w:id="16" w:name="_Toc241304956"/>
      <w:bookmarkStart w:id="17" w:name="_Toc24157748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1.1. Планируемые образовательные результаты</w:t>
      </w:r>
      <w:bookmarkEnd w:id="12"/>
      <w:bookmarkEnd w:id="13"/>
      <w:bookmarkEnd w:id="14"/>
      <w:bookmarkEnd w:id="15"/>
      <w:bookmarkEnd w:id="16"/>
      <w:bookmarkEnd w:id="17"/>
    </w:p>
    <w:p w14:paraId="1C292DA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понимать место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современной экосистеме веб-разработки и отличать библиотеку от полноценного фреймворка;</w:t>
      </w:r>
    </w:p>
    <w:p w14:paraId="72C8929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создавать проекты с использованием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модульной структуры исходного кода;</w:t>
      </w:r>
    </w:p>
    <w:p w14:paraId="13ABA20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применять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для описания пользовательского интерфейса и соблюдать правила его синтаксиса;</w:t>
      </w:r>
    </w:p>
    <w:p w14:paraId="3A7419B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проектировать компонентную структуру интерфейса, выделять повторяющиеся элементы и использовать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130AA71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управлять локальным и общим состоянием приложения без прямой мутации данных;</w:t>
      </w:r>
    </w:p>
    <w:p w14:paraId="1ABA017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использовать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для синхронизации компонента с внешними системами,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, таймерами и событиями браузера;</w:t>
      </w:r>
    </w:p>
    <w:p w14:paraId="6CD7FF3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7. создавать управляемые формы, выполнять клиентскую валидацию и обрабатывать пользовательский ввод;</w:t>
      </w:r>
    </w:p>
    <w:p w14:paraId="35669C8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8. настраивать маршрутизацию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-приложения и проектировать пользовательские сценарии переходов;</w:t>
      </w:r>
    </w:p>
    <w:p w14:paraId="3C90904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9. выбирать подход к управлению состоянием: локальное состояние,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или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10FC09C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10. выполнять сборку, базовую оптимизацию, проверку качества и подготовку приложения к публикации.</w:t>
      </w:r>
    </w:p>
    <w:p w14:paraId="3010C9AD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Соотнесение результатов пособия с федеральным государственным образовательным стандартом среднего профессионального образования по специальности 09.02.11 «Разработка и управление программным обеспечением» приведено ниже для вида деятельности «проектирование и разработка веб-приложений (по выбору)». Обозначения ПМ.01, ПМ.02 и другие номера профессиональных модулей, а также их названия в предоставленном тексте стандарта не установлены: конкретные модули определяются утвержденной образовательной программой. При указании модуля в учебных документах следует приводить его код и полное </w:t>
      </w:r>
      <w:r w:rsidRPr="00B00281">
        <w:rPr>
          <w:rFonts w:cs="Times New Roman"/>
          <w:color w:val="auto"/>
          <w:lang w:val="ru-RU"/>
        </w:rPr>
        <w:lastRenderedPageBreak/>
        <w:t>наименование из действующей рабочей программы, не подменяя наименованием вида деятельности из стандарта.</w:t>
      </w:r>
    </w:p>
    <w:p w14:paraId="0F15C146" w14:textId="77777777" w:rsidR="0001698E" w:rsidRPr="00B00281" w:rsidRDefault="00000000">
      <w:pPr>
        <w:rPr>
          <w:rFonts w:cs="Times New Roman"/>
          <w:lang w:val="ru-RU"/>
        </w:rPr>
      </w:pPr>
      <w:r w:rsidRPr="00B00281">
        <w:rPr>
          <w:rFonts w:cs="Times New Roman"/>
          <w:lang w:val="ru-RU"/>
        </w:rPr>
        <w:t>Примечание к таблице 2 ФГОС. Код ПК 3.4 встречается у разных видов деятельности с разными названиями. Для вида деятельности «проектирование и разработка информационных систем (по выбору)» его полное наименование — «Производить разработку модулей информационной системы в соответствии с техническим заданием». Для рассматриваемого в пособии вида деятельности «проектирование и разработка веб-приложений (по выбору)» полное наименование ПК 3.4 — «Производить тестирование разработанного веб-приложения». Ниже использованы названия только второго вида деятельности.</w:t>
      </w:r>
    </w:p>
    <w:p w14:paraId="50A46296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ПК 3.1. Разрабатывать техническое задание на веб-приложение в соответствии с требованиями заказчика. В рамках пособия: выделять требования к интерфейсу и составлять спецификацию пользовательских сценариев; подтверждение — постановка задачи и критерии приемки проекта.</w:t>
      </w:r>
    </w:p>
    <w:p w14:paraId="4D66EB42" w14:textId="77777777" w:rsidR="000C68EF" w:rsidRPr="00B00281" w:rsidRDefault="000856C1">
      <w:pPr>
        <w:rPr>
          <w:rFonts w:cs="Times New Roman"/>
          <w:color w:val="auto"/>
          <w:highlight w:val="yellow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ПК 3.2. Разрабатывать веб-приложения в соответствии с техническим заданием. В рамках пособия: создавать компоненты, формы, маршруты и работу с данными в </w:t>
      </w:r>
      <w:proofErr w:type="spellStart"/>
      <w:r w:rsidRPr="00B00281">
        <w:rPr>
          <w:rFonts w:cs="Times New Roman"/>
          <w:color w:val="auto"/>
          <w:lang w:val="ru-RU"/>
        </w:rPr>
        <w:t>React</w:t>
      </w:r>
      <w:proofErr w:type="spellEnd"/>
      <w:r w:rsidRPr="00B00281">
        <w:rPr>
          <w:rFonts w:cs="Times New Roman"/>
          <w:color w:val="auto"/>
          <w:lang w:val="ru-RU"/>
        </w:rPr>
        <w:t>; подтверждение — исходный код и работающий интерфейс.</w:t>
      </w:r>
    </w:p>
    <w:p w14:paraId="005C29DB" w14:textId="77777777" w:rsidR="000C68EF" w:rsidRPr="00B00281" w:rsidRDefault="000856C1">
      <w:pPr>
        <w:rPr>
          <w:rFonts w:cs="Times New Roman"/>
          <w:color w:val="auto"/>
          <w:highlight w:val="yellow"/>
          <w:lang w:val="ru-RU"/>
        </w:rPr>
      </w:pPr>
      <w:r w:rsidRPr="00B00281">
        <w:rPr>
          <w:rFonts w:cs="Times New Roman"/>
          <w:color w:val="auto"/>
          <w:lang w:val="ru-RU"/>
        </w:rPr>
        <w:t>ПК 3.3. Осуществлять техническое сопровождение и восстановление веб-приложений в соответствии с техническим заданием. В рамках пособия: локализовать и исправлять ошибки, поддерживать структуру проекта и инструкцию запуска; подтверждение — журнал ошибок, исправленный код и README.</w:t>
      </w:r>
    </w:p>
    <w:p w14:paraId="6ABE7918" w14:textId="77777777" w:rsidR="000C68EF" w:rsidRPr="00B00281" w:rsidRDefault="000856C1">
      <w:pPr>
        <w:rPr>
          <w:rFonts w:cs="Times New Roman"/>
          <w:color w:val="auto"/>
          <w:highlight w:val="yellow"/>
          <w:lang w:val="ru-RU"/>
        </w:rPr>
      </w:pPr>
      <w:r w:rsidRPr="00B00281">
        <w:rPr>
          <w:rFonts w:cs="Times New Roman"/>
          <w:color w:val="auto"/>
          <w:lang w:val="ru-RU"/>
        </w:rPr>
        <w:t>ПК 3.4. Производить тестирование разработанного веб-приложения. В рамках пособия: проверять штатный, пустой и ошибочный сценарии, фиксировать ожидаемый и фактический результат; подтверждение — протокол проверки и демонстрация.</w:t>
      </w:r>
    </w:p>
    <w:p w14:paraId="283872F3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ПК 3.5. Осуществлять аудит безопасности веб-приложения в соответствии с регламентом по безопасности.</w:t>
      </w:r>
    </w:p>
    <w:p w14:paraId="189EA55A" w14:textId="77777777" w:rsidR="0001698E" w:rsidRPr="00B00281" w:rsidRDefault="00000000">
      <w:pPr>
        <w:rPr>
          <w:rFonts w:cs="Times New Roman"/>
          <w:lang w:val="ru-RU"/>
        </w:rPr>
      </w:pPr>
      <w:r w:rsidRPr="00B00281">
        <w:rPr>
          <w:rFonts w:cs="Times New Roman"/>
          <w:lang w:val="ru-RU"/>
        </w:rPr>
        <w:t>ПК 3.6. Модернизировать веб-приложения с учетом правил и норм подготовки информации для поисковых систем.</w:t>
      </w:r>
    </w:p>
    <w:p w14:paraId="193A35B4" w14:textId="77777777" w:rsidR="0001698E" w:rsidRPr="00B00281" w:rsidRDefault="00000000">
      <w:pPr>
        <w:rPr>
          <w:rFonts w:cs="Times New Roman"/>
          <w:lang w:val="ru-RU"/>
        </w:rPr>
      </w:pPr>
      <w:r w:rsidRPr="00B00281">
        <w:rPr>
          <w:rFonts w:cs="Times New Roman"/>
          <w:lang w:val="ru-RU"/>
        </w:rPr>
        <w:t>ПК 3.7. Реализовывать мероприятия по продвижению приложения.</w:t>
      </w:r>
    </w:p>
    <w:p w14:paraId="692B0338" w14:textId="77777777" w:rsidR="0001698E" w:rsidRPr="00B00281" w:rsidRDefault="00000000">
      <w:pPr>
        <w:rPr>
          <w:rFonts w:cs="Times New Roman"/>
          <w:lang w:val="ru-RU"/>
        </w:rPr>
      </w:pPr>
      <w:r w:rsidRPr="00B00281">
        <w:rPr>
          <w:rFonts w:cs="Times New Roman"/>
          <w:lang w:val="ru-RU"/>
        </w:rPr>
        <w:t xml:space="preserve">Эти компетенции затрагиваются только в специально назначенных заданиях по безопасности, поисковой оптимизации и продвижению; обычная разработка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>-интерфейса сама по себе не подтверждает их освоение.</w:t>
      </w:r>
    </w:p>
    <w:p w14:paraId="32276A77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ОК 01, ОК 02, ОК 04 и ОК 09 поддерживаются выбором решения, работой с документацией, совместным разбором и защитой проекта; их оценивание организуется по утвержденным показателям рабочей программы.</w:t>
      </w:r>
    </w:p>
    <w:p w14:paraId="2D2C1905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8" w:name="_Toc28582"/>
      <w:bookmarkStart w:id="19" w:name="_Toc9953"/>
      <w:bookmarkStart w:id="20" w:name="_Toc240967309"/>
      <w:bookmarkStart w:id="21" w:name="_Toc241220635"/>
      <w:bookmarkStart w:id="22" w:name="_Toc241304957"/>
      <w:bookmarkStart w:id="23" w:name="_Toc24157748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1.2. Методическая логика курса</w:t>
      </w:r>
      <w:bookmarkEnd w:id="18"/>
      <w:bookmarkEnd w:id="19"/>
      <w:bookmarkEnd w:id="20"/>
      <w:bookmarkEnd w:id="21"/>
      <w:bookmarkEnd w:id="22"/>
      <w:bookmarkEnd w:id="23"/>
    </w:p>
    <w:p w14:paraId="0FC89AB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Лекционные занятия раскрывают теоретическую основу темы и демонстрируют связь учебного материала с реальной практикой веб-разработки. Каждая лекция завершается вопросами для самопроверки и мини-заданиями, которые позволяют сразу применить новый материал.</w:t>
      </w:r>
    </w:p>
    <w:p w14:paraId="1DE4971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Практические занятия направлены на отработку отдельных приемов: создание компонентов, работа с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>, обработка событий, построение форм, настройка маршрутов и оптимизация интерфейса. Практика выполняется под руководством преподавателя и предполагает обсуждение типичных ошибок.</w:t>
      </w:r>
    </w:p>
    <w:p w14:paraId="6585AFD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Лабораторные работы являются более самостоятельными. Они включают постановку задачи, ход выполнения, требования к отчету, критерии оценивания и контрольные вопросы. Отчет по лабораторной работе должен содержать цель, краткое описание решения, фрагменты кода, скриншоты и вывод.</w:t>
      </w:r>
    </w:p>
    <w:p w14:paraId="54B88EF2" w14:textId="77777777" w:rsidR="00361F52" w:rsidRPr="00B00281" w:rsidRDefault="000856C1" w:rsidP="00361F52">
      <w:pPr>
        <w:rPr>
          <w:rFonts w:eastAsia="Times New Roman"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Самостоятельная работа включает чтение документации, выполнение дополнительных упражнений, подготовку мини-проектов, ведение словаря терминов, работу с ошибками, оформление отчетов и подготовку к промежуточной аттестации.</w:t>
      </w:r>
      <w:bookmarkStart w:id="24" w:name="_Toc30839"/>
      <w:bookmarkStart w:id="25" w:name="_Toc23032"/>
      <w:bookmarkStart w:id="26" w:name="_Toc240967310"/>
    </w:p>
    <w:p w14:paraId="4750B5B3" w14:textId="77777777" w:rsidR="004E0869" w:rsidRPr="00B00281" w:rsidRDefault="000856C1" w:rsidP="00361F52">
      <w:pPr>
        <w:pStyle w:val="1"/>
        <w:rPr>
          <w:rStyle w:val="10"/>
          <w:rFonts w:ascii="Times New Roman" w:hAnsi="Times New Roman" w:cs="Times New Roman"/>
          <w:color w:val="auto"/>
          <w:lang w:val="ru-RU"/>
        </w:rPr>
      </w:pPr>
      <w:bookmarkStart w:id="27" w:name="_Toc241220636"/>
      <w:bookmarkStart w:id="28" w:name="_Toc241304958"/>
      <w:bookmarkStart w:id="29" w:name="_Toc241577487"/>
      <w:r w:rsidRPr="00B00281">
        <w:rPr>
          <w:rStyle w:val="10"/>
          <w:rFonts w:ascii="Times New Roman" w:hAnsi="Times New Roman" w:cs="Times New Roman"/>
          <w:color w:val="auto"/>
          <w:lang w:val="ru-RU"/>
        </w:rPr>
        <w:lastRenderedPageBreak/>
        <w:t>2. ТЕМАТИЧЕСКИЙ ПЛАН УЧЕБНОГО ПОЛУГОДИЯ</w:t>
      </w:r>
      <w:bookmarkEnd w:id="24"/>
      <w:bookmarkEnd w:id="25"/>
      <w:bookmarkEnd w:id="26"/>
      <w:bookmarkEnd w:id="27"/>
      <w:bookmarkEnd w:id="28"/>
      <w:bookmarkEnd w:id="29"/>
    </w:p>
    <w:p w14:paraId="7E57816B" w14:textId="77777777" w:rsidR="004E0869" w:rsidRPr="00B00281" w:rsidRDefault="000856C1" w:rsidP="005806AD">
      <w:pPr>
        <w:keepNext/>
        <w:ind w:firstLine="0"/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Таблица 1 — Расширенный тематический план учебного полугодия</w:t>
      </w:r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3458"/>
        <w:gridCol w:w="794"/>
        <w:gridCol w:w="964"/>
        <w:gridCol w:w="794"/>
        <w:gridCol w:w="794"/>
        <w:gridCol w:w="1020"/>
      </w:tblGrid>
      <w:tr w:rsidR="004E0869" w:rsidRPr="00B00281" w14:paraId="5CB219BD" w14:textId="77777777">
        <w:trPr>
          <w:tblHeader/>
          <w:jc w:val="center"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0CED90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1"/>
                <w:szCs w:val="24"/>
              </w:rPr>
              <w:t>№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102ABB7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1"/>
                <w:szCs w:val="24"/>
              </w:rPr>
              <w:t>Модуль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8275CD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B00281">
              <w:rPr>
                <w:rFonts w:cs="Times New Roman"/>
                <w:b/>
                <w:color w:val="auto"/>
                <w:sz w:val="21"/>
              </w:rPr>
              <w:t>Лек</w:t>
            </w:r>
            <w:proofErr w:type="spellEnd"/>
            <w:r w:rsidRPr="00B00281">
              <w:rPr>
                <w:rFonts w:cs="Times New Roman"/>
                <w:b/>
                <w:color w:val="auto"/>
                <w:sz w:val="21"/>
              </w:rPr>
              <w:t>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DEE3003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B00281">
              <w:rPr>
                <w:rFonts w:cs="Times New Roman"/>
                <w:b/>
                <w:color w:val="auto"/>
                <w:sz w:val="21"/>
              </w:rPr>
              <w:t>Практ</w:t>
            </w:r>
            <w:proofErr w:type="spellEnd"/>
            <w:r w:rsidRPr="00B00281">
              <w:rPr>
                <w:rFonts w:cs="Times New Roman"/>
                <w:b/>
                <w:color w:val="auto"/>
                <w:sz w:val="21"/>
              </w:rPr>
              <w:t>.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5B4A45A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1"/>
                <w:szCs w:val="24"/>
              </w:rPr>
              <w:t>Лаб.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E11F28E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1"/>
                <w:szCs w:val="24"/>
              </w:rPr>
              <w:t>Сам.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192ED9A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B00281">
              <w:rPr>
                <w:rFonts w:cs="Times New Roman"/>
                <w:b/>
                <w:color w:val="auto"/>
                <w:sz w:val="21"/>
              </w:rPr>
              <w:t>Нед</w:t>
            </w:r>
            <w:proofErr w:type="spellEnd"/>
            <w:r w:rsidRPr="00B00281">
              <w:rPr>
                <w:rFonts w:cs="Times New Roman"/>
                <w:b/>
                <w:color w:val="auto"/>
                <w:sz w:val="21"/>
              </w:rPr>
              <w:t>.</w:t>
            </w:r>
          </w:p>
        </w:tc>
      </w:tr>
      <w:tr w:rsidR="004E0869" w:rsidRPr="00B00281" w14:paraId="55A339E7" w14:textId="77777777">
        <w:trPr>
          <w:jc w:val="center"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7925DF9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2BEC08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  <w:lang w:val="ru-RU"/>
              </w:rPr>
              <w:t>Основы веб-разработки и архитектура библиотек интерфейсов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10AA8D4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0FB9028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DD5F86B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4A7F474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A59E497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1-2</w:t>
            </w:r>
          </w:p>
        </w:tc>
      </w:tr>
      <w:tr w:rsidR="004E0869" w:rsidRPr="00B00281" w14:paraId="597759F4" w14:textId="77777777">
        <w:trPr>
          <w:jc w:val="center"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F12839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2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A0F802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  <w:lang w:val="ru-RU"/>
              </w:rPr>
              <w:t xml:space="preserve">Компоненты, </w:t>
            </w: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Props</w:t>
            </w:r>
            <w:r w:rsidRPr="00B00281">
              <w:rPr>
                <w:rFonts w:eastAsia="Times New Roman" w:cs="Times New Roman"/>
                <w:color w:val="auto"/>
                <w:sz w:val="21"/>
                <w:szCs w:val="24"/>
                <w:lang w:val="ru-RU"/>
              </w:rPr>
              <w:t xml:space="preserve">, </w:t>
            </w: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State</w:t>
            </w:r>
            <w:r w:rsidRPr="00B00281">
              <w:rPr>
                <w:rFonts w:eastAsia="Times New Roman" w:cs="Times New Roman"/>
                <w:color w:val="auto"/>
                <w:sz w:val="21"/>
                <w:szCs w:val="24"/>
                <w:lang w:val="ru-RU"/>
              </w:rPr>
              <w:t xml:space="preserve"> и взаимодействие компонентов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95754BE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65AEC12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91F2983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12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B883832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3E09316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3-5</w:t>
            </w:r>
          </w:p>
        </w:tc>
      </w:tr>
      <w:tr w:rsidR="004E0869" w:rsidRPr="00B00281" w14:paraId="33B58DBB" w14:textId="77777777">
        <w:trPr>
          <w:jc w:val="center"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C2D0DD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3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D3855B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  <w:lang w:val="ru-RU"/>
              </w:rPr>
              <w:t xml:space="preserve">События, эффекты, жизненный цикл, </w:t>
            </w: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REST</w:t>
            </w:r>
            <w:r w:rsidRPr="00B00281">
              <w:rPr>
                <w:rFonts w:eastAsia="Times New Roman" w:cs="Times New Roman"/>
                <w:color w:val="auto"/>
                <w:sz w:val="21"/>
                <w:szCs w:val="24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API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AFAA15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D1CC00C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3004CB9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12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D8C302B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620CF18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6-8</w:t>
            </w:r>
          </w:p>
        </w:tc>
      </w:tr>
      <w:tr w:rsidR="004E0869" w:rsidRPr="00B00281" w14:paraId="534A17A6" w14:textId="77777777">
        <w:trPr>
          <w:jc w:val="center"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70B19BF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4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FE793EB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  <w:lang w:val="ru-RU"/>
              </w:rPr>
              <w:t xml:space="preserve">Формы ввода, валидация и </w:t>
            </w: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UX</w:t>
            </w:r>
            <w:r w:rsidRPr="00B00281">
              <w:rPr>
                <w:rFonts w:eastAsia="Times New Roman" w:cs="Times New Roman"/>
                <w:color w:val="auto"/>
                <w:sz w:val="21"/>
                <w:szCs w:val="24"/>
                <w:lang w:val="ru-RU"/>
              </w:rPr>
              <w:t xml:space="preserve"> обратной связи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228EEA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2D17A1B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9462226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10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298B217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F51598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9-10</w:t>
            </w:r>
          </w:p>
        </w:tc>
      </w:tr>
      <w:tr w:rsidR="004E0869" w:rsidRPr="00B00281" w14:paraId="624DE649" w14:textId="77777777">
        <w:trPr>
          <w:jc w:val="center"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C7A1451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5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6A5F89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  <w:lang w:val="ru-RU"/>
              </w:rPr>
              <w:t>Навигация, маршрутизация и многостраничные интерфейсы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5DFEB20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A4C1B19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4B833D9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10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A9D44A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341E72A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11-12</w:t>
            </w:r>
          </w:p>
        </w:tc>
      </w:tr>
      <w:tr w:rsidR="004E0869" w:rsidRPr="00B00281" w14:paraId="2738692A" w14:textId="77777777">
        <w:trPr>
          <w:jc w:val="center"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18868EA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2DD683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Централизованное управление состоянием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8B42F1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F941235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E8B626E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12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44BF45F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0EAB541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13-15</w:t>
            </w:r>
          </w:p>
        </w:tc>
      </w:tr>
      <w:tr w:rsidR="004E0869" w:rsidRPr="00B00281" w14:paraId="285C724C" w14:textId="77777777">
        <w:trPr>
          <w:jc w:val="center"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A272EF9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7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C41E193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  <w:lang w:val="ru-RU"/>
              </w:rPr>
              <w:t>Развертывание, оптимизация и итоговый проект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777315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F86CCB0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1675088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10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3894E04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582DCC7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16-17</w:t>
            </w:r>
          </w:p>
        </w:tc>
      </w:tr>
      <w:tr w:rsidR="004E0869" w:rsidRPr="00B00281" w14:paraId="69D2320C" w14:textId="77777777">
        <w:trPr>
          <w:jc w:val="center"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D998354" w14:textId="77777777" w:rsidR="004E0869" w:rsidRPr="00B00281" w:rsidRDefault="004E0869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5036CA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B00281">
              <w:rPr>
                <w:rFonts w:cs="Times New Roman"/>
                <w:color w:val="auto"/>
                <w:sz w:val="21"/>
              </w:rPr>
              <w:t>Итого</w:t>
            </w:r>
            <w:proofErr w:type="spellEnd"/>
            <w:r w:rsidRPr="00B00281">
              <w:rPr>
                <w:rFonts w:cs="Times New Roman"/>
                <w:color w:val="auto"/>
                <w:sz w:val="21"/>
              </w:rPr>
              <w:t xml:space="preserve"> за семестр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528DDD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50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19571E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54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22FC8E0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74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E3A354F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52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A1BDBF6" w14:textId="77777777" w:rsidR="004E0869" w:rsidRPr="00B00281" w:rsidRDefault="000856C1" w:rsidP="005806AD">
            <w:pPr>
              <w:spacing w:line="264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1"/>
                <w:szCs w:val="24"/>
              </w:rPr>
              <w:t>17 недель</w:t>
            </w:r>
          </w:p>
        </w:tc>
      </w:tr>
    </w:tbl>
    <w:p w14:paraId="3FD6F3B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lang w:val="ru-RU"/>
        </w:rPr>
        <w:t>Тематический план содержит 230 академических часов (50 часов лекций, 54 часа практических занятий, 74 часа лабораторных работ и 52 часа самостоятельной работы). Это расширенный методический вариант для отдельного курса; приведенные часы не являются объемом утвержденного профессионального модуля. При использовании пособия в рамках действующей рабочей программы преподаватель выбирает темы и задания в пределах закрепленного за ними времени; изменение объема, результатов и формы аттестации требует утверждения в установленном порядке.</w:t>
      </w:r>
    </w:p>
    <w:p w14:paraId="345088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Завершение каждого модуля пособия может сопровождаться проверкой кода, защитой лабораторной работы и вопросами для самоконтроля. Итоговый </w:t>
      </w:r>
      <w:proofErr w:type="spellStart"/>
      <w:r w:rsidRPr="00B00281">
        <w:rPr>
          <w:rFonts w:cs="Times New Roman"/>
          <w:color w:val="auto"/>
          <w:lang w:val="ru-RU"/>
        </w:rPr>
        <w:t>мини-проект</w:t>
      </w:r>
      <w:proofErr w:type="spellEnd"/>
      <w:r w:rsidRPr="00B00281">
        <w:rPr>
          <w:rFonts w:cs="Times New Roman"/>
          <w:color w:val="auto"/>
          <w:lang w:val="ru-RU"/>
        </w:rPr>
        <w:t xml:space="preserve"> служит рекомендованным способом комплексной проверки внутри пособия; официальная промежуточная аттестация проводится согласно действующей рабочей программе.</w:t>
      </w:r>
    </w:p>
    <w:p w14:paraId="10A0BC18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30" w:name="_Toc8443"/>
      <w:bookmarkStart w:id="31" w:name="_Toc1971"/>
      <w:bookmarkStart w:id="32" w:name="_Toc240967311"/>
      <w:bookmarkStart w:id="33" w:name="_Toc241220637"/>
      <w:bookmarkStart w:id="34" w:name="_Toc241304959"/>
      <w:bookmarkStart w:id="35" w:name="_Toc241577488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3. МЕТОДИЧЕСКИЕ УКАЗАНИЯ ПО МОДУЛЯМ ПРОГРАММЫ</w:t>
      </w:r>
      <w:bookmarkEnd w:id="30"/>
      <w:bookmarkEnd w:id="31"/>
      <w:bookmarkEnd w:id="32"/>
      <w:bookmarkEnd w:id="33"/>
      <w:bookmarkEnd w:id="34"/>
      <w:bookmarkEnd w:id="35"/>
    </w:p>
    <w:p w14:paraId="015CA4B6" w14:textId="77777777" w:rsidR="00361F52" w:rsidRPr="00B00281" w:rsidRDefault="000856C1" w:rsidP="00361F52">
      <w:pPr>
        <w:rPr>
          <w:rFonts w:eastAsia="Times New Roman"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Данный раздел является основной частью методических рекомендаций. Каждый модуль содержит подробные лекционные материалы, практические занятия, лабораторные работы и самостоятельную работу. Материал можно использовать как готовый конструктор занятий: преподаватель выбирает нужный объем, а студент получает понятный маршрут освоения темы</w:t>
      </w:r>
      <w:bookmarkStart w:id="36" w:name="_Toc631"/>
      <w:bookmarkStart w:id="37" w:name="_Toc2608"/>
      <w:bookmarkStart w:id="38" w:name="_Toc240967312"/>
      <w:r w:rsidR="00361F52"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5A27923D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Единая рекомендуемая рубрика лабораторной работы (100 баллов): работающий основной сценарий — 30, требуемый прием по теме — 25, проверка граничного случая — 15, структура и читаемость кода — 10, отчет и инструкция запуска — 10, демонстрация и ответы — 10. Перевод в отметку: 85–100 — «5», 70–84 — «4», 50–69 — «3», 0–49 — «2». Сроки, пересдача и официальный учет результата определяются рабочей программой и локальными правилами.</w:t>
      </w:r>
    </w:p>
    <w:p w14:paraId="3B2209E0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Общие условия лабораторных работ: компьютер с 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, браузером и редактором; исходный проект преподаватель предоставляет или обучающийся создает в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 xml:space="preserve">. При первом запуске выполнить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, затем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 и открыть адрес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-сервера. При недоступности внешнего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 xml:space="preserve"> использовать согласованный локальный набор данных. Сдача включает исходный проект, </w:t>
      </w:r>
      <w:r w:rsidRPr="00B00281">
        <w:rPr>
          <w:rFonts w:cs="Times New Roman"/>
          <w:color w:val="auto"/>
        </w:rPr>
        <w:t>README</w:t>
      </w:r>
      <w:r w:rsidRPr="00B00281">
        <w:rPr>
          <w:rFonts w:cs="Times New Roman"/>
          <w:color w:val="auto"/>
          <w:lang w:val="ru-RU"/>
        </w:rPr>
        <w:t xml:space="preserve"> с инструкцией запуска, два снимка ключевых состояний и краткий отчет с выводом. Преподаватель проверяет основной сценарий и указанную в работе граничную ситуацию.</w:t>
      </w:r>
    </w:p>
    <w:p w14:paraId="23E1A1E8" w14:textId="77777777" w:rsidR="004E0869" w:rsidRPr="00B00281" w:rsidRDefault="000856C1" w:rsidP="00361F52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39" w:name="_Toc241220638"/>
      <w:bookmarkStart w:id="40" w:name="_Toc241304960"/>
      <w:bookmarkStart w:id="41" w:name="_Toc241577489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>3.1. МОДУЛЬ 1. ОСНОВЫ ВЕБ-РАЗРАБОТКИ И АРХИТЕКТУРА БИБЛИОТЕК ИНТЕРФЕЙСОВ</w:t>
      </w:r>
      <w:bookmarkEnd w:id="36"/>
      <w:bookmarkEnd w:id="37"/>
      <w:bookmarkEnd w:id="38"/>
      <w:bookmarkEnd w:id="39"/>
      <w:bookmarkEnd w:id="40"/>
      <w:bookmarkEnd w:id="41"/>
    </w:p>
    <w:p w14:paraId="220CF85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модуля — сформировать базовое понимание современной инфраструктуры фронтенд-разработки, подготовить рабочую среду и создать первое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-приложение.</w:t>
      </w:r>
    </w:p>
    <w:p w14:paraId="66A081F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На первом этапе студент настраивает Node.js и Vite, выясняет назначение файлов проекта и переводит статическую HTML-страницу в первый компонент. Переход к следующей теме возможен после самостоятельного запуска приложения и объяснения роли JSX и структуры каталогов.</w:t>
      </w:r>
    </w:p>
    <w:p w14:paraId="36A5CDF2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2" w:name="_Toc8476"/>
      <w:bookmarkStart w:id="43" w:name="_Toc32157"/>
      <w:bookmarkStart w:id="44" w:name="_Toc240967313"/>
      <w:bookmarkStart w:id="45" w:name="_Toc241220639"/>
      <w:bookmarkStart w:id="46" w:name="_Toc241304961"/>
      <w:bookmarkStart w:id="47" w:name="_Toc24157749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Планируемые результаты освоения модуля</w:t>
      </w:r>
      <w:bookmarkEnd w:id="42"/>
      <w:bookmarkEnd w:id="43"/>
      <w:bookmarkEnd w:id="44"/>
      <w:bookmarkEnd w:id="45"/>
      <w:bookmarkEnd w:id="46"/>
      <w:bookmarkEnd w:id="47"/>
    </w:p>
    <w:p w14:paraId="11DA9D2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MPA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0ACA90C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1821901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5AA2969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2A788BA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6D9178BA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8" w:name="_Toc16207"/>
      <w:bookmarkStart w:id="49" w:name="_Toc6363"/>
      <w:bookmarkStart w:id="50" w:name="_Toc240967314"/>
      <w:bookmarkStart w:id="51" w:name="_Toc241220640"/>
      <w:bookmarkStart w:id="52" w:name="_Toc241304962"/>
      <w:bookmarkStart w:id="53" w:name="_Toc24157749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Ключевые понятия модуля</w:t>
      </w:r>
      <w:bookmarkEnd w:id="48"/>
      <w:bookmarkEnd w:id="49"/>
      <w:bookmarkEnd w:id="50"/>
      <w:bookmarkEnd w:id="51"/>
      <w:bookmarkEnd w:id="52"/>
      <w:bookmarkEnd w:id="53"/>
    </w:p>
    <w:p w14:paraId="00D15E3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</w:t>
      </w:r>
      <w:r w:rsidRPr="00B00281">
        <w:rPr>
          <w:rFonts w:cs="Times New Roman"/>
          <w:lang w:val="ru-RU"/>
        </w:rPr>
        <w:t xml:space="preserve"> — среда выполнения </w:t>
      </w:r>
      <w:r w:rsidRPr="00B00281">
        <w:rPr>
          <w:rFonts w:cs="Times New Roman"/>
        </w:rPr>
        <w:t>JavaScript</w:t>
      </w:r>
      <w:r w:rsidRPr="00B00281">
        <w:rPr>
          <w:rFonts w:cs="Times New Roman"/>
          <w:lang w:val="ru-RU"/>
        </w:rPr>
        <w:t>, необходимая здесь для инструментов разработки и сборки.</w:t>
      </w:r>
    </w:p>
    <w:p w14:paraId="7B1884D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— менеджер пакетов и средство запуска скриптов, объявленных в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>.</w:t>
      </w:r>
    </w:p>
    <w:p w14:paraId="76AD785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— инструмент для запуска сервера разработки и создания сборки клиентского проекта.</w:t>
      </w:r>
    </w:p>
    <w:p w14:paraId="77EF4CA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SPA</w:t>
      </w:r>
      <w:r w:rsidRPr="00B00281">
        <w:rPr>
          <w:rFonts w:cs="Times New Roman"/>
          <w:lang w:val="ru-RU"/>
        </w:rPr>
        <w:t xml:space="preserve"> — приложение, в котором переход между экранами обычно выполняется без загрузки нового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>-документа.</w:t>
      </w:r>
    </w:p>
    <w:p w14:paraId="325C2D1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• </w:t>
      </w:r>
      <w:r w:rsidRPr="00B00281">
        <w:rPr>
          <w:rFonts w:cs="Times New Roman"/>
        </w:rPr>
        <w:t>MPA</w:t>
      </w:r>
      <w:r w:rsidRPr="00B00281">
        <w:rPr>
          <w:rFonts w:cs="Times New Roman"/>
          <w:lang w:val="ru-RU"/>
        </w:rPr>
        <w:t xml:space="preserve"> — многостраничное приложение, где отдельному адресу может соответствовать отдельный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>-документ.</w:t>
      </w:r>
    </w:p>
    <w:p w14:paraId="153A621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— синтаксис для описания элементов интерфейса внутри </w:t>
      </w:r>
      <w:r w:rsidRPr="00B00281">
        <w:rPr>
          <w:rFonts w:cs="Times New Roman"/>
        </w:rPr>
        <w:t>JavaScript</w:t>
      </w:r>
      <w:r w:rsidRPr="00B00281">
        <w:rPr>
          <w:rFonts w:cs="Times New Roman"/>
          <w:lang w:val="ru-RU"/>
        </w:rPr>
        <w:t>-кода.</w:t>
      </w:r>
    </w:p>
    <w:p w14:paraId="7BD0B4B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DOM</w:t>
      </w:r>
      <w:r w:rsidRPr="00B00281">
        <w:rPr>
          <w:rFonts w:cs="Times New Roman"/>
          <w:lang w:val="ru-RU"/>
        </w:rPr>
        <w:t xml:space="preserve"> — дерево узлов документа, с которым работает браузер при отображении страницы.</w:t>
      </w:r>
    </w:p>
    <w:p w14:paraId="10B18D1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Virtual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DOM</w:t>
      </w:r>
      <w:r w:rsidRPr="00B00281">
        <w:rPr>
          <w:rFonts w:cs="Times New Roman"/>
          <w:lang w:val="ru-RU"/>
        </w:rPr>
        <w:t xml:space="preserve"> — рабочее представление интерфейса, используемое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 xml:space="preserve"> при согласовании нового результата рендера с экраном.</w:t>
      </w:r>
    </w:p>
    <w:p w14:paraId="067ECFF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-</w:t>
      </w:r>
      <w:r w:rsidRPr="00B00281">
        <w:rPr>
          <w:rFonts w:cs="Times New Roman"/>
        </w:rPr>
        <w:t>server</w:t>
      </w:r>
      <w:r w:rsidRPr="00B00281">
        <w:rPr>
          <w:rFonts w:cs="Times New Roman"/>
          <w:lang w:val="ru-RU"/>
        </w:rPr>
        <w:t xml:space="preserve"> — локальный сервер, который выдаёт файлы проекта во время разработки.</w:t>
      </w:r>
    </w:p>
    <w:p w14:paraId="49FD5FC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HMR</w:t>
      </w:r>
      <w:r w:rsidRPr="00B00281">
        <w:rPr>
          <w:rFonts w:cs="Times New Roman"/>
          <w:lang w:val="ru-RU"/>
        </w:rPr>
        <w:t xml:space="preserve"> — обновление изменённых модулей во время разработки без полного пересоздания страницы.</w:t>
      </w:r>
    </w:p>
    <w:p w14:paraId="184FDA04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4" w:name="_Toc27649"/>
      <w:bookmarkStart w:id="55" w:name="_Toc29700"/>
      <w:bookmarkStart w:id="56" w:name="_Toc240967315"/>
      <w:bookmarkStart w:id="57" w:name="_Toc241220641"/>
      <w:bookmarkStart w:id="58" w:name="_Toc241304963"/>
      <w:bookmarkStart w:id="59" w:name="_Toc24157749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Карта учебной деятельности модуля</w:t>
      </w:r>
      <w:bookmarkEnd w:id="54"/>
      <w:bookmarkEnd w:id="55"/>
      <w:bookmarkEnd w:id="56"/>
      <w:bookmarkEnd w:id="57"/>
      <w:bookmarkEnd w:id="58"/>
      <w:bookmarkEnd w:id="59"/>
    </w:p>
    <w:p w14:paraId="4A6B8FF0" w14:textId="77777777" w:rsidR="004E0869" w:rsidRPr="00B00281" w:rsidRDefault="000856C1" w:rsidP="005806AD">
      <w:pPr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2 — Карта учебной деятельности модуля 1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16"/>
        <w:gridCol w:w="3192"/>
        <w:gridCol w:w="9"/>
        <w:gridCol w:w="3157"/>
      </w:tblGrid>
      <w:tr w:rsidR="004E0869" w:rsidRPr="00B00281" w14:paraId="2787A9C4" w14:textId="77777777" w:rsidTr="006370F1">
        <w:trPr>
          <w:tblHeader/>
          <w:jc w:val="center"/>
        </w:trPr>
        <w:tc>
          <w:tcPr>
            <w:tcW w:w="3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B7DC4C7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4"/>
              </w:rPr>
              <w:t>Вид</w:t>
            </w:r>
          </w:p>
        </w:tc>
        <w:tc>
          <w:tcPr>
            <w:tcW w:w="329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2F2D0EC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4"/>
              </w:rPr>
              <w:t>Содержание</w:t>
            </w:r>
          </w:p>
        </w:tc>
        <w:tc>
          <w:tcPr>
            <w:tcW w:w="32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845C446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4"/>
              </w:rPr>
              <w:t>Результат</w:t>
            </w:r>
          </w:p>
        </w:tc>
      </w:tr>
      <w:tr w:rsidR="004E0869" w:rsidRPr="00B00281" w14:paraId="0274CC9F" w14:textId="77777777" w:rsidTr="006370F1">
        <w:trPr>
          <w:jc w:val="center"/>
        </w:trPr>
        <w:tc>
          <w:tcPr>
            <w:tcW w:w="3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A889341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Лекция 1</w:t>
            </w:r>
          </w:p>
        </w:tc>
        <w:tc>
          <w:tcPr>
            <w:tcW w:w="329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485F04B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Эволюция веб-разработки и место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React</w:t>
            </w:r>
          </w:p>
        </w:tc>
        <w:tc>
          <w:tcPr>
            <w:tcW w:w="32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1603242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конспект, ответы на вопросы</w:t>
            </w:r>
          </w:p>
        </w:tc>
      </w:tr>
      <w:tr w:rsidR="004E0869" w:rsidRPr="00B00281" w14:paraId="430BBCAE" w14:textId="77777777" w:rsidTr="006370F1">
        <w:trPr>
          <w:jc w:val="center"/>
        </w:trPr>
        <w:tc>
          <w:tcPr>
            <w:tcW w:w="3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5DA9D8B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Лекция 2</w:t>
            </w:r>
          </w:p>
        </w:tc>
        <w:tc>
          <w:tcPr>
            <w:tcW w:w="329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EDAB6AA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SPA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,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MPA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 и архитектура клиентского приложения</w:t>
            </w:r>
          </w:p>
        </w:tc>
        <w:tc>
          <w:tcPr>
            <w:tcW w:w="32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9E6814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конспект, ответы на вопросы</w:t>
            </w:r>
          </w:p>
        </w:tc>
      </w:tr>
      <w:tr w:rsidR="004E0869" w:rsidRPr="00B00281" w14:paraId="4ABA4A88" w14:textId="77777777" w:rsidTr="006370F1">
        <w:trPr>
          <w:jc w:val="center"/>
        </w:trPr>
        <w:tc>
          <w:tcPr>
            <w:tcW w:w="3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4522AE4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Лекция 3</w:t>
            </w:r>
          </w:p>
        </w:tc>
        <w:tc>
          <w:tcPr>
            <w:tcW w:w="329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F4431D6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Node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>.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js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,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npm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,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Vite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 и структура проекта</w:t>
            </w:r>
          </w:p>
        </w:tc>
        <w:tc>
          <w:tcPr>
            <w:tcW w:w="32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638C3C0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конспект, ответы на вопросы</w:t>
            </w:r>
          </w:p>
        </w:tc>
      </w:tr>
      <w:tr w:rsidR="004E0869" w:rsidRPr="00B00281" w14:paraId="35373402" w14:textId="77777777" w:rsidTr="006370F1">
        <w:trPr>
          <w:jc w:val="center"/>
        </w:trPr>
        <w:tc>
          <w:tcPr>
            <w:tcW w:w="3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CA1C92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Лекция 4</w:t>
            </w:r>
          </w:p>
        </w:tc>
        <w:tc>
          <w:tcPr>
            <w:tcW w:w="329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FB6ECB9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JSX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>, базовые правила и стилизация</w:t>
            </w:r>
          </w:p>
        </w:tc>
        <w:tc>
          <w:tcPr>
            <w:tcW w:w="32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7A44D53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конспект, ответы на вопросы</w:t>
            </w:r>
          </w:p>
        </w:tc>
      </w:tr>
      <w:tr w:rsidR="004E0869" w:rsidRPr="00B00281" w14:paraId="4F7DF044" w14:textId="77777777" w:rsidTr="006370F1">
        <w:trPr>
          <w:jc w:val="center"/>
        </w:trPr>
        <w:tc>
          <w:tcPr>
            <w:tcW w:w="3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1D2F5D0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Практика 1</w:t>
            </w:r>
          </w:p>
        </w:tc>
        <w:tc>
          <w:tcPr>
            <w:tcW w:w="329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52CF22C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>Настройка рабочего окружения и проверка версий инструментов</w:t>
            </w:r>
          </w:p>
        </w:tc>
        <w:tc>
          <w:tcPr>
            <w:tcW w:w="32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8535203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рабочий код, мини-вывод</w:t>
            </w:r>
          </w:p>
        </w:tc>
      </w:tr>
      <w:tr w:rsidR="004E0869" w:rsidRPr="00B00281" w14:paraId="0A0CAE9B" w14:textId="77777777" w:rsidTr="006370F1">
        <w:trPr>
          <w:jc w:val="center"/>
        </w:trPr>
        <w:tc>
          <w:tcPr>
            <w:tcW w:w="3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D773CDE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Практика 2</w:t>
            </w:r>
          </w:p>
        </w:tc>
        <w:tc>
          <w:tcPr>
            <w:tcW w:w="329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66D428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Создание проекта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Vite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 и запуск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dev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>-сервера</w:t>
            </w:r>
          </w:p>
        </w:tc>
        <w:tc>
          <w:tcPr>
            <w:tcW w:w="32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DE5F59F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рабочий код, мини-вывод</w:t>
            </w:r>
          </w:p>
        </w:tc>
      </w:tr>
      <w:tr w:rsidR="004E0869" w:rsidRPr="00B00281" w14:paraId="7F2ED06C" w14:textId="77777777" w:rsidTr="006370F1">
        <w:trPr>
          <w:jc w:val="center"/>
        </w:trPr>
        <w:tc>
          <w:tcPr>
            <w:tcW w:w="3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3931B9F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Практика 3</w:t>
            </w:r>
          </w:p>
        </w:tc>
        <w:tc>
          <w:tcPr>
            <w:tcW w:w="329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D9755C9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Преобразование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HTML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-разметки в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JSX</w:t>
            </w:r>
          </w:p>
        </w:tc>
        <w:tc>
          <w:tcPr>
            <w:tcW w:w="32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1C2F49C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рабочий код, мини-вывод</w:t>
            </w:r>
          </w:p>
        </w:tc>
      </w:tr>
      <w:tr w:rsidR="004E0869" w:rsidRPr="00B00281" w14:paraId="296D570F" w14:textId="77777777" w:rsidTr="006370F1">
        <w:trPr>
          <w:jc w:val="center"/>
        </w:trPr>
        <w:tc>
          <w:tcPr>
            <w:tcW w:w="3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1FEB193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Практика 4</w:t>
            </w:r>
          </w:p>
        </w:tc>
        <w:tc>
          <w:tcPr>
            <w:tcW w:w="329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2EF356F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>Разбор ошибок компиляции и работа с консолью браузера</w:t>
            </w:r>
          </w:p>
        </w:tc>
        <w:tc>
          <w:tcPr>
            <w:tcW w:w="32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DE1C5C9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рабочий код, мини-вывод</w:t>
            </w:r>
          </w:p>
        </w:tc>
      </w:tr>
      <w:tr w:rsidR="004E0869" w:rsidRPr="00B00281" w14:paraId="40BEFB21" w14:textId="77777777" w:rsidTr="006370F1">
        <w:trPr>
          <w:jc w:val="center"/>
        </w:trPr>
        <w:tc>
          <w:tcPr>
            <w:tcW w:w="329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2B1A646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Лабораторная 1</w:t>
            </w:r>
          </w:p>
        </w:tc>
        <w:tc>
          <w:tcPr>
            <w:tcW w:w="328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444C4BD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>Установка среды разработки и создание проекта</w:t>
            </w:r>
          </w:p>
        </w:tc>
        <w:tc>
          <w:tcPr>
            <w:tcW w:w="3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3C636B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отчет, защита</w:t>
            </w:r>
          </w:p>
        </w:tc>
      </w:tr>
      <w:tr w:rsidR="004E0869" w:rsidRPr="00B00281" w14:paraId="76FFCD0E" w14:textId="77777777" w:rsidTr="006370F1">
        <w:trPr>
          <w:jc w:val="center"/>
        </w:trPr>
        <w:tc>
          <w:tcPr>
            <w:tcW w:w="329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9B4F32E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Лабораторная 2</w:t>
            </w:r>
          </w:p>
        </w:tc>
        <w:tc>
          <w:tcPr>
            <w:tcW w:w="328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DE235E1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Знакомство с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JSX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 и динамическим выводом данных</w:t>
            </w:r>
          </w:p>
        </w:tc>
        <w:tc>
          <w:tcPr>
            <w:tcW w:w="3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A39D07A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отчет, защита</w:t>
            </w:r>
          </w:p>
        </w:tc>
      </w:tr>
      <w:tr w:rsidR="004E0869" w:rsidRPr="00B00281" w14:paraId="1337B089" w14:textId="77777777" w:rsidTr="006370F1">
        <w:trPr>
          <w:jc w:val="center"/>
        </w:trPr>
        <w:tc>
          <w:tcPr>
            <w:tcW w:w="329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E6A9223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Лабораторная 3</w:t>
            </w:r>
          </w:p>
        </w:tc>
        <w:tc>
          <w:tcPr>
            <w:tcW w:w="328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97532E3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Миграция статической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HTML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 xml:space="preserve">-страницы в </w:t>
            </w: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React</w:t>
            </w:r>
          </w:p>
        </w:tc>
        <w:tc>
          <w:tcPr>
            <w:tcW w:w="3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02E1710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отчет, защита</w:t>
            </w:r>
          </w:p>
        </w:tc>
      </w:tr>
      <w:tr w:rsidR="004E0869" w:rsidRPr="00B00281" w14:paraId="0FC869CA" w14:textId="77777777" w:rsidTr="006370F1">
        <w:trPr>
          <w:jc w:val="center"/>
        </w:trPr>
        <w:tc>
          <w:tcPr>
            <w:tcW w:w="329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A7C2493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Лабораторная 4</w:t>
            </w:r>
          </w:p>
        </w:tc>
        <w:tc>
          <w:tcPr>
            <w:tcW w:w="328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940D11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>Мини-проект «Страница профиля студента»</w:t>
            </w:r>
          </w:p>
        </w:tc>
        <w:tc>
          <w:tcPr>
            <w:tcW w:w="3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5C63412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отчет, защита</w:t>
            </w:r>
          </w:p>
        </w:tc>
      </w:tr>
      <w:tr w:rsidR="004E0869" w:rsidRPr="00B00281" w14:paraId="35850C6B" w14:textId="77777777" w:rsidTr="006370F1">
        <w:trPr>
          <w:jc w:val="center"/>
        </w:trPr>
        <w:tc>
          <w:tcPr>
            <w:tcW w:w="329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8F164B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lastRenderedPageBreak/>
              <w:t>Самостоятельная работа</w:t>
            </w:r>
          </w:p>
        </w:tc>
        <w:tc>
          <w:tcPr>
            <w:tcW w:w="328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A56FFA9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69AA3A7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4"/>
              </w:rPr>
              <w:t>самоотчет и файлы проекта</w:t>
            </w:r>
          </w:p>
        </w:tc>
      </w:tr>
    </w:tbl>
    <w:p w14:paraId="4C3A3B0A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bookmarkStart w:id="60" w:name="_Toc29585"/>
      <w:bookmarkStart w:id="61" w:name="_Toc12026"/>
      <w:bookmarkStart w:id="62" w:name="_Toc240967316"/>
      <w:bookmarkStart w:id="63" w:name="_Toc241220642"/>
      <w:bookmarkStart w:id="64" w:name="_Toc241304964"/>
      <w:bookmarkStart w:id="65" w:name="_Toc241577493"/>
      <w:r w:rsidRPr="00B00281">
        <w:rPr>
          <w:rFonts w:ascii="Times New Roman" w:eastAsia="Times New Roman" w:hAnsi="Times New Roman" w:cs="Times New Roman"/>
          <w:color w:val="auto"/>
          <w:szCs w:val="28"/>
        </w:rPr>
        <w:t>3.1.1. Лекционные занятия модуля</w:t>
      </w:r>
      <w:bookmarkEnd w:id="60"/>
      <w:bookmarkEnd w:id="61"/>
      <w:bookmarkEnd w:id="62"/>
      <w:bookmarkEnd w:id="63"/>
      <w:bookmarkEnd w:id="64"/>
      <w:bookmarkEnd w:id="65"/>
    </w:p>
    <w:p w14:paraId="70F7C420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6" w:name="_Toc15037"/>
      <w:bookmarkStart w:id="67" w:name="_Toc240967317"/>
      <w:bookmarkStart w:id="68" w:name="_Toc241220643"/>
      <w:bookmarkStart w:id="69" w:name="_Toc241304965"/>
      <w:bookmarkStart w:id="70" w:name="_Toc24157749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Лекция 1. Эволюция веб-разработки и место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React</w:t>
      </w:r>
      <w:bookmarkEnd w:id="66"/>
      <w:bookmarkEnd w:id="67"/>
      <w:bookmarkEnd w:id="68"/>
      <w:bookmarkEnd w:id="69"/>
      <w:bookmarkEnd w:id="70"/>
    </w:p>
    <w:p w14:paraId="6C2BE32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Учебная задача: Сопоставить прямое изменение </w:t>
      </w:r>
      <w:r w:rsidRPr="00B00281">
        <w:rPr>
          <w:rFonts w:cs="Times New Roman"/>
        </w:rPr>
        <w:t>DOM</w:t>
      </w:r>
      <w:r w:rsidRPr="00B00281">
        <w:rPr>
          <w:rFonts w:cs="Times New Roman"/>
          <w:lang w:val="ru-RU"/>
        </w:rPr>
        <w:t xml:space="preserve"> с отображением списка из данных. Студент должен назвать исходную проблему и показать, какое изменение кода устраняет её в данном примере.</w:t>
      </w:r>
    </w:p>
    <w:p w14:paraId="6AB54B3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4813824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От статичных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>-страниц к интерактивным интерфейсам</w:t>
      </w:r>
    </w:p>
    <w:p w14:paraId="2F79BC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Проблемы ручной работы с </w:t>
      </w:r>
      <w:r w:rsidRPr="00B00281">
        <w:rPr>
          <w:rFonts w:eastAsia="Times New Roman" w:cs="Times New Roman"/>
          <w:color w:val="auto"/>
          <w:szCs w:val="28"/>
        </w:rPr>
        <w:t>DOM</w:t>
      </w:r>
    </w:p>
    <w:p w14:paraId="6C52AA5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Понятие библиотеки интерфейсов</w:t>
      </w:r>
    </w:p>
    <w:p w14:paraId="3A5DB34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Роль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компонентной разработке</w:t>
      </w:r>
    </w:p>
    <w:p w14:paraId="37B4A02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Изменить фамилию и статус одного студента в массиве; проследить, какие участки интерфейса обновились. До запуска преподаватель собирает прогнозы группы, после запуска сверяет их с видимым результатом.</w:t>
      </w:r>
    </w:p>
    <w:p w14:paraId="2771232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Объяснить, кто отвечает за состояние списка и почему ручное изменение узла теряется при повторном рендере.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3A5E7C5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Перенос на новую ситуацию: предложите студенту самостоятельно сопоставить прямое изменение </w:t>
      </w:r>
      <w:r w:rsidRPr="00B00281">
        <w:rPr>
          <w:rFonts w:cs="Times New Roman"/>
        </w:rPr>
        <w:t>DOM</w:t>
      </w:r>
      <w:r w:rsidRPr="00B00281">
        <w:rPr>
          <w:rFonts w:cs="Times New Roman"/>
          <w:lang w:val="ru-RU"/>
        </w:rPr>
        <w:t xml:space="preserve"> с отображением списка из данных. Зафиксируйте до демонстрации ожидаемое поведение и сравните его с фактическим.</w:t>
      </w:r>
    </w:p>
    <w:p w14:paraId="55D4E20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объяснить, почему современный интерфейс удобнее описывать через состояние и компоненты, а не через последовательность прямых операций с </w:t>
      </w:r>
      <w:r w:rsidRPr="00B00281">
        <w:rPr>
          <w:rFonts w:eastAsia="Times New Roman" w:cs="Times New Roman"/>
          <w:color w:val="auto"/>
          <w:szCs w:val="28"/>
        </w:rPr>
        <w:t>DOM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62F0313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339DAC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Почему в этом задании необходимо сопоставить прямое изменение </w:t>
      </w:r>
      <w:r w:rsidRPr="00B00281">
        <w:rPr>
          <w:rFonts w:cs="Times New Roman"/>
        </w:rPr>
        <w:t>DOM</w:t>
      </w:r>
      <w:r w:rsidRPr="00B00281">
        <w:rPr>
          <w:rFonts w:cs="Times New Roman"/>
          <w:lang w:val="ru-RU"/>
        </w:rPr>
        <w:t xml:space="preserve"> с отображением списка из данных?</w:t>
      </w:r>
    </w:p>
    <w:p w14:paraId="4300E48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2. Какая часть показанного решения относится к данным, а какая — к интерфейсу?</w:t>
      </w:r>
    </w:p>
    <w:p w14:paraId="144C11B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объяснить, кто отвечает за состояние списка и почему ручное изменение узла теряется при повторном рендере?</w:t>
      </w:r>
    </w:p>
    <w:p w14:paraId="4550914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 проверить следующий результат: объяснить, кто отвечает за состояние списка и почему ручное изменение узла теряется при повторном рендере?</w:t>
      </w:r>
    </w:p>
    <w:p w14:paraId="3EE2AEB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1956168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Изменить фамилию и статус одного студента в массиве; проследить, какие участки интерфейса обновились. В отчёте приложите исходный и исправленный фрагменты, наблюдение в браузере и объяснение одного выбранного решения.</w:t>
      </w:r>
    </w:p>
    <w:p w14:paraId="16AADD50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1" w:name="_Toc26864"/>
      <w:bookmarkStart w:id="72" w:name="_Toc240967318"/>
      <w:bookmarkStart w:id="73" w:name="_Toc241220644"/>
      <w:bookmarkStart w:id="74" w:name="_Toc241304966"/>
      <w:bookmarkStart w:id="75" w:name="_Toc24157749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2.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SPA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MPA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архитектура клиентского приложения</w:t>
      </w:r>
      <w:bookmarkEnd w:id="71"/>
      <w:bookmarkEnd w:id="72"/>
      <w:bookmarkEnd w:id="73"/>
      <w:bookmarkEnd w:id="74"/>
      <w:bookmarkEnd w:id="75"/>
    </w:p>
    <w:p w14:paraId="33F8F63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Разобрать разные способы перехода между каталогом и карточкой. Студент должен назвать исходную проблему и показать, какое изменение кода устраняет её в данном примере.</w:t>
      </w:r>
    </w:p>
    <w:p w14:paraId="710B7A7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6067290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Сравнение подходов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MPA</w:t>
      </w:r>
    </w:p>
    <w:p w14:paraId="709E227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Маршрутизация на клиенте</w:t>
      </w:r>
    </w:p>
    <w:p w14:paraId="7D9C69F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Пользовательский опыт и скорость переходов</w:t>
      </w:r>
    </w:p>
    <w:p w14:paraId="749B3BC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Ограничения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: </w:t>
      </w:r>
      <w:r w:rsidRPr="00B00281">
        <w:rPr>
          <w:rFonts w:eastAsia="Times New Roman" w:cs="Times New Roman"/>
          <w:color w:val="auto"/>
          <w:szCs w:val="28"/>
        </w:rPr>
        <w:t>SEO</w:t>
      </w:r>
      <w:r w:rsidRPr="00B00281">
        <w:rPr>
          <w:rFonts w:eastAsia="Times New Roman" w:cs="Times New Roman"/>
          <w:color w:val="auto"/>
          <w:szCs w:val="28"/>
          <w:lang w:val="ru-RU"/>
        </w:rPr>
        <w:t>, размер бандла, начальная загрузка</w:t>
      </w:r>
    </w:p>
    <w:p w14:paraId="0250D03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Открыть карточку через ссылку и прямой адрес; сравнить сетевые обращения в </w:t>
      </w:r>
      <w:r w:rsidRPr="00B00281">
        <w:rPr>
          <w:rFonts w:cs="Times New Roman"/>
        </w:rPr>
        <w:t>SPA</w:t>
      </w:r>
      <w:r w:rsidRPr="00B00281">
        <w:rPr>
          <w:rFonts w:cs="Times New Roman"/>
          <w:lang w:val="ru-RU"/>
        </w:rPr>
        <w:t xml:space="preserve"> и обычном многостраничном сайте. До запуска преподаватель собирает прогнозы группы, после запуска сверяет их с видимым результатом.</w:t>
      </w:r>
    </w:p>
    <w:p w14:paraId="71503A6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Назвать условия, при которых клиентская маршрутизация упрощает работу, и условия, при которых усложняет первоначальную загрузку.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2DDE31C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разобрать разные способы перехода между каталогом и карточкой. Зафиксируйте до демонстрации ожидаемое поведение и сравните его с фактическим.</w:t>
      </w:r>
    </w:p>
    <w:p w14:paraId="4028897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привести пример приложения, где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оправдано, и пример, где классическая </w:t>
      </w:r>
      <w:r w:rsidRPr="00B00281">
        <w:rPr>
          <w:rFonts w:eastAsia="Times New Roman" w:cs="Times New Roman"/>
          <w:color w:val="auto"/>
          <w:szCs w:val="28"/>
        </w:rPr>
        <w:t>MPA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может быть проще.</w:t>
      </w:r>
    </w:p>
    <w:p w14:paraId="6E2E82D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095DEEB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разобрать разные способы перехода между каталогом и карточкой?</w:t>
      </w:r>
    </w:p>
    <w:p w14:paraId="739C758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545627C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3. Как на проведённой демонстрации можно назвать условия, при которых клиентская маршрутизация упрощает работу, и условия, при которых усложняет первоначальную загрузку?</w:t>
      </w:r>
    </w:p>
    <w:p w14:paraId="0840752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 проверить следующий результат: назвать условия, при которых клиентская маршрутизация упрощает работу, и условия, при которых усложняет первоначальную загрузку?</w:t>
      </w:r>
    </w:p>
    <w:p w14:paraId="2BDA2E2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C2A879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Открыть карточку через ссылку и прямой адрес; сравнить сетевые обращения в </w:t>
      </w:r>
      <w:r w:rsidRPr="00B00281">
        <w:rPr>
          <w:rFonts w:cs="Times New Roman"/>
        </w:rPr>
        <w:t>SPA</w:t>
      </w:r>
      <w:r w:rsidRPr="00B00281">
        <w:rPr>
          <w:rFonts w:cs="Times New Roman"/>
          <w:lang w:val="ru-RU"/>
        </w:rPr>
        <w:t xml:space="preserve"> и обычном многостраничном сайте. В отчёте приложите исходный и исправленный фрагменты, наблюдение в браузере и объяснение одного выбранного решения.</w:t>
      </w:r>
    </w:p>
    <w:p w14:paraId="36A0360C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6" w:name="_Toc5030"/>
      <w:bookmarkStart w:id="77" w:name="_Toc240967319"/>
      <w:bookmarkStart w:id="78" w:name="_Toc241220645"/>
      <w:bookmarkStart w:id="79" w:name="_Toc241304967"/>
      <w:bookmarkStart w:id="80" w:name="_Toc24157749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3.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Node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.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js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npm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Vite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структура проекта</w:t>
      </w:r>
      <w:bookmarkEnd w:id="76"/>
      <w:bookmarkEnd w:id="77"/>
      <w:bookmarkEnd w:id="78"/>
      <w:bookmarkEnd w:id="79"/>
      <w:bookmarkEnd w:id="80"/>
    </w:p>
    <w:p w14:paraId="3B4638C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Учебная задача: Проследить путь от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 xml:space="preserve"> до работающего локального сервера. Студент должен назвать исходную проблему и показать, какое изменение кода устраняет её в данном примере.</w:t>
      </w:r>
    </w:p>
    <w:p w14:paraId="0FFE3DD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2797E08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Назначение 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во фронтенд-разработке</w:t>
      </w:r>
    </w:p>
    <w:p w14:paraId="088DC9C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Файл </w:t>
      </w:r>
      <w:r w:rsidRPr="00B00281">
        <w:rPr>
          <w:rFonts w:eastAsia="Times New Roman" w:cs="Times New Roman"/>
          <w:color w:val="auto"/>
          <w:szCs w:val="28"/>
        </w:rPr>
        <w:t>package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json</w:t>
      </w:r>
    </w:p>
    <w:p w14:paraId="4282A13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Скрипты </w:t>
      </w:r>
      <w:r w:rsidRPr="00B00281">
        <w:rPr>
          <w:rFonts w:eastAsia="Times New Roman" w:cs="Times New Roman"/>
          <w:color w:val="auto"/>
          <w:szCs w:val="28"/>
        </w:rPr>
        <w:t>npm</w:t>
      </w:r>
    </w:p>
    <w:p w14:paraId="2870D27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Создание проекта через </w:t>
      </w:r>
      <w:r w:rsidRPr="00B00281">
        <w:rPr>
          <w:rFonts w:eastAsia="Times New Roman" w:cs="Times New Roman"/>
          <w:color w:val="auto"/>
          <w:szCs w:val="28"/>
        </w:rPr>
        <w:t>Vite</w:t>
      </w:r>
    </w:p>
    <w:p w14:paraId="0B4609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Разбор каталогов </w:t>
      </w:r>
      <w:r w:rsidRPr="00B00281">
        <w:rPr>
          <w:rFonts w:eastAsia="Times New Roman" w:cs="Times New Roman"/>
          <w:color w:val="auto"/>
          <w:szCs w:val="28"/>
        </w:rPr>
        <w:t>src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public</w:t>
      </w:r>
    </w:p>
    <w:p w14:paraId="18F0D64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Создать чистый проект, найти точку входа и удалить лишний импорт; сравнить сообщения терминала до и после исправления. До запуска преподаватель собирает прогнозы группы, после запуска сверяет их с видимым результатом.</w:t>
      </w:r>
    </w:p>
    <w:p w14:paraId="6A593F3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Обсуждение решения: Показать назначение </w:t>
      </w:r>
      <w:r w:rsidRPr="00B00281">
        <w:rPr>
          <w:rFonts w:cs="Times New Roman"/>
        </w:rPr>
        <w:t>src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public</w:t>
      </w:r>
      <w:r w:rsidRPr="00B00281">
        <w:rPr>
          <w:rFonts w:cs="Times New Roman"/>
          <w:lang w:val="ru-RU"/>
        </w:rPr>
        <w:t>, команды установки и команды сборки на собственном проекте.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7CDB815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Перенос на новую ситуацию: предложите студенту самостоятельно проследить путь от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 xml:space="preserve"> до работающего локального сервера. Зафиксируйте до демонстрации ожидаемое поведение и сравните его с фактическим.</w:t>
      </w:r>
    </w:p>
    <w:p w14:paraId="0BFCD3D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создать проект и объяснить назначение основных файлов без механического повторения команд.</w:t>
      </w:r>
    </w:p>
    <w:p w14:paraId="7D56FF9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0D976D8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Почему в этом задании необходимо проследить путь от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 xml:space="preserve"> до работающего локального сервера?</w:t>
      </w:r>
    </w:p>
    <w:p w14:paraId="0552176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3957D2A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3. Как на проведённой демонстрации можно показать назначение </w:t>
      </w:r>
      <w:r w:rsidRPr="00B00281">
        <w:rPr>
          <w:rFonts w:cs="Times New Roman"/>
        </w:rPr>
        <w:t>src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public</w:t>
      </w:r>
      <w:r w:rsidRPr="00B00281">
        <w:rPr>
          <w:rFonts w:cs="Times New Roman"/>
          <w:lang w:val="ru-RU"/>
        </w:rPr>
        <w:t>, команды установки и команды сборки на собственном проекте?</w:t>
      </w:r>
    </w:p>
    <w:p w14:paraId="793A535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Как проверить следующий результат: показать назначение </w:t>
      </w:r>
      <w:r w:rsidRPr="00B00281">
        <w:rPr>
          <w:rFonts w:cs="Times New Roman"/>
        </w:rPr>
        <w:t>src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public</w:t>
      </w:r>
      <w:r w:rsidRPr="00B00281">
        <w:rPr>
          <w:rFonts w:cs="Times New Roman"/>
          <w:lang w:val="ru-RU"/>
        </w:rPr>
        <w:t>, команды установки и команды сборки на собственном проекте?</w:t>
      </w:r>
    </w:p>
    <w:p w14:paraId="4D9D4E8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26D9B9C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Создать чистый проект, найти точку входа и удалить лишний импорт; сравнить сообщения терминала до и после исправления. В отчёте приложите исходный и исправленный фрагменты, наблюдение в браузере и объяснение одного выбранного решения.</w:t>
      </w:r>
    </w:p>
    <w:p w14:paraId="09B7E381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1" w:name="_Toc29253"/>
      <w:bookmarkStart w:id="82" w:name="_Toc240967320"/>
      <w:bookmarkStart w:id="83" w:name="_Toc241220646"/>
      <w:bookmarkStart w:id="84" w:name="_Toc241304968"/>
      <w:bookmarkStart w:id="85" w:name="_Toc24157749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4.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JSX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, базовые правила и стилизация</w:t>
      </w:r>
      <w:bookmarkEnd w:id="81"/>
      <w:bookmarkEnd w:id="82"/>
      <w:bookmarkEnd w:id="83"/>
      <w:bookmarkEnd w:id="84"/>
      <w:bookmarkEnd w:id="85"/>
    </w:p>
    <w:p w14:paraId="6E9F7CC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Учебная задача: Перенести небольшой блок профиля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. Студент должен назвать исходную проблему и показать, какое изменение кода устраняет её в данном примере.</w:t>
      </w:r>
    </w:p>
    <w:p w14:paraId="778342A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01A1B2E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как синтаксис описания интерфейса</w:t>
      </w:r>
    </w:p>
    <w:p w14:paraId="3359097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Отличия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от </w:t>
      </w:r>
      <w:r w:rsidRPr="00B00281">
        <w:rPr>
          <w:rFonts w:eastAsia="Times New Roman" w:cs="Times New Roman"/>
          <w:color w:val="auto"/>
          <w:szCs w:val="28"/>
        </w:rPr>
        <w:t>HTML</w:t>
      </w:r>
    </w:p>
    <w:p w14:paraId="79CD8B0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Встраивание выражений </w:t>
      </w:r>
      <w:r w:rsidRPr="00B00281">
        <w:rPr>
          <w:rFonts w:eastAsia="Times New Roman" w:cs="Times New Roman"/>
          <w:color w:val="auto"/>
          <w:szCs w:val="28"/>
        </w:rPr>
        <w:t>JavaScript</w:t>
      </w:r>
    </w:p>
    <w:p w14:paraId="5D5C4F1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/>
          <w:color w:val="auto"/>
          <w:szCs w:val="28"/>
        </w:rPr>
        <w:t>className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inline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-стили и </w:t>
      </w:r>
      <w:r w:rsidRPr="00B00281">
        <w:rPr>
          <w:rFonts w:eastAsia="Times New Roman" w:cs="Times New Roman"/>
          <w:color w:val="auto"/>
          <w:szCs w:val="28"/>
        </w:rPr>
        <w:t>CSS</w:t>
      </w:r>
      <w:r w:rsidRPr="00B00281">
        <w:rPr>
          <w:rFonts w:eastAsia="Times New Roman" w:cs="Times New Roman"/>
          <w:color w:val="auto"/>
          <w:szCs w:val="28"/>
          <w:lang w:val="ru-RU"/>
        </w:rPr>
        <w:t>-модули</w:t>
      </w:r>
    </w:p>
    <w:p w14:paraId="39542E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Типичные ошибки компиляции</w:t>
      </w:r>
    </w:p>
    <w:p w14:paraId="6D9A268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Заменить </w:t>
      </w:r>
      <w:r w:rsidRPr="00B00281">
        <w:rPr>
          <w:rFonts w:cs="Times New Roman"/>
        </w:rPr>
        <w:t>class</w:t>
      </w:r>
      <w:r w:rsidRPr="00B00281">
        <w:rPr>
          <w:rFonts w:cs="Times New Roman"/>
          <w:lang w:val="ru-RU"/>
        </w:rPr>
        <w:t xml:space="preserve"> на </w:t>
      </w:r>
      <w:r w:rsidRPr="00B00281">
        <w:rPr>
          <w:rFonts w:cs="Times New Roman"/>
        </w:rPr>
        <w:t>className</w:t>
      </w:r>
      <w:r w:rsidRPr="00B00281">
        <w:rPr>
          <w:rFonts w:cs="Times New Roman"/>
          <w:lang w:val="ru-RU"/>
        </w:rPr>
        <w:t>, вывести имя из переменной и проверить ошибку незакрытого тега. До запуска преподаватель собирает прогнозы группы, после запуска сверяет их с видимым результатом.</w:t>
      </w:r>
    </w:p>
    <w:p w14:paraId="4DC5B5E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Обсуждение решения: Разделить данные и представление; объяснить, что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представляет выражение, а не строку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>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34DF5DA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Перенос на новую ситуацию: предложите студенту самостоятельно перенести небольшой блок профиля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. Зафиксируйте до демонстрации ожидаемое поведение и сравните его с фактическим.</w:t>
      </w:r>
    </w:p>
    <w:p w14:paraId="7819364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преобразовать простой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-фрагмент в корректный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объяснить все внесенные изменения.</w:t>
      </w:r>
    </w:p>
    <w:p w14:paraId="7A44DEE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3F27D69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Почему в этом задании необходимо перенести небольшой блок профиля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?</w:t>
      </w:r>
    </w:p>
    <w:p w14:paraId="765FA81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4EC00FE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 на проведённой демонстрации можно разделить данные и представление; объяснить, что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представляет выражение, а не строку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>?</w:t>
      </w:r>
    </w:p>
    <w:p w14:paraId="393029A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4. Как проверить следующий результат: разделить данные и представление; объяснить, что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представляет выражение, а не строку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>?</w:t>
      </w:r>
    </w:p>
    <w:p w14:paraId="07BABFB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225A87D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Заменить </w:t>
      </w:r>
      <w:r w:rsidRPr="00B00281">
        <w:rPr>
          <w:rFonts w:cs="Times New Roman"/>
        </w:rPr>
        <w:t>class</w:t>
      </w:r>
      <w:r w:rsidRPr="00B00281">
        <w:rPr>
          <w:rFonts w:cs="Times New Roman"/>
          <w:lang w:val="ru-RU"/>
        </w:rPr>
        <w:t xml:space="preserve"> на </w:t>
      </w:r>
      <w:r w:rsidRPr="00B00281">
        <w:rPr>
          <w:rFonts w:cs="Times New Roman"/>
        </w:rPr>
        <w:t>className</w:t>
      </w:r>
      <w:r w:rsidRPr="00B00281">
        <w:rPr>
          <w:rFonts w:cs="Times New Roman"/>
          <w:lang w:val="ru-RU"/>
        </w:rPr>
        <w:t>, вывести имя из переменной и проверить ошибку незакрытого тега. В отчёте приложите исходный и исправленный фрагменты, наблюдение в браузере и объяснение одного выбранного решения.</w:t>
      </w:r>
    </w:p>
    <w:p w14:paraId="061AC05E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6" w:name="_Toc11794"/>
      <w:bookmarkStart w:id="87" w:name="_Toc32280"/>
      <w:bookmarkStart w:id="88" w:name="_Toc240967321"/>
      <w:bookmarkStart w:id="89" w:name="_Toc241220647"/>
      <w:bookmarkStart w:id="90" w:name="_Toc241304969"/>
      <w:bookmarkStart w:id="91" w:name="_Toc24157749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3.1.2. Практические занятия модуля</w:t>
      </w:r>
      <w:bookmarkEnd w:id="86"/>
      <w:bookmarkEnd w:id="87"/>
      <w:bookmarkEnd w:id="88"/>
      <w:bookmarkEnd w:id="89"/>
      <w:bookmarkEnd w:id="90"/>
      <w:bookmarkEnd w:id="91"/>
    </w:p>
    <w:p w14:paraId="4B528787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92" w:name="_Toc22464"/>
      <w:bookmarkStart w:id="93" w:name="_Toc240967322"/>
      <w:bookmarkStart w:id="94" w:name="_Toc241220648"/>
      <w:bookmarkStart w:id="95" w:name="_Toc241304970"/>
      <w:bookmarkStart w:id="96" w:name="_Toc24157749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Практическое занятие 1. Настройка рабочего окружения и проверка версий инструментов</w:t>
      </w:r>
      <w:bookmarkEnd w:id="92"/>
      <w:bookmarkEnd w:id="93"/>
      <w:bookmarkEnd w:id="94"/>
      <w:bookmarkEnd w:id="95"/>
      <w:bookmarkEnd w:id="96"/>
    </w:p>
    <w:p w14:paraId="3826146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Проверить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в каталоге проекта. К концу занятия студент предъявляет исходный файл и демонстрирует завершённый пользовательский сценарий.</w:t>
      </w:r>
    </w:p>
    <w:p w14:paraId="27EA269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1. Настройка рабочего окружения и проверка версий инструментов».</w:t>
      </w:r>
    </w:p>
    <w:p w14:paraId="5CD6260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1E7E7BF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5678CB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«проверить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в каталоге проекта»; сохранить рабочую копию.</w:t>
      </w:r>
    </w:p>
    <w:p w14:paraId="208F748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Проверить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в каталоге проекта.</w:t>
      </w:r>
    </w:p>
    <w:p w14:paraId="3A76EDC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Зафиксировать версии и устранить несовпадение среды до создания приложения; записать ожидаемый и фактический результат.</w:t>
      </w:r>
    </w:p>
    <w:p w14:paraId="7F8C0F9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1. Настройка рабочего окружения и проверка версий инструментов» и не нарушает структуру проекта.</w:t>
      </w:r>
    </w:p>
    <w:p w14:paraId="3B3E946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зафиксировать версии и устранить несовпадение среды до создания приложения.</w:t>
      </w:r>
    </w:p>
    <w:p w14:paraId="6ACF319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проверить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в каталоге проекта.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29AD69D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Проверка преподавателя: Зафиксировать версии и устранить несовпадение среды до создания приложения. Попросите студента </w:t>
      </w:r>
      <w:r w:rsidRPr="00B00281">
        <w:rPr>
          <w:rFonts w:cs="Times New Roman"/>
          <w:lang w:val="ru-RU"/>
        </w:rPr>
        <w:lastRenderedPageBreak/>
        <w:t>объяснить, какой именно признак в браузере или терминале подтверждает правильность решения.</w:t>
      </w:r>
    </w:p>
    <w:p w14:paraId="7CC1E86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Результатом практического занятия по теме «Настройка рабочего окружения и проверка версий инструментов» должен стать запускаемый фрагмент приложения.</w:t>
      </w:r>
    </w:p>
    <w:p w14:paraId="35FE3B1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Проверить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в каталоге проекта. Результат оценивается на подготовленном преподавателем наборе данных.</w:t>
      </w:r>
    </w:p>
    <w:p w14:paraId="752EDD9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зафиксировать версии и устранить несовпадение среды до создания приложения. Запишите наблюдение при первом и повторном выполнении.</w:t>
      </w:r>
    </w:p>
    <w:p w14:paraId="21F8C99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«проверить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в каталоге проекта» так, чтобы другой обучающийся мог увидеть результат без устной подсказки. Назовите добавленную проверку.</w:t>
      </w:r>
    </w:p>
    <w:p w14:paraId="6059B17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BFB053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«проверить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в каталоге проекта» и какие данные оно меняет?</w:t>
      </w:r>
    </w:p>
    <w:p w14:paraId="1804E68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зафиксировать версии и устранить несовпадение среды до создания приложения.</w:t>
      </w:r>
    </w:p>
    <w:p w14:paraId="0F0C9C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«проверить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в каталоге проекта»?</w:t>
      </w:r>
    </w:p>
    <w:p w14:paraId="71CED56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«зафиксировать версии и устранить несовпадение среды до создания приложения» и как вы отличите её от другого сбоя?</w:t>
      </w:r>
    </w:p>
    <w:p w14:paraId="26DE102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«проверить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--</w:t>
      </w:r>
      <w:r w:rsidRPr="00B00281">
        <w:rPr>
          <w:rFonts w:cs="Times New Roman"/>
        </w:rPr>
        <w:t>version</w:t>
      </w:r>
      <w:r w:rsidRPr="00B00281">
        <w:rPr>
          <w:rFonts w:cs="Times New Roman"/>
          <w:lang w:val="ru-RU"/>
        </w:rPr>
        <w:t xml:space="preserve"> в каталоге проекта»?</w:t>
      </w:r>
    </w:p>
    <w:p w14:paraId="301EC7D7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97" w:name="_Toc14033"/>
      <w:bookmarkStart w:id="98" w:name="_Toc240967323"/>
      <w:bookmarkStart w:id="99" w:name="_Toc241220649"/>
      <w:bookmarkStart w:id="100" w:name="_Toc241304971"/>
      <w:bookmarkStart w:id="101" w:name="_Toc24157750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2. Создание проекта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Vite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запуск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dev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-сервера</w:t>
      </w:r>
      <w:bookmarkEnd w:id="97"/>
      <w:bookmarkEnd w:id="98"/>
      <w:bookmarkEnd w:id="99"/>
      <w:bookmarkEnd w:id="100"/>
      <w:bookmarkEnd w:id="101"/>
    </w:p>
    <w:p w14:paraId="27E55FD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Создать проект через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и запустить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259B9C8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2. Создание проекта </w:t>
      </w:r>
      <w:r w:rsidRPr="00B00281">
        <w:rPr>
          <w:rFonts w:cs="Times New Roman"/>
          <w:color w:val="auto"/>
          <w:szCs w:val="28"/>
        </w:rPr>
        <w:t>Vite</w:t>
      </w:r>
      <w:r w:rsidRPr="00B00281">
        <w:rPr>
          <w:rFonts w:cs="Times New Roman"/>
          <w:color w:val="auto"/>
          <w:szCs w:val="28"/>
          <w:lang w:val="ru-RU"/>
        </w:rPr>
        <w:t xml:space="preserve"> и запуск </w:t>
      </w:r>
      <w:r w:rsidRPr="00B00281">
        <w:rPr>
          <w:rFonts w:cs="Times New Roman"/>
          <w:color w:val="auto"/>
          <w:szCs w:val="28"/>
        </w:rPr>
        <w:t>dev</w:t>
      </w:r>
      <w:r w:rsidRPr="00B00281">
        <w:rPr>
          <w:rFonts w:cs="Times New Roman"/>
          <w:color w:val="auto"/>
          <w:szCs w:val="28"/>
          <w:lang w:val="ru-RU"/>
        </w:rPr>
        <w:t>-сервера».</w:t>
      </w:r>
    </w:p>
    <w:p w14:paraId="5DD1529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425B543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44BB5DA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«создать проект через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и запустить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»; сохранить рабочую копию.</w:t>
      </w:r>
    </w:p>
    <w:p w14:paraId="6304EA6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Создать проект через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и запустить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.</w:t>
      </w:r>
    </w:p>
    <w:p w14:paraId="4EA101E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Открыть адрес, который вывел терминал, изменить заголовок и увидеть обновление; записать ожидаемый и фактический результат.</w:t>
      </w:r>
    </w:p>
    <w:p w14:paraId="11D2D34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2. Создание проекта </w:t>
      </w:r>
      <w:r w:rsidRPr="00B00281">
        <w:rPr>
          <w:rFonts w:cs="Times New Roman"/>
          <w:color w:val="auto"/>
          <w:szCs w:val="28"/>
        </w:rPr>
        <w:t>Vite</w:t>
      </w:r>
      <w:r w:rsidRPr="00B00281">
        <w:rPr>
          <w:rFonts w:cs="Times New Roman"/>
          <w:color w:val="auto"/>
          <w:szCs w:val="28"/>
          <w:lang w:val="ru-RU"/>
        </w:rPr>
        <w:t xml:space="preserve"> и запуск </w:t>
      </w:r>
      <w:r w:rsidRPr="00B00281">
        <w:rPr>
          <w:rFonts w:cs="Times New Roman"/>
          <w:color w:val="auto"/>
          <w:szCs w:val="28"/>
        </w:rPr>
        <w:t>dev</w:t>
      </w:r>
      <w:r w:rsidRPr="00B00281">
        <w:rPr>
          <w:rFonts w:cs="Times New Roman"/>
          <w:color w:val="auto"/>
          <w:szCs w:val="28"/>
          <w:lang w:val="ru-RU"/>
        </w:rPr>
        <w:t>-сервера» и не нарушает структуру проекта.</w:t>
      </w:r>
    </w:p>
    <w:p w14:paraId="5FFF6AB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открыть адрес, который вывел терминал, изменить заголовок и увидеть обновление.</w:t>
      </w:r>
    </w:p>
    <w:p w14:paraId="64AE8D6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создать проект через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и запустить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1772AF5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Открыть адрес, который вывел терминал, изменить заголовок и увидеть обновление. Попросите студента объяснить, какой именно признак в браузере или терминале подтверждает правильность решения.</w:t>
      </w:r>
    </w:p>
    <w:p w14:paraId="25BD3B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«Создание проекта </w:t>
      </w:r>
      <w:r w:rsidRPr="00B00281">
        <w:rPr>
          <w:rFonts w:cs="Times New Roman"/>
          <w:color w:val="auto"/>
          <w:szCs w:val="28"/>
        </w:rPr>
        <w:t>Vite</w:t>
      </w:r>
      <w:r w:rsidRPr="00B00281">
        <w:rPr>
          <w:rFonts w:cs="Times New Roman"/>
          <w:color w:val="auto"/>
          <w:szCs w:val="28"/>
          <w:lang w:val="ru-RU"/>
        </w:rPr>
        <w:t xml:space="preserve"> и запуск </w:t>
      </w:r>
      <w:r w:rsidRPr="00B00281">
        <w:rPr>
          <w:rFonts w:cs="Times New Roman"/>
          <w:color w:val="auto"/>
          <w:szCs w:val="28"/>
        </w:rPr>
        <w:t>dev</w:t>
      </w:r>
      <w:r w:rsidRPr="00B00281">
        <w:rPr>
          <w:rFonts w:cs="Times New Roman"/>
          <w:color w:val="auto"/>
          <w:szCs w:val="28"/>
          <w:lang w:val="ru-RU"/>
        </w:rPr>
        <w:t xml:space="preserve">-сервера» должен стать запускаемый фрагмент приложения. В </w:t>
      </w:r>
      <w:r w:rsidRPr="00B00281">
        <w:rPr>
          <w:rFonts w:cs="Times New Roman"/>
          <w:color w:val="auto"/>
          <w:szCs w:val="28"/>
          <w:lang w:val="ru-RU"/>
        </w:rPr>
        <w:lastRenderedPageBreak/>
        <w:t>выводе студент фиксирует реализованный сценарий одну возникшую проблему и способ ее устранения.</w:t>
      </w:r>
    </w:p>
    <w:p w14:paraId="67A82A7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Создать проект через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и запустить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. Результат оценивается на подготовленном преподавателем наборе данных.</w:t>
      </w:r>
    </w:p>
    <w:p w14:paraId="39726C1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открыть адрес, который вывел терминал, изменить заголовок и увидеть обновление. Запишите наблюдение при первом и повторном выполнении.</w:t>
      </w:r>
    </w:p>
    <w:p w14:paraId="75A9FCD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«создать проект через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и запустить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15564E7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2B0D6DF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«создать проект через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и запустить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» и какие данные оно меняет?</w:t>
      </w:r>
    </w:p>
    <w:p w14:paraId="3D40A02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открыть адрес, который вывел терминал, изменить заголовок и увидеть обновление.</w:t>
      </w:r>
    </w:p>
    <w:p w14:paraId="734CE8E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«создать проект через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и запустить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»?</w:t>
      </w:r>
    </w:p>
    <w:p w14:paraId="689100D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«открыть адрес, который вывел терминал, изменить заголовок и увидеть обновление» и как вы отличите её от другого сбоя?</w:t>
      </w:r>
    </w:p>
    <w:p w14:paraId="1DD97CF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«создать проект через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и запустить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»?</w:t>
      </w:r>
    </w:p>
    <w:p w14:paraId="3B9CC3B0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02" w:name="_Toc27441"/>
      <w:bookmarkStart w:id="103" w:name="_Toc240967324"/>
      <w:bookmarkStart w:id="104" w:name="_Toc241220650"/>
      <w:bookmarkStart w:id="105" w:name="_Toc241304972"/>
      <w:bookmarkStart w:id="106" w:name="_Toc24157750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3. Преобразование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HTML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-разметки в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JSX</w:t>
      </w:r>
      <w:bookmarkEnd w:id="102"/>
      <w:bookmarkEnd w:id="103"/>
      <w:bookmarkEnd w:id="104"/>
      <w:bookmarkEnd w:id="105"/>
      <w:bookmarkEnd w:id="106"/>
    </w:p>
    <w:p w14:paraId="080BFF3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Перенести профиль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и вывести имя из переменной. К концу занятия студент предъявляет исходный файл и демонстрирует завершённый пользовательский сценарий.</w:t>
      </w:r>
    </w:p>
    <w:p w14:paraId="4F4BD23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3. Преобразование </w:t>
      </w:r>
      <w:r w:rsidRPr="00B00281">
        <w:rPr>
          <w:rFonts w:cs="Times New Roman"/>
          <w:color w:val="auto"/>
          <w:szCs w:val="28"/>
        </w:rPr>
        <w:t>HTML</w:t>
      </w:r>
      <w:r w:rsidRPr="00B00281">
        <w:rPr>
          <w:rFonts w:cs="Times New Roman"/>
          <w:color w:val="auto"/>
          <w:szCs w:val="28"/>
          <w:lang w:val="ru-RU"/>
        </w:rPr>
        <w:t xml:space="preserve">-разметки в </w:t>
      </w:r>
      <w:r w:rsidRPr="00B00281">
        <w:rPr>
          <w:rFonts w:cs="Times New Roman"/>
          <w:color w:val="auto"/>
          <w:szCs w:val="28"/>
        </w:rPr>
        <w:t>JSX</w:t>
      </w:r>
      <w:r w:rsidRPr="00B00281">
        <w:rPr>
          <w:rFonts w:cs="Times New Roman"/>
          <w:color w:val="auto"/>
          <w:szCs w:val="28"/>
          <w:lang w:val="ru-RU"/>
        </w:rPr>
        <w:t>».</w:t>
      </w:r>
    </w:p>
    <w:p w14:paraId="2ACCD9B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0FC8B80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224935D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«перенести профиль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и вывести имя из переменной»; сохранить рабочую копию.</w:t>
      </w:r>
    </w:p>
    <w:p w14:paraId="6DA2792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Перенести профиль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и вывести имя из переменной.</w:t>
      </w:r>
    </w:p>
    <w:p w14:paraId="0D0DB78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Проверить </w:t>
      </w:r>
      <w:r w:rsidRPr="00B00281">
        <w:rPr>
          <w:rFonts w:cs="Times New Roman"/>
        </w:rPr>
        <w:t>className</w:t>
      </w:r>
      <w:r w:rsidRPr="00B00281">
        <w:rPr>
          <w:rFonts w:cs="Times New Roman"/>
          <w:lang w:val="ru-RU"/>
        </w:rPr>
        <w:t>, закрытие тегов и корректное отображение пустого имени; записать ожидаемый и фактический результат.</w:t>
      </w:r>
    </w:p>
    <w:p w14:paraId="6246E6C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3. Преобразование </w:t>
      </w:r>
      <w:r w:rsidRPr="00B00281">
        <w:rPr>
          <w:rFonts w:cs="Times New Roman"/>
          <w:color w:val="auto"/>
          <w:szCs w:val="28"/>
        </w:rPr>
        <w:t>HTML</w:t>
      </w:r>
      <w:r w:rsidRPr="00B00281">
        <w:rPr>
          <w:rFonts w:cs="Times New Roman"/>
          <w:color w:val="auto"/>
          <w:szCs w:val="28"/>
          <w:lang w:val="ru-RU"/>
        </w:rPr>
        <w:t xml:space="preserve">-разметки в </w:t>
      </w:r>
      <w:r w:rsidRPr="00B00281">
        <w:rPr>
          <w:rFonts w:cs="Times New Roman"/>
          <w:color w:val="auto"/>
          <w:szCs w:val="28"/>
        </w:rPr>
        <w:t>JSX</w:t>
      </w:r>
      <w:r w:rsidRPr="00B00281">
        <w:rPr>
          <w:rFonts w:cs="Times New Roman"/>
          <w:color w:val="auto"/>
          <w:szCs w:val="28"/>
          <w:lang w:val="ru-RU"/>
        </w:rPr>
        <w:t>» и не нарушает структуру проекта.</w:t>
      </w:r>
    </w:p>
    <w:p w14:paraId="55110C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6. Записать исходные данные и фактический результат пробы: проверить </w:t>
      </w:r>
      <w:r w:rsidRPr="00B00281">
        <w:rPr>
          <w:rFonts w:cs="Times New Roman"/>
        </w:rPr>
        <w:t>className</w:t>
      </w:r>
      <w:r w:rsidRPr="00B00281">
        <w:rPr>
          <w:rFonts w:cs="Times New Roman"/>
          <w:lang w:val="ru-RU"/>
        </w:rPr>
        <w:t>, закрытие тегов и корректное отображение пустого имени.</w:t>
      </w:r>
    </w:p>
    <w:p w14:paraId="0A23307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перенести профиль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и вывести имя из переменной.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308063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Проверка преподавателя: Проверить </w:t>
      </w:r>
      <w:r w:rsidRPr="00B00281">
        <w:rPr>
          <w:rFonts w:cs="Times New Roman"/>
        </w:rPr>
        <w:t>className</w:t>
      </w:r>
      <w:r w:rsidRPr="00B00281">
        <w:rPr>
          <w:rFonts w:cs="Times New Roman"/>
          <w:lang w:val="ru-RU"/>
        </w:rPr>
        <w:t>, закрытие тегов и корректное отображение пустого имени. Попросите студента объяснить, какой именно признак в браузере или терминале подтверждает правильность решения.</w:t>
      </w:r>
    </w:p>
    <w:p w14:paraId="65E3983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lastRenderedPageBreak/>
        <w:t xml:space="preserve">Результатом практического занятия по теме «Преобразование </w:t>
      </w:r>
      <w:r w:rsidRPr="00B00281">
        <w:rPr>
          <w:rFonts w:cs="Times New Roman"/>
          <w:color w:val="auto"/>
          <w:szCs w:val="28"/>
        </w:rPr>
        <w:t>HTML</w:t>
      </w:r>
      <w:r w:rsidRPr="00B00281">
        <w:rPr>
          <w:rFonts w:cs="Times New Roman"/>
          <w:color w:val="auto"/>
          <w:szCs w:val="28"/>
          <w:lang w:val="ru-RU"/>
        </w:rPr>
        <w:t xml:space="preserve">-разметки в </w:t>
      </w:r>
      <w:r w:rsidRPr="00B00281">
        <w:rPr>
          <w:rFonts w:cs="Times New Roman"/>
          <w:color w:val="auto"/>
          <w:szCs w:val="28"/>
        </w:rPr>
        <w:t>JSX</w:t>
      </w:r>
      <w:r w:rsidRPr="00B00281">
        <w:rPr>
          <w:rFonts w:cs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сценарий, одну возникшую проблему способ ее диагностики и способ устранения.</w:t>
      </w:r>
    </w:p>
    <w:p w14:paraId="67544C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Перенести профиль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и вывести имя из переменной. Результат оценивается на подготовленном преподавателем наборе данных.</w:t>
      </w:r>
    </w:p>
    <w:p w14:paraId="280F7F7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Повышенный уровень: проведите указанную контрольную пробу в изменённых условиях — проверить </w:t>
      </w:r>
      <w:r w:rsidRPr="00B00281">
        <w:rPr>
          <w:rFonts w:cs="Times New Roman"/>
        </w:rPr>
        <w:t>className</w:t>
      </w:r>
      <w:r w:rsidRPr="00B00281">
        <w:rPr>
          <w:rFonts w:cs="Times New Roman"/>
          <w:lang w:val="ru-RU"/>
        </w:rPr>
        <w:t>, закрытие тегов и корректное отображение пустого имени. Запишите наблюдение при первом и повторном выполнении.</w:t>
      </w:r>
    </w:p>
    <w:p w14:paraId="759AC00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«перенести профиль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и вывести имя из переменной» так, чтобы другой обучающийся мог увидеть результат без устной подсказки. Назовите добавленную проверку.</w:t>
      </w:r>
    </w:p>
    <w:p w14:paraId="4CC6337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AB17BE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«перенести профиль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и вывести имя из переменной» и какие данные оно меняет?</w:t>
      </w:r>
    </w:p>
    <w:p w14:paraId="35EB29A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Покажите, как удалось проверить </w:t>
      </w:r>
      <w:r w:rsidRPr="00B00281">
        <w:rPr>
          <w:rFonts w:cs="Times New Roman"/>
        </w:rPr>
        <w:t>className</w:t>
      </w:r>
      <w:r w:rsidRPr="00B00281">
        <w:rPr>
          <w:rFonts w:cs="Times New Roman"/>
          <w:lang w:val="ru-RU"/>
        </w:rPr>
        <w:t>, закрытие тегов и корректное отображение пустого имени.</w:t>
      </w:r>
    </w:p>
    <w:p w14:paraId="19AACD1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«перенести профиль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и вывести имя из переменной»?</w:t>
      </w:r>
    </w:p>
    <w:p w14:paraId="488B56E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Какая ошибка помешает выполнить пробу «проверить </w:t>
      </w:r>
      <w:r w:rsidRPr="00B00281">
        <w:rPr>
          <w:rFonts w:cs="Times New Roman"/>
        </w:rPr>
        <w:t>className</w:t>
      </w:r>
      <w:r w:rsidRPr="00B00281">
        <w:rPr>
          <w:rFonts w:cs="Times New Roman"/>
          <w:lang w:val="ru-RU"/>
        </w:rPr>
        <w:t>, закрытие тегов и корректное отображение пустого имени» и как вы отличите её от другого сбоя?</w:t>
      </w:r>
    </w:p>
    <w:p w14:paraId="2492C54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«перенести профиль из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и вывести имя из переменной»?</w:t>
      </w:r>
    </w:p>
    <w:p w14:paraId="2DA7D079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07" w:name="_Toc22600"/>
      <w:bookmarkStart w:id="108" w:name="_Toc240967325"/>
      <w:bookmarkStart w:id="109" w:name="_Toc241220651"/>
      <w:bookmarkStart w:id="110" w:name="_Toc241304973"/>
      <w:bookmarkStart w:id="111" w:name="_Toc24157750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Практическое занятие 4. Разбор ошибок компиляции и работа с консолью браузера</w:t>
      </w:r>
      <w:bookmarkEnd w:id="107"/>
      <w:bookmarkEnd w:id="108"/>
      <w:bookmarkEnd w:id="109"/>
      <w:bookmarkEnd w:id="110"/>
      <w:bookmarkEnd w:id="111"/>
    </w:p>
    <w:p w14:paraId="19F57FF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Воспроизвести ошибку импорта и синтаксическую ошибку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7A3AB73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4. Разбор ошибок компиляции и работа с консолью браузера».</w:t>
      </w:r>
    </w:p>
    <w:p w14:paraId="3993915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6D3AD69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054877D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«воспроизвести ошибку импорта и синтаксическую ошибку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»; сохранить рабочую копию.</w:t>
      </w:r>
    </w:p>
    <w:p w14:paraId="48294FB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Воспроизвести ошибку импорта и синтаксическую ошибку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.</w:t>
      </w:r>
    </w:p>
    <w:p w14:paraId="73E2E6B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Сопоставить сообщения терминала и консоли </w:t>
      </w:r>
      <w:proofErr w:type="gramStart"/>
      <w:r w:rsidRPr="00B00281">
        <w:rPr>
          <w:rFonts w:cs="Times New Roman"/>
          <w:lang w:val="ru-RU"/>
        </w:rPr>
        <w:t>с строками</w:t>
      </w:r>
      <w:proofErr w:type="gramEnd"/>
      <w:r w:rsidRPr="00B00281">
        <w:rPr>
          <w:rFonts w:cs="Times New Roman"/>
          <w:lang w:val="ru-RU"/>
        </w:rPr>
        <w:t xml:space="preserve"> исходного файла; записать ожидаемый и фактический результат.</w:t>
      </w:r>
    </w:p>
    <w:p w14:paraId="62B98A7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4. Разбор ошибок компиляции и работа с консолью браузера» и не нарушает структуру проекта.</w:t>
      </w:r>
    </w:p>
    <w:p w14:paraId="0300DF0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6. Записать исходные данные и фактический результат пробы: сопоставить сообщения терминала и консоли </w:t>
      </w:r>
      <w:proofErr w:type="gramStart"/>
      <w:r w:rsidRPr="00B00281">
        <w:rPr>
          <w:rFonts w:cs="Times New Roman"/>
          <w:lang w:val="ru-RU"/>
        </w:rPr>
        <w:t>с строками</w:t>
      </w:r>
      <w:proofErr w:type="gramEnd"/>
      <w:r w:rsidRPr="00B00281">
        <w:rPr>
          <w:rFonts w:cs="Times New Roman"/>
          <w:lang w:val="ru-RU"/>
        </w:rPr>
        <w:t xml:space="preserve"> исходного файла.</w:t>
      </w:r>
    </w:p>
    <w:p w14:paraId="5379D2E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воспроизвести ошибку импорта и синтаксическую ошибку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39DF32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Проверка преподавателя: Сопоставить сообщения терминала и консоли </w:t>
      </w:r>
      <w:proofErr w:type="gramStart"/>
      <w:r w:rsidRPr="00B00281">
        <w:rPr>
          <w:rFonts w:cs="Times New Roman"/>
          <w:lang w:val="ru-RU"/>
        </w:rPr>
        <w:t>с строками</w:t>
      </w:r>
      <w:proofErr w:type="gramEnd"/>
      <w:r w:rsidRPr="00B00281">
        <w:rPr>
          <w:rFonts w:cs="Times New Roman"/>
          <w:lang w:val="ru-RU"/>
        </w:rPr>
        <w:t xml:space="preserve"> исходного файла. Попросите студента объяснить, какой именно признак в браузере или терминале подтверждает правильность решения.</w:t>
      </w:r>
    </w:p>
    <w:p w14:paraId="5D86890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«Разбор ошибок компиляции и работа с консолью браузера» должен стать запускаемый </w:t>
      </w:r>
      <w:r w:rsidRPr="00B00281">
        <w:rPr>
          <w:rFonts w:cs="Times New Roman"/>
          <w:color w:val="auto"/>
          <w:szCs w:val="28"/>
          <w:lang w:val="ru-RU"/>
        </w:rPr>
        <w:lastRenderedPageBreak/>
        <w:t>фрагмент приложения. В выводе студент фиксирует реализованный сценарий одну возникшую проблему и способ ее устранения.</w:t>
      </w:r>
    </w:p>
    <w:p w14:paraId="0D435AD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Воспроизвести ошибку импорта и синтаксическую ошибку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. Результат оценивается на подготовленном преподавателем наборе данных.</w:t>
      </w:r>
    </w:p>
    <w:p w14:paraId="6C008B4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Повышенный уровень: проведите указанную контрольную пробу в изменённых условиях — сопоставить сообщения терминала и консоли </w:t>
      </w:r>
      <w:proofErr w:type="gramStart"/>
      <w:r w:rsidRPr="00B00281">
        <w:rPr>
          <w:rFonts w:cs="Times New Roman"/>
          <w:lang w:val="ru-RU"/>
        </w:rPr>
        <w:t>с строками</w:t>
      </w:r>
      <w:proofErr w:type="gramEnd"/>
      <w:r w:rsidRPr="00B00281">
        <w:rPr>
          <w:rFonts w:cs="Times New Roman"/>
          <w:lang w:val="ru-RU"/>
        </w:rPr>
        <w:t xml:space="preserve"> исходного файла. Запишите наблюдение при первом и повторном выполнении.</w:t>
      </w:r>
    </w:p>
    <w:p w14:paraId="6BECCE5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«воспроизвести ошибку импорта и синтаксическую ошибку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76B55AB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266505D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«воспроизвести ошибку импорта и синтаксическую ошибку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» и какие данные оно меняет?</w:t>
      </w:r>
    </w:p>
    <w:p w14:paraId="0C9E560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Покажите, как удалось сопоставить сообщения терминала и консоли </w:t>
      </w:r>
      <w:proofErr w:type="gramStart"/>
      <w:r w:rsidRPr="00B00281">
        <w:rPr>
          <w:rFonts w:cs="Times New Roman"/>
          <w:lang w:val="ru-RU"/>
        </w:rPr>
        <w:t>с строками</w:t>
      </w:r>
      <w:proofErr w:type="gramEnd"/>
      <w:r w:rsidRPr="00B00281">
        <w:rPr>
          <w:rFonts w:cs="Times New Roman"/>
          <w:lang w:val="ru-RU"/>
        </w:rPr>
        <w:t xml:space="preserve"> исходного файла.</w:t>
      </w:r>
    </w:p>
    <w:p w14:paraId="315768F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«воспроизвести ошибку импорта и синтаксическую ошибку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»?</w:t>
      </w:r>
    </w:p>
    <w:p w14:paraId="0161BEF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«сопоставить сообщения терминала и консоли с строками исходного файла» и как вы отличите её от другого сбоя?</w:t>
      </w:r>
    </w:p>
    <w:p w14:paraId="1DE6F1C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«воспроизвести ошибку импорта и синтаксическую ошибку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>»?</w:t>
      </w:r>
    </w:p>
    <w:p w14:paraId="3FD62B0C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2" w:name="_Toc12082"/>
      <w:bookmarkStart w:id="113" w:name="_Toc13711"/>
      <w:bookmarkStart w:id="114" w:name="_Toc240967326"/>
      <w:bookmarkStart w:id="115" w:name="_Toc241220652"/>
      <w:bookmarkStart w:id="116" w:name="_Toc241304974"/>
      <w:bookmarkStart w:id="117" w:name="_Toc24157750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3.1.3. Лабораторные работы модуля</w:t>
      </w:r>
      <w:bookmarkEnd w:id="112"/>
      <w:bookmarkEnd w:id="113"/>
      <w:bookmarkEnd w:id="114"/>
      <w:bookmarkEnd w:id="115"/>
      <w:bookmarkEnd w:id="116"/>
      <w:bookmarkEnd w:id="117"/>
    </w:p>
    <w:p w14:paraId="163E42D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 лабораторной работе студент собирает и запускает минимальное приложение, выделяет повторяющийся фрагмент интерфейса и поясняет структуру файлов и способ проверки запуска.</w:t>
      </w:r>
    </w:p>
    <w:p w14:paraId="6D96FB3C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18" w:name="_Toc9865"/>
      <w:bookmarkStart w:id="119" w:name="_Toc240967327"/>
      <w:bookmarkStart w:id="120" w:name="_Toc241220653"/>
      <w:bookmarkStart w:id="121" w:name="_Toc241304975"/>
      <w:bookmarkStart w:id="122" w:name="_Toc24157750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Лабораторная работа 1. Установка среды разработки и создание проекта</w:t>
      </w:r>
      <w:bookmarkEnd w:id="118"/>
      <w:bookmarkEnd w:id="119"/>
      <w:bookmarkEnd w:id="120"/>
      <w:bookmarkEnd w:id="121"/>
      <w:bookmarkEnd w:id="122"/>
    </w:p>
    <w:p w14:paraId="5431116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«установка среды разработки и создание проекта».</w:t>
      </w:r>
    </w:p>
    <w:p w14:paraId="79765A5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«Установка среды разработки и создание проекта»,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4C7489FB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Создайте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-проект через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 xml:space="preserve">, установите зависимости, запустите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-сервер и измените </w:t>
      </w:r>
      <w:r w:rsidRPr="00B00281">
        <w:rPr>
          <w:rFonts w:cs="Times New Roman"/>
          <w:color w:val="auto"/>
        </w:rPr>
        <w:t>App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>.</w:t>
      </w:r>
    </w:p>
    <w:p w14:paraId="2DDE3C06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результата: Предъявите </w:t>
      </w:r>
      <w:r w:rsidRPr="00B00281">
        <w:rPr>
          <w:rFonts w:cs="Times New Roman"/>
          <w:color w:val="auto"/>
        </w:rPr>
        <w:t>package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json</w:t>
      </w:r>
      <w:r w:rsidRPr="00B00281">
        <w:rPr>
          <w:rFonts w:cs="Times New Roman"/>
          <w:color w:val="auto"/>
          <w:lang w:val="ru-RU"/>
        </w:rPr>
        <w:t>, команду запуска, открывшуюся страницу и изменение в браузере. Используйте общие критерии раздела 3 и приложите проект и краткий отчет.</w:t>
      </w:r>
    </w:p>
    <w:p w14:paraId="41B183DA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«Установка среды разработки и создание проекта»: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521C1B96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1B5B17B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Подготовьте пустую папку без 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>_</w:t>
      </w:r>
      <w:r w:rsidRPr="00B00281">
        <w:rPr>
          <w:rFonts w:cs="Times New Roman"/>
          <w:color w:val="auto"/>
        </w:rPr>
        <w:t>modules</w:t>
      </w:r>
      <w:r w:rsidRPr="00B00281">
        <w:rPr>
          <w:rFonts w:cs="Times New Roman"/>
          <w:color w:val="auto"/>
          <w:lang w:val="ru-RU"/>
        </w:rPr>
        <w:t xml:space="preserve">; проверьте 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 xml:space="preserve"> --</w:t>
      </w:r>
      <w:r w:rsidRPr="00B00281">
        <w:rPr>
          <w:rFonts w:cs="Times New Roman"/>
          <w:color w:val="auto"/>
        </w:rPr>
        <w:t>version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--</w:t>
      </w:r>
      <w:r w:rsidRPr="00B00281">
        <w:rPr>
          <w:rFonts w:cs="Times New Roman"/>
          <w:color w:val="auto"/>
        </w:rPr>
        <w:t>version</w:t>
      </w:r>
      <w:r w:rsidRPr="00B00281">
        <w:rPr>
          <w:rFonts w:cs="Times New Roman"/>
          <w:color w:val="auto"/>
          <w:lang w:val="ru-RU"/>
        </w:rPr>
        <w:t xml:space="preserve">; задайте имя проекта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-</w:t>
      </w:r>
      <w:r w:rsidRPr="00B00281">
        <w:rPr>
          <w:rFonts w:cs="Times New Roman"/>
          <w:color w:val="auto"/>
        </w:rPr>
        <w:t>start</w:t>
      </w:r>
      <w:r w:rsidRPr="00B00281">
        <w:rPr>
          <w:rFonts w:cs="Times New Roman"/>
          <w:color w:val="auto"/>
          <w:lang w:val="ru-RU"/>
        </w:rPr>
        <w:t>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10A9B99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Пошаговая реализация. В терминале создайте проект командой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create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@</w:t>
      </w:r>
      <w:r w:rsidRPr="00B00281">
        <w:rPr>
          <w:rFonts w:cs="Times New Roman"/>
          <w:color w:val="auto"/>
        </w:rPr>
        <w:t>latest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-</w:t>
      </w:r>
      <w:r w:rsidRPr="00B00281">
        <w:rPr>
          <w:rFonts w:cs="Times New Roman"/>
          <w:color w:val="auto"/>
        </w:rPr>
        <w:t>start</w:t>
      </w:r>
      <w:r w:rsidRPr="00B00281">
        <w:rPr>
          <w:rFonts w:cs="Times New Roman"/>
          <w:color w:val="auto"/>
          <w:lang w:val="ru-RU"/>
        </w:rPr>
        <w:t xml:space="preserve"> -- --</w:t>
      </w:r>
      <w:r w:rsidRPr="00B00281">
        <w:rPr>
          <w:rFonts w:cs="Times New Roman"/>
          <w:color w:val="auto"/>
        </w:rPr>
        <w:t>template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; затем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. Измените заголовок в </w:t>
      </w:r>
      <w:r w:rsidRPr="00B00281">
        <w:rPr>
          <w:rFonts w:cs="Times New Roman"/>
          <w:color w:val="auto"/>
        </w:rPr>
        <w:t>src</w:t>
      </w:r>
      <w:r w:rsidRPr="00B00281">
        <w:rPr>
          <w:rFonts w:cs="Times New Roman"/>
          <w:color w:val="auto"/>
          <w:lang w:val="ru-RU"/>
        </w:rPr>
        <w:t>/</w:t>
      </w:r>
      <w:r w:rsidRPr="00B00281">
        <w:rPr>
          <w:rFonts w:cs="Times New Roman"/>
          <w:color w:val="auto"/>
        </w:rPr>
        <w:t>App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и сохраните файл.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A41EE8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Контрольные пробы. Отразите адрес локального сервера, содержимое </w:t>
      </w:r>
      <w:r w:rsidRPr="00B00281">
        <w:rPr>
          <w:rFonts w:cs="Times New Roman"/>
          <w:color w:val="auto"/>
        </w:rPr>
        <w:t>package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json</w:t>
      </w:r>
      <w:r w:rsidRPr="00B00281">
        <w:rPr>
          <w:rFonts w:cs="Times New Roman"/>
          <w:color w:val="auto"/>
          <w:lang w:val="ru-RU"/>
        </w:rPr>
        <w:t xml:space="preserve">, структуру </w:t>
      </w:r>
      <w:r w:rsidRPr="00B00281">
        <w:rPr>
          <w:rFonts w:cs="Times New Roman"/>
          <w:color w:val="auto"/>
        </w:rPr>
        <w:t>src</w:t>
      </w:r>
      <w:r w:rsidRPr="00B00281">
        <w:rPr>
          <w:rFonts w:cs="Times New Roman"/>
          <w:color w:val="auto"/>
          <w:lang w:val="ru-RU"/>
        </w:rPr>
        <w:t xml:space="preserve"> и вид страницы до и после изменения заголовка.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E69C4D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запуск не состоялся, последовательно проверьте текущую папку, наличие </w:t>
      </w:r>
      <w:r w:rsidRPr="00B00281">
        <w:rPr>
          <w:rFonts w:cs="Times New Roman"/>
          <w:color w:val="auto"/>
        </w:rPr>
        <w:t>package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json</w:t>
      </w:r>
      <w:r w:rsidRPr="00B00281">
        <w:rPr>
          <w:rFonts w:cs="Times New Roman"/>
          <w:color w:val="auto"/>
          <w:lang w:val="ru-RU"/>
        </w:rPr>
        <w:t xml:space="preserve">, установленную версию 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</w:t>
      </w:r>
      <w:r w:rsidRPr="00B00281">
        <w:rPr>
          <w:rFonts w:cs="Times New Roman"/>
          <w:color w:val="auto"/>
          <w:lang w:val="ru-RU"/>
        </w:rPr>
        <w:t xml:space="preserve"> и точный текст сообщения терминала.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AB0F3E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Создайте отдельный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script</w:t>
      </w:r>
      <w:r w:rsidRPr="00B00281">
        <w:rPr>
          <w:rFonts w:cs="Times New Roman"/>
          <w:color w:val="auto"/>
          <w:lang w:val="ru-RU"/>
        </w:rPr>
        <w:t xml:space="preserve"> для проверки </w:t>
      </w:r>
      <w:r w:rsidRPr="00B00281">
        <w:rPr>
          <w:rFonts w:cs="Times New Roman"/>
          <w:color w:val="auto"/>
        </w:rPr>
        <w:t>production</w:t>
      </w:r>
      <w:r w:rsidRPr="00B00281">
        <w:rPr>
          <w:rFonts w:cs="Times New Roman"/>
          <w:color w:val="auto"/>
          <w:lang w:val="ru-RU"/>
        </w:rPr>
        <w:t xml:space="preserve">-сборки и объясните, зачем нужен каталог </w:t>
      </w:r>
      <w:r w:rsidRPr="00B00281">
        <w:rPr>
          <w:rFonts w:cs="Times New Roman"/>
          <w:color w:val="auto"/>
        </w:rPr>
        <w:t>dist</w:t>
      </w:r>
      <w:r w:rsidRPr="00B00281">
        <w:rPr>
          <w:rFonts w:cs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61899432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 — Пример компонента App для вывода динамических данных</w:t>
      </w:r>
    </w:p>
    <w:p w14:paraId="7607339A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function App() {</w:t>
      </w:r>
    </w:p>
    <w:p w14:paraId="0D539B4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const user = 'Студент';</w:t>
      </w:r>
    </w:p>
    <w:p w14:paraId="5B79924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const skills = ['HTML', 'CSS', 'JavaScript', 'React'];</w:t>
      </w:r>
    </w:p>
    <w:p w14:paraId="61EE1F5C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0735FDA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return (</w:t>
      </w:r>
    </w:p>
    <w:p w14:paraId="3D5041A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&lt;main className="page"&gt;</w:t>
      </w:r>
    </w:p>
    <w:p w14:paraId="4AF3DC5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&lt;h1&gt;Первое React-приложение&lt;/h1&gt;</w:t>
      </w:r>
    </w:p>
    <w:p w14:paraId="0859D22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</w:rPr>
        <w:lastRenderedPageBreak/>
        <w:t xml:space="preserve">      </w:t>
      </w:r>
      <w:r w:rsidRPr="00B00281">
        <w:rPr>
          <w:rFonts w:ascii="Times New Roman" w:eastAsia="Courier New" w:hAnsi="Times New Roman" w:cs="Times New Roman"/>
          <w:szCs w:val="20"/>
          <w:lang w:val="ru-RU"/>
        </w:rPr>
        <w:t>&lt;</w:t>
      </w:r>
      <w:r w:rsidRPr="00B00281">
        <w:rPr>
          <w:rFonts w:ascii="Times New Roman" w:eastAsia="Courier New" w:hAnsi="Times New Roman" w:cs="Times New Roman"/>
          <w:szCs w:val="20"/>
        </w:rPr>
        <w:t>p</w:t>
      </w:r>
      <w:r w:rsidRPr="00B00281">
        <w:rPr>
          <w:rFonts w:ascii="Times New Roman" w:eastAsia="Courier New" w:hAnsi="Times New Roman" w:cs="Times New Roman"/>
          <w:szCs w:val="20"/>
          <w:lang w:val="ru-RU"/>
        </w:rPr>
        <w:t>&gt;Добро пожаловать, {</w:t>
      </w:r>
      <w:r w:rsidRPr="00B00281">
        <w:rPr>
          <w:rFonts w:ascii="Times New Roman" w:eastAsia="Courier New" w:hAnsi="Times New Roman" w:cs="Times New Roman"/>
          <w:szCs w:val="20"/>
        </w:rPr>
        <w:t>user</w:t>
      </w:r>
      <w:r w:rsidRPr="00B00281">
        <w:rPr>
          <w:rFonts w:ascii="Times New Roman" w:eastAsia="Courier New" w:hAnsi="Times New Roman" w:cs="Times New Roman"/>
          <w:szCs w:val="20"/>
          <w:lang w:val="ru-RU"/>
        </w:rPr>
        <w:t>}!&lt;/</w:t>
      </w:r>
      <w:r w:rsidRPr="00B00281">
        <w:rPr>
          <w:rFonts w:ascii="Times New Roman" w:eastAsia="Courier New" w:hAnsi="Times New Roman" w:cs="Times New Roman"/>
          <w:szCs w:val="20"/>
        </w:rPr>
        <w:t>p</w:t>
      </w:r>
      <w:r w:rsidRPr="00B00281">
        <w:rPr>
          <w:rFonts w:ascii="Times New Roman" w:eastAsia="Courier New" w:hAnsi="Times New Roman" w:cs="Times New Roman"/>
          <w:szCs w:val="20"/>
          <w:lang w:val="ru-RU"/>
        </w:rPr>
        <w:t>&gt;</w:t>
      </w:r>
    </w:p>
    <w:p w14:paraId="78E0BB8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  <w:lang w:val="ru-RU"/>
        </w:rPr>
        <w:t xml:space="preserve">      </w:t>
      </w:r>
      <w:r w:rsidRPr="00B00281">
        <w:rPr>
          <w:rFonts w:ascii="Times New Roman" w:eastAsia="Courier New" w:hAnsi="Times New Roman" w:cs="Times New Roman"/>
          <w:szCs w:val="20"/>
        </w:rPr>
        <w:t>&lt;ul&gt;</w:t>
      </w:r>
    </w:p>
    <w:p w14:paraId="6086DFD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{skills.map((skill) =&gt; &lt;li key={skill}&gt;{skill}&lt;/li&gt;)}</w:t>
      </w:r>
    </w:p>
    <w:p w14:paraId="3146252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&lt;/ul&gt;</w:t>
      </w:r>
    </w:p>
    <w:p w14:paraId="6B0B3DA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&lt;/main&gt;</w:t>
      </w:r>
    </w:p>
    <w:p w14:paraId="2949014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);</w:t>
      </w:r>
    </w:p>
    <w:p w14:paraId="70C2603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}</w:t>
      </w:r>
    </w:p>
    <w:p w14:paraId="6BF15DD7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25A9EEBA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export default App;</w:t>
      </w:r>
    </w:p>
    <w:p w14:paraId="03382586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23" w:name="_Toc5597"/>
      <w:bookmarkStart w:id="124" w:name="_Toc240967328"/>
      <w:bookmarkStart w:id="125" w:name="_Toc241220654"/>
      <w:bookmarkStart w:id="126" w:name="_Toc241304976"/>
      <w:bookmarkStart w:id="127" w:name="_Toc24157750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Лабораторная работа 2. Знакомство с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JSX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динамическим выводом данных</w:t>
      </w:r>
      <w:bookmarkEnd w:id="123"/>
      <w:bookmarkEnd w:id="124"/>
      <w:bookmarkEnd w:id="125"/>
      <w:bookmarkEnd w:id="126"/>
      <w:bookmarkEnd w:id="127"/>
    </w:p>
    <w:p w14:paraId="1C0431E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«знакомство с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динамическим выводом данных».</w:t>
      </w:r>
    </w:p>
    <w:p w14:paraId="67FAB1B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«Знакомство с </w:t>
      </w:r>
      <w:r w:rsidRPr="00B00281">
        <w:rPr>
          <w:rFonts w:cs="Times New Roman"/>
          <w:color w:val="auto"/>
          <w:szCs w:val="28"/>
        </w:rPr>
        <w:t>JSX</w:t>
      </w:r>
      <w:r w:rsidRPr="00B00281">
        <w:rPr>
          <w:rFonts w:cs="Times New Roman"/>
          <w:color w:val="auto"/>
          <w:szCs w:val="28"/>
          <w:lang w:val="ru-RU"/>
        </w:rPr>
        <w:t xml:space="preserve"> и динамическим выводом данных»,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1781ECE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Выведите через 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данные объекта студента и список из массива с устойчивым </w:t>
      </w:r>
      <w:r w:rsidRPr="00B00281">
        <w:rPr>
          <w:rFonts w:cs="Times New Roman"/>
          <w:color w:val="auto"/>
        </w:rPr>
        <w:t>key</w:t>
      </w:r>
      <w:r w:rsidRPr="00B00281">
        <w:rPr>
          <w:rFonts w:cs="Times New Roman"/>
          <w:color w:val="auto"/>
          <w:lang w:val="ru-RU"/>
        </w:rPr>
        <w:t>.</w:t>
      </w:r>
    </w:p>
    <w:p w14:paraId="6E69AE02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Покажите два набора данных и пустой список без ошибки в консоли. Используйте общие критерии раздела 3 и приложите проект и краткий отчет.</w:t>
      </w:r>
    </w:p>
    <w:p w14:paraId="674571FE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Вопросы к защите работы «Знакомство с </w:t>
      </w:r>
      <w:r w:rsidRPr="00B00281">
        <w:rPr>
          <w:rFonts w:cs="Times New Roman"/>
        </w:rPr>
        <w:t>JSX</w:t>
      </w:r>
      <w:r w:rsidRPr="00B00281">
        <w:rPr>
          <w:rFonts w:cs="Times New Roman"/>
          <w:lang w:val="ru-RU"/>
        </w:rPr>
        <w:t xml:space="preserve"> и динамическим выводом данных»: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E33136F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>Развернутый протокол работы</w:t>
      </w:r>
    </w:p>
    <w:p w14:paraId="387D745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Задайте объект {</w:t>
      </w:r>
      <w:r w:rsidRPr="00B00281">
        <w:rPr>
          <w:rFonts w:cs="Times New Roman"/>
          <w:color w:val="auto"/>
        </w:rPr>
        <w:t>name</w:t>
      </w:r>
      <w:r w:rsidRPr="00B00281">
        <w:rPr>
          <w:rFonts w:cs="Times New Roman"/>
          <w:color w:val="auto"/>
          <w:lang w:val="ru-RU"/>
        </w:rPr>
        <w:t xml:space="preserve">: «Мария», </w:t>
      </w:r>
      <w:r w:rsidRPr="00B00281">
        <w:rPr>
          <w:rFonts w:cs="Times New Roman"/>
          <w:color w:val="auto"/>
        </w:rPr>
        <w:t>group</w:t>
      </w:r>
      <w:r w:rsidRPr="00B00281">
        <w:rPr>
          <w:rFonts w:cs="Times New Roman"/>
          <w:color w:val="auto"/>
          <w:lang w:val="ru-RU"/>
        </w:rPr>
        <w:t>: «ВЕБ-21»} и массив навыков из трех уникальных строк.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3FE4565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Выведите имя и группу через выражения 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, навыки — через </w:t>
      </w:r>
      <w:r w:rsidRPr="00B00281">
        <w:rPr>
          <w:rFonts w:cs="Times New Roman"/>
          <w:color w:val="auto"/>
        </w:rPr>
        <w:t>map</w:t>
      </w:r>
      <w:r w:rsidRPr="00B00281">
        <w:rPr>
          <w:rFonts w:cs="Times New Roman"/>
          <w:color w:val="auto"/>
          <w:lang w:val="ru-RU"/>
        </w:rPr>
        <w:t xml:space="preserve"> с устойчивым </w:t>
      </w:r>
      <w:r w:rsidRPr="00B00281">
        <w:rPr>
          <w:rFonts w:cs="Times New Roman"/>
          <w:color w:val="auto"/>
        </w:rPr>
        <w:t>key</w:t>
      </w:r>
      <w:r w:rsidRPr="00B00281">
        <w:rPr>
          <w:rFonts w:cs="Times New Roman"/>
          <w:color w:val="auto"/>
          <w:lang w:val="ru-RU"/>
        </w:rPr>
        <w:t>; добавьте условный вывод сообщения, когда массив пуст.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35D023D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Контрольные пробы. Измените имя и порядок навыков: интерфейс должен отражать данные без правки разметки. Отдельно покажите состояние при пустом массиве.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CFAB9D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При ошибке рендера найдите незакрытый тег, неверный атрибут </w:t>
      </w:r>
      <w:r w:rsidRPr="00B00281">
        <w:rPr>
          <w:rFonts w:cs="Times New Roman"/>
          <w:color w:val="auto"/>
        </w:rPr>
        <w:t>class</w:t>
      </w:r>
      <w:r w:rsidRPr="00B00281">
        <w:rPr>
          <w:rFonts w:cs="Times New Roman"/>
          <w:color w:val="auto"/>
          <w:lang w:val="ru-RU"/>
        </w:rPr>
        <w:t xml:space="preserve"> вместо </w:t>
      </w:r>
      <w:r w:rsidRPr="00B00281">
        <w:rPr>
          <w:rFonts w:cs="Times New Roman"/>
          <w:color w:val="auto"/>
        </w:rPr>
        <w:t>className</w:t>
      </w:r>
      <w:r w:rsidRPr="00B00281">
        <w:rPr>
          <w:rFonts w:cs="Times New Roman"/>
          <w:color w:val="auto"/>
          <w:lang w:val="ru-RU"/>
        </w:rPr>
        <w:t xml:space="preserve"> или отсутствующий ключ элемента списка.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09B8D17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Добавьте форматирование даты обновления профиля с помощью </w:t>
      </w:r>
      <w:r w:rsidRPr="00B00281">
        <w:rPr>
          <w:rFonts w:cs="Times New Roman"/>
          <w:color w:val="auto"/>
        </w:rPr>
        <w:t>Intl</w:t>
      </w:r>
      <w:r w:rsidRPr="00B00281">
        <w:rPr>
          <w:rFonts w:cs="Times New Roman"/>
          <w:color w:val="auto"/>
          <w:lang w:val="ru-RU"/>
        </w:rPr>
        <w:t>.</w:t>
      </w:r>
      <w:proofErr w:type="spellStart"/>
      <w:r w:rsidRPr="00B00281">
        <w:rPr>
          <w:rFonts w:cs="Times New Roman"/>
          <w:color w:val="auto"/>
        </w:rPr>
        <w:t>DateTimeFormat</w:t>
      </w:r>
      <w:proofErr w:type="spellEnd"/>
      <w:r w:rsidRPr="00B00281">
        <w:rPr>
          <w:rFonts w:cs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12497477" w14:textId="77777777" w:rsidR="004E0869" w:rsidRPr="00B00281" w:rsidRDefault="000856C1" w:rsidP="00361F52">
      <w:pPr>
        <w:pStyle w:val="31"/>
        <w:rPr>
          <w:rFonts w:ascii="Times New Roman" w:hAnsi="Times New Roman" w:cs="Times New Roman"/>
          <w:color w:val="auto"/>
          <w:szCs w:val="28"/>
          <w:lang w:val="ru-RU"/>
        </w:rPr>
      </w:pPr>
      <w:bookmarkStart w:id="128" w:name="_Toc11019"/>
      <w:bookmarkStart w:id="129" w:name="_Toc241220655"/>
      <w:bookmarkStart w:id="130" w:name="_Toc241304977"/>
      <w:bookmarkStart w:id="131" w:name="_Toc24157750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Лабораторная работа 3. Миграция статической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HTML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-страницы в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React</w:t>
      </w:r>
      <w:bookmarkEnd w:id="128"/>
      <w:bookmarkEnd w:id="129"/>
      <w:bookmarkEnd w:id="130"/>
      <w:bookmarkEnd w:id="131"/>
    </w:p>
    <w:p w14:paraId="2705BAB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«миграция статической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-страницы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».</w:t>
      </w:r>
    </w:p>
    <w:p w14:paraId="21D8F53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«Миграция статической </w:t>
      </w:r>
      <w:r w:rsidRPr="00B00281">
        <w:rPr>
          <w:rFonts w:cs="Times New Roman"/>
          <w:color w:val="auto"/>
          <w:szCs w:val="28"/>
        </w:rPr>
        <w:t>HTML</w:t>
      </w:r>
      <w:r w:rsidRPr="00B00281">
        <w:rPr>
          <w:rFonts w:cs="Times New Roman"/>
          <w:color w:val="auto"/>
          <w:szCs w:val="28"/>
          <w:lang w:val="ru-RU"/>
        </w:rPr>
        <w:t xml:space="preserve">-страницы в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1B45218B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Перенесите заголовок, карточку и навигацию статической 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 xml:space="preserve">-страницы в компоненты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.</w:t>
      </w:r>
    </w:p>
    <w:p w14:paraId="4624990D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результата: Сравните исходную и новую страницу, проверьте ссылки и отсутствие неверных атрибутов 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>. Используйте общие критерии раздела 3 и приложите проект и краткий отчет.</w:t>
      </w:r>
    </w:p>
    <w:p w14:paraId="05107379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Вопросы к защите работы «Миграция статической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 xml:space="preserve">-страницы в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32AA413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75E552C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Используйте небольшую 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 xml:space="preserve">-страницу с </w:t>
      </w:r>
      <w:r w:rsidRPr="00B00281">
        <w:rPr>
          <w:rFonts w:cs="Times New Roman"/>
          <w:color w:val="auto"/>
        </w:rPr>
        <w:t>header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main</w:t>
      </w:r>
      <w:r w:rsidRPr="00B00281">
        <w:rPr>
          <w:rFonts w:cs="Times New Roman"/>
          <w:color w:val="auto"/>
          <w:lang w:val="ru-RU"/>
        </w:rPr>
        <w:t xml:space="preserve">, карточкой и </w:t>
      </w:r>
      <w:r w:rsidRPr="00B00281">
        <w:rPr>
          <w:rFonts w:cs="Times New Roman"/>
          <w:color w:val="auto"/>
        </w:rPr>
        <w:t>footer</w:t>
      </w:r>
      <w:r w:rsidRPr="00B00281">
        <w:rPr>
          <w:rFonts w:cs="Times New Roman"/>
          <w:color w:val="auto"/>
          <w:lang w:val="ru-RU"/>
        </w:rPr>
        <w:t xml:space="preserve"> как исходный материал.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79A683D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Перенесите элементы в </w:t>
      </w:r>
      <w:r w:rsidRPr="00B00281">
        <w:rPr>
          <w:rFonts w:cs="Times New Roman"/>
          <w:color w:val="auto"/>
        </w:rPr>
        <w:t>Header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ProfileCard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Footer</w:t>
      </w:r>
      <w:r w:rsidRPr="00B00281">
        <w:rPr>
          <w:rFonts w:cs="Times New Roman"/>
          <w:color w:val="auto"/>
          <w:lang w:val="ru-RU"/>
        </w:rPr>
        <w:t xml:space="preserve">; объедините их в </w:t>
      </w:r>
      <w:r w:rsidRPr="00B00281">
        <w:rPr>
          <w:rFonts w:cs="Times New Roman"/>
          <w:color w:val="auto"/>
        </w:rPr>
        <w:t>App</w:t>
      </w:r>
      <w:r w:rsidRPr="00B00281">
        <w:rPr>
          <w:rFonts w:cs="Times New Roman"/>
          <w:color w:val="auto"/>
          <w:lang w:val="ru-RU"/>
        </w:rPr>
        <w:t xml:space="preserve">. Атрибуты </w:t>
      </w:r>
      <w:r w:rsidRPr="00B00281">
        <w:rPr>
          <w:rFonts w:cs="Times New Roman"/>
          <w:color w:val="auto"/>
        </w:rPr>
        <w:t>class</w:t>
      </w:r>
      <w:r w:rsidRPr="00B00281">
        <w:rPr>
          <w:rFonts w:cs="Times New Roman"/>
          <w:color w:val="auto"/>
          <w:lang w:val="ru-RU"/>
        </w:rPr>
        <w:t xml:space="preserve"> замените на </w:t>
      </w:r>
      <w:r w:rsidRPr="00B00281">
        <w:rPr>
          <w:rFonts w:cs="Times New Roman"/>
          <w:color w:val="auto"/>
        </w:rPr>
        <w:t>className</w:t>
      </w:r>
      <w:r w:rsidRPr="00B00281">
        <w:rPr>
          <w:rFonts w:cs="Times New Roman"/>
          <w:color w:val="auto"/>
          <w:lang w:val="ru-RU"/>
        </w:rPr>
        <w:t xml:space="preserve">, обработчик кнопки оформите через </w:t>
      </w:r>
      <w:r w:rsidRPr="00B00281">
        <w:rPr>
          <w:rFonts w:cs="Times New Roman"/>
          <w:color w:val="auto"/>
        </w:rPr>
        <w:t>onClick</w:t>
      </w:r>
      <w:r w:rsidRPr="00B00281">
        <w:rPr>
          <w:rFonts w:cs="Times New Roman"/>
          <w:color w:val="auto"/>
          <w:lang w:val="ru-RU"/>
        </w:rPr>
        <w:t>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041DF68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Контрольные пробы. Сравните порядок блоков и доступность навигации в исходной и новой версиях; проверьте отсутствие предупреждений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C875DE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Обратите внимание на незакрытые элементы, вложенность заголовков и попытку вставить обработчик строкой, как в обычном 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402A3DF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Сделайте компонент карточки пригодным для повторного использования с другим пользователем.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2F98C8EF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32" w:name="_Toc1073"/>
      <w:bookmarkStart w:id="133" w:name="_Toc240967329"/>
      <w:bookmarkStart w:id="134" w:name="_Toc241220656"/>
      <w:bookmarkStart w:id="135" w:name="_Toc241304978"/>
      <w:bookmarkStart w:id="136" w:name="_Toc24157750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4. Мини-проект «Страница профиля студента»</w:t>
      </w:r>
      <w:bookmarkEnd w:id="132"/>
      <w:bookmarkEnd w:id="133"/>
      <w:bookmarkEnd w:id="134"/>
      <w:bookmarkEnd w:id="135"/>
      <w:bookmarkEnd w:id="136"/>
    </w:p>
    <w:p w14:paraId="1361513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«страница профиля студента»».</w:t>
      </w:r>
    </w:p>
    <w:p w14:paraId="177677E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«Мини-проект Страница профиля студента»,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36E21A6E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Задание: Соберите профиль студента из шапки, карточки и списка навыков; передавайте данные в дочерние компоненты.</w:t>
      </w:r>
    </w:p>
    <w:p w14:paraId="1B1CB512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Продемонстрируйте заполненный профиль и отсутствие навыков с понятным сообщением. Используйте общие критерии раздела 3 и приложите проект и краткий отчет.</w:t>
      </w:r>
    </w:p>
    <w:p w14:paraId="375B357A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«Мини-проект «Страница профиля студента»»: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411F5D2A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6B45F7E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Подготовьте профиль с именем, группой, специализацией и массивом из четырех навыков.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764495C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Передайте данные в </w:t>
      </w:r>
      <w:r w:rsidRPr="00B00281">
        <w:rPr>
          <w:rFonts w:cs="Times New Roman"/>
          <w:color w:val="auto"/>
        </w:rPr>
        <w:t>ProfileCard</w:t>
      </w:r>
      <w:r w:rsidRPr="00B00281">
        <w:rPr>
          <w:rFonts w:cs="Times New Roman"/>
          <w:color w:val="auto"/>
          <w:lang w:val="ru-RU"/>
        </w:rPr>
        <w:t xml:space="preserve"> через </w:t>
      </w:r>
      <w:r w:rsidRPr="00B00281">
        <w:rPr>
          <w:rFonts w:cs="Times New Roman"/>
          <w:color w:val="auto"/>
        </w:rPr>
        <w:t>props</w:t>
      </w:r>
      <w:r w:rsidRPr="00B00281">
        <w:rPr>
          <w:rFonts w:cs="Times New Roman"/>
          <w:color w:val="auto"/>
          <w:lang w:val="ru-RU"/>
        </w:rPr>
        <w:t xml:space="preserve">, отрисуйте </w:t>
      </w:r>
      <w:proofErr w:type="spellStart"/>
      <w:r w:rsidRPr="00B00281">
        <w:rPr>
          <w:rFonts w:cs="Times New Roman"/>
          <w:color w:val="auto"/>
        </w:rPr>
        <w:t>SkillList</w:t>
      </w:r>
      <w:proofErr w:type="spellEnd"/>
      <w:r w:rsidRPr="00B00281">
        <w:rPr>
          <w:rFonts w:cs="Times New Roman"/>
          <w:color w:val="auto"/>
          <w:lang w:val="ru-RU"/>
        </w:rPr>
        <w:t xml:space="preserve"> из массива; кнопку «Показать навыки» свяжите с локальным состоянием.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034234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Проверьте первое открытие, скрытие и повторное открытие списка, затем замените массив пустым и покажите сообщение.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B39549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Разбор ошибки. Если список остается на экране после изменения состояния, найдите место, где значение читается вне рендера или изменяется напрямую.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516F3F3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Добавьте возможность выбора второго профиля без копирования 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карточки.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33D8B4FD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37" w:name="_Toc27979"/>
      <w:bookmarkStart w:id="138" w:name="_Toc10272"/>
      <w:bookmarkStart w:id="139" w:name="_Toc240967330"/>
      <w:bookmarkStart w:id="140" w:name="_Toc241220657"/>
      <w:bookmarkStart w:id="141" w:name="_Toc241304979"/>
      <w:bookmarkStart w:id="142" w:name="_Toc24157750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3.1.4. Самостоятельная работа по модулю</w:t>
      </w:r>
      <w:bookmarkEnd w:id="137"/>
      <w:bookmarkEnd w:id="138"/>
      <w:bookmarkEnd w:id="139"/>
      <w:bookmarkEnd w:id="140"/>
      <w:bookmarkEnd w:id="141"/>
      <w:bookmarkEnd w:id="142"/>
    </w:p>
    <w:p w14:paraId="1BA4147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Для самостоятельной работы студент сравнивает исходную статическую страницу и вариант на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React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>, составляет краткую схему проекта и фиксирует найденные в официальной документации требования к настройке среды.</w:t>
      </w:r>
    </w:p>
    <w:p w14:paraId="00B303A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Перечень заданий самостоятельной работы:</w:t>
      </w:r>
    </w:p>
    <w:p w14:paraId="6EA034B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Составить словарь терминов модуля</w:t>
      </w:r>
    </w:p>
    <w:p w14:paraId="13137E3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Изучить разделы документации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 </w:t>
      </w:r>
      <w:r w:rsidRPr="00B00281">
        <w:rPr>
          <w:rFonts w:eastAsia="Times New Roman" w:cs="Times New Roman"/>
          <w:color w:val="auto"/>
          <w:szCs w:val="28"/>
        </w:rPr>
        <w:t>JSX</w:t>
      </w:r>
    </w:p>
    <w:p w14:paraId="6DDED83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Подготовить краткое сравнение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Vue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Angular</w:t>
      </w:r>
    </w:p>
    <w:p w14:paraId="191A22C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Оформить отчет по первому проекту</w:t>
      </w:r>
    </w:p>
    <w:p w14:paraId="1AB41F5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0B23A65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71B1785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4061F9B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09B6D5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463AA2A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527E65D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5615B10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Мини-тест по модулю:</w:t>
      </w:r>
    </w:p>
    <w:p w14:paraId="19358E7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Что такое 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зачем он нужен при разработке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-проекта?</w:t>
      </w:r>
    </w:p>
    <w:p w14:paraId="36A86B0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Какую задачу решает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где хранится список зависимостей проекта?</w:t>
      </w:r>
    </w:p>
    <w:p w14:paraId="761E39D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3. Чем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отличается от </w:t>
      </w:r>
      <w:r w:rsidRPr="00B00281">
        <w:rPr>
          <w:rFonts w:eastAsia="Times New Roman" w:cs="Times New Roman"/>
          <w:color w:val="auto"/>
          <w:szCs w:val="28"/>
        </w:rPr>
        <w:t>MPA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 точки зрения переходов между страницами?</w:t>
      </w:r>
    </w:p>
    <w:p w14:paraId="009EC31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Для чего используется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учебном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-проекте?</w:t>
      </w:r>
    </w:p>
    <w:p w14:paraId="65AEB06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Какие правила синтаксиса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отличаются от обычного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79B24CF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6. Что такое компонент и по какому признаку часть интерфейса целесообразно выделять в компонент?</w:t>
      </w:r>
    </w:p>
    <w:p w14:paraId="483F741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В чем различие </w:t>
      </w:r>
      <w:r w:rsidRPr="00B00281">
        <w:rPr>
          <w:rFonts w:eastAsia="Times New Roman" w:cs="Times New Roman"/>
          <w:color w:val="auto"/>
          <w:szCs w:val="28"/>
        </w:rPr>
        <w:t>DOM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Virtual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DOM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контексте обновления интерфейса?</w:t>
      </w:r>
    </w:p>
    <w:p w14:paraId="4555D14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8. Как </w:t>
      </w:r>
      <w:r w:rsidRPr="00B00281">
        <w:rPr>
          <w:rFonts w:eastAsia="Times New Roman" w:cs="Times New Roman"/>
          <w:color w:val="auto"/>
          <w:szCs w:val="28"/>
        </w:rPr>
        <w:t>HMR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влияет на скорость разработки?</w:t>
      </w:r>
    </w:p>
    <w:p w14:paraId="084B583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9. Назовите две типичные ошибки при создании первого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-приложения и способы их диагностики.</w:t>
      </w:r>
    </w:p>
    <w:p w14:paraId="4D84A06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Какие файлы и каталоги необходимо проверить перед первым запуском проекта через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740B835C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43" w:name="_Toc30851"/>
      <w:bookmarkStart w:id="144" w:name="_Toc480"/>
      <w:bookmarkStart w:id="145" w:name="_Toc240967331"/>
      <w:bookmarkStart w:id="146" w:name="_Toc241220658"/>
      <w:bookmarkStart w:id="147" w:name="_Toc241304980"/>
      <w:bookmarkStart w:id="148" w:name="_Toc241577509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 xml:space="preserve">3.2. МОДУЛЬ 2. КОМПОНЕНТЫ, УПРАВЛЕНИЕ ДАННЫМИ ЧЕРЕЗ </w:t>
      </w:r>
      <w:r w:rsidRPr="00B00281">
        <w:rPr>
          <w:rFonts w:ascii="Times New Roman" w:eastAsia="Times New Roman" w:hAnsi="Times New Roman" w:cs="Times New Roman"/>
          <w:color w:val="auto"/>
        </w:rPr>
        <w:t>PROPS</w:t>
      </w:r>
      <w:r w:rsidRPr="00B00281">
        <w:rPr>
          <w:rFonts w:ascii="Times New Roman" w:eastAsia="Times New Roman" w:hAnsi="Times New Roman" w:cs="Times New Roman"/>
          <w:color w:val="auto"/>
          <w:lang w:val="ru-RU"/>
        </w:rPr>
        <w:t xml:space="preserve"> И </w:t>
      </w:r>
      <w:r w:rsidRPr="00B00281">
        <w:rPr>
          <w:rFonts w:ascii="Times New Roman" w:eastAsia="Times New Roman" w:hAnsi="Times New Roman" w:cs="Times New Roman"/>
          <w:color w:val="auto"/>
        </w:rPr>
        <w:t>STATE</w:t>
      </w:r>
      <w:bookmarkEnd w:id="143"/>
      <w:bookmarkEnd w:id="144"/>
      <w:bookmarkEnd w:id="145"/>
      <w:bookmarkEnd w:id="146"/>
      <w:bookmarkEnd w:id="147"/>
      <w:bookmarkEnd w:id="148"/>
    </w:p>
    <w:p w14:paraId="78BB53B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модуля — научить проектировать интерфейс как систему компонентов, передавать данные через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управлять локальным состоянием с </w:t>
      </w:r>
      <w:r w:rsidRPr="00B00281">
        <w:rPr>
          <w:rFonts w:eastAsia="Times New Roman" w:cs="Times New Roman"/>
          <w:color w:val="auto"/>
          <w:szCs w:val="28"/>
        </w:rPr>
        <w:t>useState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4588421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Модуль переводит обучающегося от цельной страницы к композиции компонентов: одни данные передаются через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props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>, другие изменяются через состояние. Результат проверяется на примере списка и формы, где изменение состояния приводит к предсказуемому обновлению интерфейса.</w:t>
      </w:r>
    </w:p>
    <w:p w14:paraId="175D4541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49" w:name="_Toc26857"/>
      <w:bookmarkStart w:id="150" w:name="_Toc10371"/>
      <w:bookmarkStart w:id="151" w:name="_Toc240967332"/>
      <w:bookmarkStart w:id="152" w:name="_Toc241220659"/>
      <w:bookmarkStart w:id="153" w:name="_Toc241304981"/>
      <w:bookmarkStart w:id="154" w:name="_Toc24157751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Планируемые результаты освоения модуля</w:t>
      </w:r>
      <w:bookmarkEnd w:id="149"/>
      <w:bookmarkEnd w:id="150"/>
      <w:bookmarkEnd w:id="151"/>
      <w:bookmarkEnd w:id="152"/>
      <w:bookmarkEnd w:id="153"/>
      <w:bookmarkEnd w:id="154"/>
    </w:p>
    <w:p w14:paraId="7036859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объяснять назначение ключевых понятий модуля: компонент,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children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76B097F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6FC21CD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04DA578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475C98A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46592ADD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55" w:name="_Toc18463"/>
      <w:bookmarkStart w:id="156" w:name="_Toc31995"/>
      <w:bookmarkStart w:id="157" w:name="_Toc240967333"/>
      <w:bookmarkStart w:id="158" w:name="_Toc241220660"/>
      <w:bookmarkStart w:id="159" w:name="_Toc241304982"/>
      <w:bookmarkStart w:id="160" w:name="_Toc24157751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Ключевые понятия модуля</w:t>
      </w:r>
      <w:bookmarkEnd w:id="155"/>
      <w:bookmarkEnd w:id="156"/>
      <w:bookmarkEnd w:id="157"/>
      <w:bookmarkEnd w:id="158"/>
      <w:bookmarkEnd w:id="159"/>
      <w:bookmarkEnd w:id="160"/>
    </w:p>
    <w:p w14:paraId="65CE453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компонент — функция или другой поддерживаемый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 xml:space="preserve"> модуль, возвращающий описание части интерфейса.</w:t>
      </w:r>
    </w:p>
    <w:p w14:paraId="35421C2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 xml:space="preserve"> — входные значения компонента, полученные от родителя и не изменяемые самим дочерним компонентом.</w:t>
      </w:r>
    </w:p>
    <w:p w14:paraId="443F07D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State</w:t>
      </w:r>
      <w:r w:rsidRPr="00B00281">
        <w:rPr>
          <w:rFonts w:cs="Times New Roman"/>
          <w:lang w:val="ru-RU"/>
        </w:rPr>
        <w:t xml:space="preserve"> — данные, изменение которых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 xml:space="preserve"> учитывает при новом отображении компонента.</w:t>
      </w:r>
    </w:p>
    <w:p w14:paraId="411BBC3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useState</w:t>
      </w:r>
      <w:r w:rsidRPr="00B00281">
        <w:rPr>
          <w:rFonts w:cs="Times New Roman"/>
          <w:lang w:val="ru-RU"/>
        </w:rPr>
        <w:t xml:space="preserve"> — хук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 xml:space="preserve"> для хранения локального состояния и получения функции его обновления.</w:t>
      </w:r>
    </w:p>
    <w:p w14:paraId="6011256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children</w:t>
      </w:r>
      <w:r w:rsidRPr="00B00281">
        <w:rPr>
          <w:rFonts w:cs="Times New Roman"/>
          <w:lang w:val="ru-RU"/>
        </w:rPr>
        <w:t xml:space="preserve"> — содержимое между открывающим и закрывающим тегами компонента, передаваемое как </w:t>
      </w:r>
      <w:r w:rsidRPr="00B00281">
        <w:rPr>
          <w:rFonts w:cs="Times New Roman"/>
        </w:rPr>
        <w:t>prop</w:t>
      </w:r>
      <w:r w:rsidRPr="00B00281">
        <w:rPr>
          <w:rFonts w:cs="Times New Roman"/>
          <w:lang w:val="ru-RU"/>
        </w:rPr>
        <w:t>.</w:t>
      </w:r>
    </w:p>
    <w:p w14:paraId="0CD5F2C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• </w:t>
      </w:r>
      <w:r w:rsidRPr="00B00281">
        <w:rPr>
          <w:rFonts w:cs="Times New Roman"/>
        </w:rPr>
        <w:t>lifting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state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up</w:t>
      </w:r>
      <w:r w:rsidRPr="00B00281">
        <w:rPr>
          <w:rFonts w:cs="Times New Roman"/>
          <w:lang w:val="ru-RU"/>
        </w:rPr>
        <w:t xml:space="preserve"> — перенос общего состояния к ближайшему родителю компонентов, которым оно требуется.</w:t>
      </w:r>
    </w:p>
    <w:p w14:paraId="06CFCC3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immutability</w:t>
      </w:r>
      <w:r w:rsidRPr="00B00281">
        <w:rPr>
          <w:rFonts w:cs="Times New Roman"/>
          <w:lang w:val="ru-RU"/>
        </w:rPr>
        <w:t xml:space="preserve"> — правило создавать новое значение состояния вместо изменения прежнего объекта на месте.</w:t>
      </w:r>
    </w:p>
    <w:p w14:paraId="6CDACAA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single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source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of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truth</w:t>
      </w:r>
      <w:r w:rsidRPr="00B00281">
        <w:rPr>
          <w:rFonts w:cs="Times New Roman"/>
          <w:lang w:val="ru-RU"/>
        </w:rPr>
        <w:t xml:space="preserve"> — одно место хранения конкретного значения, из которого получают данные все зависимые элементы.</w:t>
      </w:r>
    </w:p>
    <w:p w14:paraId="209D2CA1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61" w:name="_Toc23036"/>
      <w:bookmarkStart w:id="162" w:name="_Toc1497"/>
      <w:bookmarkStart w:id="163" w:name="_Toc240967334"/>
      <w:bookmarkStart w:id="164" w:name="_Toc241220661"/>
      <w:bookmarkStart w:id="165" w:name="_Toc241304983"/>
      <w:bookmarkStart w:id="166" w:name="_Toc24157751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Карта учебной деятельности модуля</w:t>
      </w:r>
      <w:bookmarkEnd w:id="161"/>
      <w:bookmarkEnd w:id="162"/>
      <w:bookmarkEnd w:id="163"/>
      <w:bookmarkEnd w:id="164"/>
      <w:bookmarkEnd w:id="165"/>
      <w:bookmarkEnd w:id="166"/>
    </w:p>
    <w:p w14:paraId="48C5ECBC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3 — Карта учебной деятельности модуля 2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185"/>
        <w:gridCol w:w="3224"/>
        <w:gridCol w:w="3162"/>
      </w:tblGrid>
      <w:tr w:rsidR="004E0869" w:rsidRPr="00B00281" w14:paraId="342565EB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C17D6B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99606D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B90915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2388EC0B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9C3A6A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1DC92E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Компонентный подход и декомпозиция интерфейса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FBAF8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6C4733A8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D415F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15C57C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однонаправленный поток данных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9F31D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3A4453D7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95A34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1A690C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State и хук useState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E0CC09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26F6D825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A513EC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E2A38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Поднятие состояния и взаимодействие компонентов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A7305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3CF33743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6CEC90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603C7B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Создание карточки пользователя и списка пользователей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A12C3E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2741CB7B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99BC90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87ADFA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Использование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children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для универсального блока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CE34E5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7878BD03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228000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395FE4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Реализация счетчика, переключателя и списка задач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C49060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6F0C7074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AF81C1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B599B4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Создание прототипа корзины товаров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7A7E51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58569DCA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430ED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69C71B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Передача данных через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в списке карточек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AC37B1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</w:tbl>
    <w:p w14:paraId="0DF0263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Продолжение таблицы 3 — Карта учебной деятельности модуля 2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196"/>
        <w:gridCol w:w="3163"/>
      </w:tblGrid>
      <w:tr w:rsidR="004E0869" w:rsidRPr="00B00281" w14:paraId="6A3D5D45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0F647D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3300B9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Управление состоянием с useState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539173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2508EBCF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F2FFF4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F6201A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Поднятие состояния в фильтруемом списке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E5D42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9540F8C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24B1F9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08CBC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Комплексное приложение «Корзина товаров»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77FB51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3D05F2D1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8E54AE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F780A2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B29C8B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284109C7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bookmarkStart w:id="167" w:name="_Toc4249"/>
      <w:bookmarkStart w:id="168" w:name="_Toc32097"/>
      <w:bookmarkStart w:id="169" w:name="_Toc240967335"/>
      <w:bookmarkStart w:id="170" w:name="_Toc241220662"/>
      <w:bookmarkStart w:id="171" w:name="_Toc241304984"/>
      <w:bookmarkStart w:id="172" w:name="_Toc241577513"/>
      <w:r w:rsidRPr="00B00281">
        <w:rPr>
          <w:rFonts w:ascii="Times New Roman" w:eastAsia="Times New Roman" w:hAnsi="Times New Roman" w:cs="Times New Roman"/>
          <w:color w:val="auto"/>
          <w:szCs w:val="28"/>
        </w:rPr>
        <w:t>3.2.1. Лекционные занятия модуля</w:t>
      </w:r>
      <w:bookmarkEnd w:id="167"/>
      <w:bookmarkEnd w:id="168"/>
      <w:bookmarkEnd w:id="169"/>
      <w:bookmarkEnd w:id="170"/>
      <w:bookmarkEnd w:id="171"/>
      <w:bookmarkEnd w:id="172"/>
    </w:p>
    <w:p w14:paraId="6220E691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73" w:name="_Toc30743"/>
      <w:bookmarkStart w:id="174" w:name="_Toc240967336"/>
      <w:bookmarkStart w:id="175" w:name="_Toc241220663"/>
      <w:bookmarkStart w:id="176" w:name="_Toc241304985"/>
      <w:bookmarkStart w:id="177" w:name="_Toc24157751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Лекция 1. Компонентный подход и декомпозиция интерфейса</w:t>
      </w:r>
      <w:bookmarkEnd w:id="173"/>
      <w:bookmarkEnd w:id="174"/>
      <w:bookmarkEnd w:id="175"/>
      <w:bookmarkEnd w:id="176"/>
      <w:bookmarkEnd w:id="177"/>
    </w:p>
    <w:p w14:paraId="233A294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Распределить ответственность между списком и карточкой. Студент должен назвать исходную проблему и показать, какое изменение кода устраняет её в данном примере.</w:t>
      </w:r>
    </w:p>
    <w:p w14:paraId="094DA7F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План лекции:</w:t>
      </w:r>
    </w:p>
    <w:p w14:paraId="033254A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Компонент как самостоятельный блок</w:t>
      </w:r>
    </w:p>
    <w:p w14:paraId="3CE73A6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Иерархия компонентов</w:t>
      </w:r>
    </w:p>
    <w:p w14:paraId="0DB94FA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Принцип единственной ответственности</w:t>
      </w:r>
    </w:p>
    <w:p w14:paraId="193275C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Композиция вместо копирования разметки</w:t>
      </w:r>
    </w:p>
    <w:p w14:paraId="3FDDAD5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Сначала собрать страницу в одном компоненте, затем вынести карточку и поменять источник данных. До запуска преподаватель собирает прогнозы группы, после запуска сверяет их с видимым результатом.</w:t>
      </w:r>
    </w:p>
    <w:p w14:paraId="364F85B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Обосновать границу компонента через повторное использование и зависимость от данных.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23CAD17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распределить ответственность между списком и карточкой. Зафиксируйте до демонстрации ожидаемое поведение и сравните его с фактическим.</w:t>
      </w:r>
    </w:p>
    <w:p w14:paraId="36D3B83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уметь разложить макет страницы на компоненты и объяснить границы ответственности каждого компонента.</w:t>
      </w:r>
    </w:p>
    <w:p w14:paraId="734E45C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1CD8E26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распределить ответственность между списком и карточкой?</w:t>
      </w:r>
    </w:p>
    <w:p w14:paraId="477258E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08C9FE8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обосновать границу компонента через повторное использование и зависимость от данных?</w:t>
      </w:r>
    </w:p>
    <w:p w14:paraId="483520C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 проверить следующий результат: обосновать границу компонента через повторное использование и зависимость от данных?</w:t>
      </w:r>
    </w:p>
    <w:p w14:paraId="39377FE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2132CCA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Мини-задание: Сначала собрать страницу в одном компоненте, затем вынести карточку и поменять источник данных. В отчёте приложите исходный и исправленный фрагменты, наблюдение в браузере и объяснение одного выбранного решения.</w:t>
      </w:r>
    </w:p>
    <w:p w14:paraId="34E24005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78" w:name="_Toc28618"/>
      <w:bookmarkStart w:id="179" w:name="_Toc240967337"/>
      <w:bookmarkStart w:id="180" w:name="_Toc241220664"/>
      <w:bookmarkStart w:id="181" w:name="_Toc241304986"/>
      <w:bookmarkStart w:id="182" w:name="_Toc24157751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2.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Props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однонаправленный поток данных</w:t>
      </w:r>
      <w:bookmarkEnd w:id="178"/>
      <w:bookmarkEnd w:id="179"/>
      <w:bookmarkEnd w:id="180"/>
      <w:bookmarkEnd w:id="181"/>
      <w:bookmarkEnd w:id="182"/>
    </w:p>
    <w:p w14:paraId="66BEC46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Показать передачу данных от родителя дочерней карточке. Студент должен назвать исходную проблему и показать, какое изменение кода устраняет её в данном примере.</w:t>
      </w:r>
    </w:p>
    <w:p w14:paraId="3F80786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3E9900D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Передача данных от родителя к дочернему компоненту</w:t>
      </w:r>
    </w:p>
    <w:p w14:paraId="0EC1C24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Деструктуризация </w:t>
      </w:r>
      <w:r w:rsidRPr="00B00281">
        <w:rPr>
          <w:rFonts w:eastAsia="Times New Roman" w:cs="Times New Roman"/>
          <w:color w:val="auto"/>
          <w:szCs w:val="28"/>
        </w:rPr>
        <w:t>props</w:t>
      </w:r>
    </w:p>
    <w:p w14:paraId="3A47AC0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</w:t>
      </w:r>
      <w:r w:rsidRPr="00B00281">
        <w:rPr>
          <w:rFonts w:eastAsia="Times New Roman" w:cs="Times New Roman"/>
          <w:color w:val="auto"/>
          <w:szCs w:val="28"/>
        </w:rPr>
        <w:t>children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как способ композиции</w:t>
      </w:r>
    </w:p>
    <w:p w14:paraId="6AA09C1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Ошибки при изменении </w:t>
      </w:r>
      <w:r w:rsidRPr="00B00281">
        <w:rPr>
          <w:rFonts w:eastAsia="Times New Roman" w:cs="Times New Roman"/>
          <w:color w:val="auto"/>
          <w:szCs w:val="28"/>
        </w:rPr>
        <w:t>props</w:t>
      </w:r>
    </w:p>
    <w:p w14:paraId="2E919DC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Передать две разные записи через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 xml:space="preserve"> и попытаться ошибочно изменить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 xml:space="preserve"> внутри карточки. До запуска преподаватель собирает прогнозы группы, после запуска сверяет их с видимым результатом.</w:t>
      </w:r>
    </w:p>
    <w:p w14:paraId="235F0A0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Объяснить, почему обновление исходного массива выполняется в компоненте владельце.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1010788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показать передачу данных от родителя дочерней карточке. Зафиксируйте до демонстрации ожидаемое поведение и сравните его с фактическим.</w:t>
      </w:r>
    </w:p>
    <w:p w14:paraId="62EB84B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отличать входные параметры компонента от его внутреннего состояния.</w:t>
      </w:r>
    </w:p>
    <w:p w14:paraId="004E4B0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56A00A8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показать передачу данных от родителя дочерней карточке?</w:t>
      </w:r>
    </w:p>
    <w:p w14:paraId="54C0BA7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00BED5F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объяснить, почему обновление исходного массива выполняется в компоненте владельце?</w:t>
      </w:r>
    </w:p>
    <w:p w14:paraId="3422C03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 проверить следующий результат: объяснить, почему обновление исходного массива выполняется в компоненте владельце?</w:t>
      </w:r>
    </w:p>
    <w:p w14:paraId="3435D2C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5. Какое ограничение у показанного решения возникнет в сквозном учебном проекте?</w:t>
      </w:r>
    </w:p>
    <w:p w14:paraId="0FE31F5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Передать две разные записи через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 xml:space="preserve"> и попытаться ошибочно изменить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 xml:space="preserve"> внутри карточки. В отчёте приложите исходный и исправленный фрагменты, наблюдение в браузере и объяснение одного выбранного решения.</w:t>
      </w:r>
    </w:p>
    <w:p w14:paraId="17368ABD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83" w:name="_Toc19866"/>
      <w:bookmarkStart w:id="184" w:name="_Toc240967338"/>
      <w:bookmarkStart w:id="185" w:name="_Toc241220665"/>
      <w:bookmarkStart w:id="186" w:name="_Toc241304987"/>
      <w:bookmarkStart w:id="187" w:name="_Toc24157751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3.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State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хук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useState</w:t>
      </w:r>
      <w:bookmarkEnd w:id="183"/>
      <w:bookmarkEnd w:id="184"/>
      <w:bookmarkEnd w:id="185"/>
      <w:bookmarkEnd w:id="186"/>
      <w:bookmarkEnd w:id="187"/>
    </w:p>
    <w:p w14:paraId="227537F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Учебная задача: Отличить обычную переменную от состояния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>. Студент должен назвать исходную проблему и показать, какое изменение кода устраняет её в данном примере.</w:t>
      </w:r>
    </w:p>
    <w:p w14:paraId="05F18D0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1EBC633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Когда нужен </w:t>
      </w:r>
      <w:r w:rsidRPr="00B00281">
        <w:rPr>
          <w:rFonts w:eastAsia="Times New Roman" w:cs="Times New Roman"/>
          <w:color w:val="auto"/>
          <w:szCs w:val="28"/>
        </w:rPr>
        <w:t>state</w:t>
      </w:r>
    </w:p>
    <w:p w14:paraId="3C379F2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Синтаксис </w:t>
      </w:r>
      <w:r w:rsidRPr="00B00281">
        <w:rPr>
          <w:rFonts w:eastAsia="Times New Roman" w:cs="Times New Roman"/>
          <w:color w:val="auto"/>
          <w:szCs w:val="28"/>
        </w:rPr>
        <w:t>useState</w:t>
      </w:r>
    </w:p>
    <w:p w14:paraId="3CE216D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Обновление состояния на основе предыдущего значения</w:t>
      </w:r>
    </w:p>
    <w:p w14:paraId="4892182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Работа с массивами и объектами без мутации</w:t>
      </w:r>
    </w:p>
    <w:p w14:paraId="27B5944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Изменить значение счётчика обоими способами и сравнить отображение после нажатия. До запуска преподаватель собирает прогнозы группы, после запуска сверяет их с видимым результатом.</w:t>
      </w:r>
    </w:p>
    <w:p w14:paraId="7C05D77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Проверить функциональное обновление при двух последовательных действиях.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07278CC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Перенос на новую ситуацию: предложите студенту самостоятельно отличить обычную переменную от состояния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>. Зафиксируйте до демонстрации ожидаемое поведение и сравните его с фактическим.</w:t>
      </w:r>
    </w:p>
    <w:p w14:paraId="1350901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реализовать счетчик, список задач и переключатель, не изменяя данные напрямую.</w:t>
      </w:r>
    </w:p>
    <w:p w14:paraId="14B4045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591661F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Почему в этом задании необходимо отличить обычную переменную от состояния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>?</w:t>
      </w:r>
    </w:p>
    <w:p w14:paraId="4AB9A9C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4FB24D9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проверить функциональное обновление при двух последовательных действиях?</w:t>
      </w:r>
    </w:p>
    <w:p w14:paraId="0656A89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 проверить следующий результат: проверить функциональное обновление при двух последовательных действиях?</w:t>
      </w:r>
    </w:p>
    <w:p w14:paraId="458D83F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5. Какое ограничение у показанного решения возникнет в сквозном учебном проекте?</w:t>
      </w:r>
    </w:p>
    <w:p w14:paraId="610B700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Изменить значение счётчика обоими способами и сравнить отображение после нажатия. В отчёте приложите исходный и исправленный фрагменты, наблюдение в браузере и объяснение одного выбранного решения.</w:t>
      </w:r>
    </w:p>
    <w:p w14:paraId="0ED63861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88" w:name="_Toc14112"/>
      <w:bookmarkStart w:id="189" w:name="_Toc240967339"/>
      <w:bookmarkStart w:id="190" w:name="_Toc241220666"/>
      <w:bookmarkStart w:id="191" w:name="_Toc241304988"/>
      <w:bookmarkStart w:id="192" w:name="_Toc24157751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Лекция 4. Поднятие состояния и взаимодействие компонентов</w:t>
      </w:r>
      <w:bookmarkEnd w:id="188"/>
      <w:bookmarkEnd w:id="189"/>
      <w:bookmarkEnd w:id="190"/>
      <w:bookmarkEnd w:id="191"/>
      <w:bookmarkEnd w:id="192"/>
    </w:p>
    <w:p w14:paraId="4B3DA7A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Решить, где хранить общее значение фильтра. Студент должен назвать исходную проблему и показать, какое изменение кода устраняет её в данном примере.</w:t>
      </w:r>
    </w:p>
    <w:p w14:paraId="1756417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631911E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Общие данные для нескольких компонентов</w:t>
      </w:r>
    </w:p>
    <w:p w14:paraId="53D05E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Передача функций через </w:t>
      </w:r>
      <w:r w:rsidRPr="00B00281">
        <w:rPr>
          <w:rFonts w:eastAsia="Times New Roman" w:cs="Times New Roman"/>
          <w:color w:val="auto"/>
          <w:szCs w:val="28"/>
        </w:rPr>
        <w:t>props</w:t>
      </w:r>
    </w:p>
    <w:p w14:paraId="7BC5317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Управляемые компоненты</w:t>
      </w:r>
    </w:p>
    <w:p w14:paraId="570725C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Паттерн контейнер-представление</w:t>
      </w:r>
    </w:p>
    <w:p w14:paraId="4840254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Разместить фильтр в одном дочернем компоненте, затем перенести к общему родителю списка и счётчика. До запуска преподаватель собирает прогнозы группы, после запуска сверяет их с видимым результатом.</w:t>
      </w:r>
    </w:p>
    <w:p w14:paraId="5FE29ED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Показать источник истины и цепочку передачи обработчика без дублирования состояния.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13F4384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решить, где хранить общее значение фильтра. Зафиксируйте до демонстрации ожидаемое поведение и сравните его с фактическим.</w:t>
      </w:r>
    </w:p>
    <w:p w14:paraId="1B1EFE8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организовать общий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родительском компоненте и передать дочерним компонентам данные и обработчики.</w:t>
      </w:r>
    </w:p>
    <w:p w14:paraId="0F16CCD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78BC56F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решить, где хранить общее значение фильтра?</w:t>
      </w:r>
    </w:p>
    <w:p w14:paraId="6C61819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73B691A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показать источник истины и цепочку передачи обработчика без дублирования состояния?</w:t>
      </w:r>
    </w:p>
    <w:p w14:paraId="3DFE3B8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показать источник истины и цепочку передачи обработчика без дублирования состояния?</w:t>
      </w:r>
    </w:p>
    <w:p w14:paraId="5D3ED37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4E42FD6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Разместить фильтр в одном дочернем компоненте, затем перенести к общему родителю списка и счётчика. В отчёте приложите исходный и исправленный фрагменты, наблюдение в браузере и объяснение одного выбранного решения.</w:t>
      </w:r>
    </w:p>
    <w:p w14:paraId="7B013B33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93" w:name="_Toc15516"/>
      <w:bookmarkStart w:id="194" w:name="_Toc12689"/>
      <w:bookmarkStart w:id="195" w:name="_Toc240967340"/>
      <w:bookmarkStart w:id="196" w:name="_Toc241220667"/>
      <w:bookmarkStart w:id="197" w:name="_Toc241304989"/>
      <w:bookmarkStart w:id="198" w:name="_Toc24157751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3.2.2. Практические занятия модуля</w:t>
      </w:r>
      <w:bookmarkEnd w:id="193"/>
      <w:bookmarkEnd w:id="194"/>
      <w:bookmarkEnd w:id="195"/>
      <w:bookmarkEnd w:id="196"/>
      <w:bookmarkEnd w:id="197"/>
      <w:bookmarkEnd w:id="198"/>
    </w:p>
    <w:p w14:paraId="79491659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99" w:name="_Toc17711"/>
      <w:bookmarkStart w:id="200" w:name="_Toc240967341"/>
      <w:bookmarkStart w:id="201" w:name="_Toc241220668"/>
      <w:bookmarkStart w:id="202" w:name="_Toc241304990"/>
      <w:bookmarkStart w:id="203" w:name="_Toc24157751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Практическое занятие 1. Создание карточки пользователя и списка пользователей</w:t>
      </w:r>
      <w:bookmarkEnd w:id="199"/>
      <w:bookmarkEnd w:id="200"/>
      <w:bookmarkEnd w:id="201"/>
      <w:bookmarkEnd w:id="202"/>
      <w:bookmarkEnd w:id="203"/>
    </w:p>
    <w:p w14:paraId="03EB5A3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Отрисовать карточки двух пользователей из массива объектов. К концу занятия студент предъявляет исходный файл и демонстрирует завершённый пользовательский сценарий.</w:t>
      </w:r>
    </w:p>
    <w:p w14:paraId="76F153A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1. Создание карточки пользователя и списка пользователей».</w:t>
      </w:r>
    </w:p>
    <w:p w14:paraId="2324610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45AA23B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2B29718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«отрисовать карточки двух пользователей из массива объектов»; сохранить рабочую копию.</w:t>
      </w:r>
    </w:p>
    <w:p w14:paraId="6FF55BE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Отрисовать карточки двух пользователей из массива объектов.</w:t>
      </w:r>
    </w:p>
    <w:p w14:paraId="32D288A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Проверить уникальные </w:t>
      </w:r>
      <w:r w:rsidRPr="00B00281">
        <w:rPr>
          <w:rFonts w:cs="Times New Roman"/>
        </w:rPr>
        <w:t>key</w:t>
      </w:r>
      <w:r w:rsidRPr="00B00281">
        <w:rPr>
          <w:rFonts w:cs="Times New Roman"/>
          <w:lang w:val="ru-RU"/>
        </w:rPr>
        <w:t xml:space="preserve"> и отображение списка без записей; записать ожидаемый и фактический результат.</w:t>
      </w:r>
    </w:p>
    <w:p w14:paraId="51D228B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1. Создание карточки пользователя и списка пользователей» и не нарушает структуру проекта.</w:t>
      </w:r>
    </w:p>
    <w:p w14:paraId="066FF1F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6. Записать исходные данные и фактический результат пробы: проверить уникальные </w:t>
      </w:r>
      <w:r w:rsidRPr="00B00281">
        <w:rPr>
          <w:rFonts w:cs="Times New Roman"/>
        </w:rPr>
        <w:t>key</w:t>
      </w:r>
      <w:r w:rsidRPr="00B00281">
        <w:rPr>
          <w:rFonts w:cs="Times New Roman"/>
          <w:lang w:val="ru-RU"/>
        </w:rPr>
        <w:t xml:space="preserve"> и отображение списка без записей.</w:t>
      </w:r>
    </w:p>
    <w:p w14:paraId="0FA20DD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отрисовать карточки двух пользователей из массива объектов.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56F894D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Проверка преподавателя: Проверить уникальные </w:t>
      </w:r>
      <w:r w:rsidRPr="00B00281">
        <w:rPr>
          <w:rFonts w:cs="Times New Roman"/>
        </w:rPr>
        <w:t>key</w:t>
      </w:r>
      <w:r w:rsidRPr="00B00281">
        <w:rPr>
          <w:rFonts w:cs="Times New Roman"/>
          <w:lang w:val="ru-RU"/>
        </w:rPr>
        <w:t xml:space="preserve"> и отображение списка без записей. Попросите студента объяснить, какой именно признак в браузере или терминале подтверждает правильность решения.</w:t>
      </w:r>
    </w:p>
    <w:p w14:paraId="1971EED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lastRenderedPageBreak/>
        <w:t>Результатом практического занятия по теме «Создание карточки пользователя и списка пользователей»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42E5856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Базовый уровень: Отрисовать карточки двух пользователей из массива объектов. Результат оценивается на подготовленном преподавателем наборе данных.</w:t>
      </w:r>
    </w:p>
    <w:p w14:paraId="7A3C8B1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Повышенный уровень: проведите указанную контрольную пробу в изменённых условиях — проверить уникальные </w:t>
      </w:r>
      <w:r w:rsidRPr="00B00281">
        <w:rPr>
          <w:rFonts w:cs="Times New Roman"/>
        </w:rPr>
        <w:t>key</w:t>
      </w:r>
      <w:r w:rsidRPr="00B00281">
        <w:rPr>
          <w:rFonts w:cs="Times New Roman"/>
          <w:lang w:val="ru-RU"/>
        </w:rPr>
        <w:t xml:space="preserve"> и отображение списка без записей. Запишите наблюдение при первом и повторном выполнении.</w:t>
      </w:r>
    </w:p>
    <w:p w14:paraId="7FB047F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«отрисовать карточки двух пользователей из массива объектов» так, чтобы другой обучающийся мог увидеть результат без устной подсказки. Назовите добавленную проверку.</w:t>
      </w:r>
    </w:p>
    <w:p w14:paraId="28C6D14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E57BAA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«отрисовать карточки двух пользователей из массива объектов» и какие данные оно меняет?</w:t>
      </w:r>
    </w:p>
    <w:p w14:paraId="36A0906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Покажите, как удалось проверить уникальные </w:t>
      </w:r>
      <w:r w:rsidRPr="00B00281">
        <w:rPr>
          <w:rFonts w:cs="Times New Roman"/>
        </w:rPr>
        <w:t>key</w:t>
      </w:r>
      <w:r w:rsidRPr="00B00281">
        <w:rPr>
          <w:rFonts w:cs="Times New Roman"/>
          <w:lang w:val="ru-RU"/>
        </w:rPr>
        <w:t xml:space="preserve"> и отображение списка без записей.</w:t>
      </w:r>
    </w:p>
    <w:p w14:paraId="48D0A37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«отрисовать карточки двух пользователей из массива объектов»?</w:t>
      </w:r>
    </w:p>
    <w:p w14:paraId="071B391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Какая ошибка помешает выполнить пробу «проверить уникальные </w:t>
      </w:r>
      <w:r w:rsidRPr="00B00281">
        <w:rPr>
          <w:rFonts w:cs="Times New Roman"/>
        </w:rPr>
        <w:t>key</w:t>
      </w:r>
      <w:r w:rsidRPr="00B00281">
        <w:rPr>
          <w:rFonts w:cs="Times New Roman"/>
          <w:lang w:val="ru-RU"/>
        </w:rPr>
        <w:t xml:space="preserve"> и отображение списка без записей» и как вы отличите её от другого сбоя?</w:t>
      </w:r>
    </w:p>
    <w:p w14:paraId="3A68DCD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«отрисовать карточки двух пользователей из массива объектов»?</w:t>
      </w:r>
    </w:p>
    <w:p w14:paraId="63EC6577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04" w:name="_Toc723"/>
      <w:bookmarkStart w:id="205" w:name="_Toc240967342"/>
      <w:bookmarkStart w:id="206" w:name="_Toc241220669"/>
      <w:bookmarkStart w:id="207" w:name="_Toc241304991"/>
      <w:bookmarkStart w:id="208" w:name="_Toc24157752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2. Использование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children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для универсального блока</w:t>
      </w:r>
      <w:bookmarkEnd w:id="204"/>
      <w:bookmarkEnd w:id="205"/>
      <w:bookmarkEnd w:id="206"/>
      <w:bookmarkEnd w:id="207"/>
      <w:bookmarkEnd w:id="208"/>
    </w:p>
    <w:p w14:paraId="7EFD65C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Передать внутреннее содержимое в универсальный компонент </w:t>
      </w:r>
      <w:r w:rsidRPr="00B00281">
        <w:rPr>
          <w:rFonts w:cs="Times New Roman"/>
        </w:rPr>
        <w:t>Card</w:t>
      </w:r>
      <w:r w:rsidRPr="00B00281">
        <w:rPr>
          <w:rFonts w:cs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5A35DA6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2. Использование </w:t>
      </w:r>
      <w:r w:rsidRPr="00B00281">
        <w:rPr>
          <w:rFonts w:cs="Times New Roman"/>
          <w:color w:val="auto"/>
          <w:szCs w:val="28"/>
        </w:rPr>
        <w:t>children</w:t>
      </w:r>
      <w:r w:rsidRPr="00B00281">
        <w:rPr>
          <w:rFonts w:cs="Times New Roman"/>
          <w:color w:val="auto"/>
          <w:szCs w:val="28"/>
          <w:lang w:val="ru-RU"/>
        </w:rPr>
        <w:t xml:space="preserve"> для универсального блока».</w:t>
      </w:r>
    </w:p>
    <w:p w14:paraId="5F07B4D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45B1BB1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4E63BF3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«передать внутреннее содержимое в универсальный компонент </w:t>
      </w:r>
      <w:r w:rsidRPr="00B00281">
        <w:rPr>
          <w:rFonts w:cs="Times New Roman"/>
        </w:rPr>
        <w:t>Card</w:t>
      </w:r>
      <w:r w:rsidRPr="00B00281">
        <w:rPr>
          <w:rFonts w:cs="Times New Roman"/>
          <w:lang w:val="ru-RU"/>
        </w:rPr>
        <w:t>»; сохранить рабочую копию.</w:t>
      </w:r>
    </w:p>
    <w:p w14:paraId="63AB9AF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Передать внутреннее содержимое в универсальный компонент </w:t>
      </w:r>
      <w:r w:rsidRPr="00B00281">
        <w:rPr>
          <w:rFonts w:cs="Times New Roman"/>
        </w:rPr>
        <w:t>Card</w:t>
      </w:r>
      <w:r w:rsidRPr="00B00281">
        <w:rPr>
          <w:rFonts w:cs="Times New Roman"/>
          <w:lang w:val="ru-RU"/>
        </w:rPr>
        <w:t>.</w:t>
      </w:r>
    </w:p>
    <w:p w14:paraId="4964C47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Показать две карточки с разным содержимым без копирования разметки; записать ожидаемый и фактический результат.</w:t>
      </w:r>
    </w:p>
    <w:p w14:paraId="39D278D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2. Использование </w:t>
      </w:r>
      <w:r w:rsidRPr="00B00281">
        <w:rPr>
          <w:rFonts w:cs="Times New Roman"/>
          <w:color w:val="auto"/>
          <w:szCs w:val="28"/>
        </w:rPr>
        <w:t>children</w:t>
      </w:r>
      <w:r w:rsidRPr="00B00281">
        <w:rPr>
          <w:rFonts w:cs="Times New Roman"/>
          <w:color w:val="auto"/>
          <w:szCs w:val="28"/>
          <w:lang w:val="ru-RU"/>
        </w:rPr>
        <w:t xml:space="preserve"> для универсального блока» и не нарушает структуру проекта.</w:t>
      </w:r>
    </w:p>
    <w:p w14:paraId="5A7318B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показать две карточки с разным содержимым без копирования разметки.</w:t>
      </w:r>
    </w:p>
    <w:p w14:paraId="0C86FB7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передать внутреннее содержимое в универсальный компонент </w:t>
      </w:r>
      <w:r w:rsidRPr="00B00281">
        <w:rPr>
          <w:rFonts w:cs="Times New Roman"/>
        </w:rPr>
        <w:t>Card</w:t>
      </w:r>
      <w:r w:rsidRPr="00B00281">
        <w:rPr>
          <w:rFonts w:cs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3169004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Показать две карточки с разным содержимым без копирования разметки. Попросите студента объяснить, какой именно признак в браузере или терминале подтверждает правильность решения.</w:t>
      </w:r>
    </w:p>
    <w:p w14:paraId="243CA90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lastRenderedPageBreak/>
        <w:t xml:space="preserve">Результатом практического занятия по теме «Использование </w:t>
      </w:r>
      <w:r w:rsidRPr="00B00281">
        <w:rPr>
          <w:rFonts w:cs="Times New Roman"/>
          <w:color w:val="auto"/>
          <w:szCs w:val="28"/>
        </w:rPr>
        <w:t>children</w:t>
      </w:r>
      <w:r w:rsidRPr="00B00281">
        <w:rPr>
          <w:rFonts w:cs="Times New Roman"/>
          <w:color w:val="auto"/>
          <w:szCs w:val="28"/>
          <w:lang w:val="ru-RU"/>
        </w:rPr>
        <w:t xml:space="preserve"> для универсального блока»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462CD6A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Передать внутреннее содержимое в универсальный компонент </w:t>
      </w:r>
      <w:r w:rsidRPr="00B00281">
        <w:rPr>
          <w:rFonts w:cs="Times New Roman"/>
        </w:rPr>
        <w:t>Card</w:t>
      </w:r>
      <w:r w:rsidRPr="00B00281">
        <w:rPr>
          <w:rFonts w:cs="Times New Roman"/>
          <w:lang w:val="ru-RU"/>
        </w:rPr>
        <w:t>. Результат оценивается на подготовленном преподавателем наборе данных.</w:t>
      </w:r>
    </w:p>
    <w:p w14:paraId="413349C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показать две карточки с разным содержимым без копирования разметки. Запишите наблюдение при первом и повторном выполнении.</w:t>
      </w:r>
    </w:p>
    <w:p w14:paraId="67A1A52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«передать внутреннее содержимое в универсальный компонент </w:t>
      </w:r>
      <w:r w:rsidRPr="00B00281">
        <w:rPr>
          <w:rFonts w:cs="Times New Roman"/>
        </w:rPr>
        <w:t>Card</w:t>
      </w:r>
      <w:r w:rsidRPr="00B00281">
        <w:rPr>
          <w:rFonts w:cs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3F4A289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1B048ED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«передать внутреннее содержимое в универсальный компонент </w:t>
      </w:r>
      <w:r w:rsidRPr="00B00281">
        <w:rPr>
          <w:rFonts w:cs="Times New Roman"/>
        </w:rPr>
        <w:t>Card</w:t>
      </w:r>
      <w:r w:rsidRPr="00B00281">
        <w:rPr>
          <w:rFonts w:cs="Times New Roman"/>
          <w:lang w:val="ru-RU"/>
        </w:rPr>
        <w:t>» и какие данные оно меняет?</w:t>
      </w:r>
    </w:p>
    <w:p w14:paraId="18E7868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показать две карточки с разным содержимым без копирования разметки.</w:t>
      </w:r>
    </w:p>
    <w:p w14:paraId="051F942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«передать внутреннее содержимое в универсальный компонент </w:t>
      </w:r>
      <w:r w:rsidRPr="00B00281">
        <w:rPr>
          <w:rFonts w:cs="Times New Roman"/>
        </w:rPr>
        <w:t>Card</w:t>
      </w:r>
      <w:r w:rsidRPr="00B00281">
        <w:rPr>
          <w:rFonts w:cs="Times New Roman"/>
          <w:lang w:val="ru-RU"/>
        </w:rPr>
        <w:t>»?</w:t>
      </w:r>
    </w:p>
    <w:p w14:paraId="2784344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«показать две карточки с разным содержимым без копирования разметки» и как вы отличите её от другого сбоя?</w:t>
      </w:r>
    </w:p>
    <w:p w14:paraId="15D5540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«передать внутреннее содержимое в универсальный компонент </w:t>
      </w:r>
      <w:r w:rsidRPr="00B00281">
        <w:rPr>
          <w:rFonts w:cs="Times New Roman"/>
        </w:rPr>
        <w:t>Card</w:t>
      </w:r>
      <w:r w:rsidRPr="00B00281">
        <w:rPr>
          <w:rFonts w:cs="Times New Roman"/>
          <w:lang w:val="ru-RU"/>
        </w:rPr>
        <w:t>»?</w:t>
      </w:r>
    </w:p>
    <w:p w14:paraId="3405E6D7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09" w:name="_Toc7292"/>
      <w:bookmarkStart w:id="210" w:name="_Toc240967343"/>
      <w:bookmarkStart w:id="211" w:name="_Toc241220670"/>
      <w:bookmarkStart w:id="212" w:name="_Toc241304992"/>
      <w:bookmarkStart w:id="213" w:name="_Toc24157752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Практическое занятие 3. Реализация счетчика, переключателя и списка задач</w:t>
      </w:r>
      <w:bookmarkEnd w:id="209"/>
      <w:bookmarkEnd w:id="210"/>
      <w:bookmarkEnd w:id="211"/>
      <w:bookmarkEnd w:id="212"/>
      <w:bookmarkEnd w:id="213"/>
    </w:p>
    <w:p w14:paraId="61758C7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Реализовать счётчик, переключатель и список задач. К концу занятия студент предъявляет исходный файл и демонстрирует завершённый пользовательский сценарий.</w:t>
      </w:r>
    </w:p>
    <w:p w14:paraId="759A7A3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3. Реализация счетчика, переключателя и списка задач».</w:t>
      </w:r>
    </w:p>
    <w:p w14:paraId="424F404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7562F6A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09E653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«реализовать счётчик, переключатель и список задач»; сохранить рабочую копию.</w:t>
      </w:r>
    </w:p>
    <w:p w14:paraId="079D364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Реализовать счётчик, переключатель и список задач.</w:t>
      </w:r>
    </w:p>
    <w:p w14:paraId="35376F0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Проверить повторное нажатие, удаление элемента и отсутствие мутации массива; записать ожидаемый и фактический результат.</w:t>
      </w:r>
    </w:p>
    <w:p w14:paraId="2AAA117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3. Реализация счетчика, переключателя и списка задач» и не нарушает структуру проекта.</w:t>
      </w:r>
    </w:p>
    <w:p w14:paraId="596DD4F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проверить повторное нажатие, удаление элемента и отсутствие мутации массива.</w:t>
      </w:r>
    </w:p>
    <w:p w14:paraId="6590829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реализовать счётчик, переключатель и список задач.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73EEB9C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Проверить повторное нажатие, удаление элемента и отсутствие мутации массива. Попросите студента объяснить, какой именно признак в браузере или терминале подтверждает правильность решения.</w:t>
      </w:r>
    </w:p>
    <w:p w14:paraId="285A598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lastRenderedPageBreak/>
        <w:t>Результатом практического занятия по теме «Реализация счетчика, переключателя и списка задач»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2D29F75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Базовый уровень: Реализовать счётчик, переключатель и список задач. Результат оценивается на подготовленном преподавателем наборе данных.</w:t>
      </w:r>
    </w:p>
    <w:p w14:paraId="3E02E09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проверить повторное нажатие, удаление элемента и отсутствие мутации массива. Запишите наблюдение при первом и повторном выполнении.</w:t>
      </w:r>
    </w:p>
    <w:p w14:paraId="0F6F7AE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«реализовать счётчик, переключатель и список задач» так, чтобы другой обучающийся мог увидеть результат без устной подсказки. Назовите добавленную проверку.</w:t>
      </w:r>
    </w:p>
    <w:p w14:paraId="42CA5BD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83206D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«реализовать счётчик, переключатель и список задач» и какие данные оно меняет?</w:t>
      </w:r>
    </w:p>
    <w:p w14:paraId="623E629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проверить повторное нажатие, удаление элемента и отсутствие мутации массива.</w:t>
      </w:r>
    </w:p>
    <w:p w14:paraId="0E5922E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«реализовать счётчик, переключатель и список задач»?</w:t>
      </w:r>
    </w:p>
    <w:p w14:paraId="0C9DE9C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«проверить повторное нажатие, удаление элемента и отсутствие мутации массива» и как вы отличите её от другого сбоя?</w:t>
      </w:r>
    </w:p>
    <w:p w14:paraId="211DCDD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«реализовать счётчик, переключатель и список задач»?</w:t>
      </w:r>
    </w:p>
    <w:p w14:paraId="0F6F399B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14" w:name="_Toc3506"/>
      <w:bookmarkStart w:id="215" w:name="_Toc240967344"/>
      <w:bookmarkStart w:id="216" w:name="_Toc241220671"/>
      <w:bookmarkStart w:id="217" w:name="_Toc241304993"/>
      <w:bookmarkStart w:id="218" w:name="_Toc24157752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Практическое занятие 4. Создание прототипа корзины товаров</w:t>
      </w:r>
      <w:bookmarkEnd w:id="214"/>
      <w:bookmarkEnd w:id="215"/>
      <w:bookmarkEnd w:id="216"/>
      <w:bookmarkEnd w:id="217"/>
      <w:bookmarkEnd w:id="218"/>
    </w:p>
    <w:p w14:paraId="3901AA2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Добавить и удалить товар из учебной корзины. К концу занятия студент предъявляет исходный файл и демонстрирует завершённый пользовательский сценарий.</w:t>
      </w:r>
    </w:p>
    <w:p w14:paraId="0FE87E0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4. Создание прототипа корзины товаров».</w:t>
      </w:r>
    </w:p>
    <w:p w14:paraId="65374AF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1544256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25B85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«добавить и удалить товар из учебной корзины»; сохранить рабочую копию.</w:t>
      </w:r>
    </w:p>
    <w:p w14:paraId="3C2EE1E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Добавить и удалить товар из учебной корзины.</w:t>
      </w:r>
    </w:p>
    <w:p w14:paraId="6D9DCD0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Пересчитать итог после изменения количества и для пустой корзины; записать ожидаемый и фактический результат.</w:t>
      </w:r>
    </w:p>
    <w:p w14:paraId="59CEC15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4. Создание прототипа корзины товаров» и не нарушает структуру проекта.</w:t>
      </w:r>
    </w:p>
    <w:p w14:paraId="6BDCB52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пересчитать итог после изменения количества и для пустой корзины.</w:t>
      </w:r>
    </w:p>
    <w:p w14:paraId="0D1F2F2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добавить и удалить товар из учебной корзины.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060C0D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Пересчитать итог после изменения количества и для пустой корзины. Попросите студента объяснить, какой именно признак в браузере или терминале подтверждает правильность решения.</w:t>
      </w:r>
    </w:p>
    <w:p w14:paraId="1AD1B6A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«Создание прототипа корзины товаров» должен стать запускаемый фрагмент приложения. В </w:t>
      </w:r>
      <w:r w:rsidRPr="00B00281">
        <w:rPr>
          <w:rFonts w:cs="Times New Roman"/>
          <w:color w:val="auto"/>
          <w:szCs w:val="28"/>
          <w:lang w:val="ru-RU"/>
        </w:rPr>
        <w:lastRenderedPageBreak/>
        <w:t>выводе студент фиксирует реализованный сценарий, одну возникшую проблему способ ее диагностики и способ устранения.</w:t>
      </w:r>
    </w:p>
    <w:p w14:paraId="7A588B9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Базовый уровень: Добавить и удалить товар из учебной корзины. Результат оценивается на подготовленном преподавателем наборе данных.</w:t>
      </w:r>
    </w:p>
    <w:p w14:paraId="31EF27A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пересчитать итог после изменения количества и для пустой корзины. Запишите наблюдение при первом и повторном выполнении.</w:t>
      </w:r>
    </w:p>
    <w:p w14:paraId="3ED1BDD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«добавить и удалить товар из учебной корзины» так, чтобы другой обучающийся мог увидеть результат без устной подсказки. Назовите добавленную проверку.</w:t>
      </w:r>
    </w:p>
    <w:p w14:paraId="0F6C981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541403B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«добавить и удалить товар из учебной корзины» и какие данные оно меняет?</w:t>
      </w:r>
    </w:p>
    <w:p w14:paraId="1EDFA7B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пересчитать итог после изменения количества и для пустой корзины.</w:t>
      </w:r>
    </w:p>
    <w:p w14:paraId="0532440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«добавить и удалить товар из учебной корзины»?</w:t>
      </w:r>
    </w:p>
    <w:p w14:paraId="746919A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«пересчитать итог после изменения количества и для пустой корзины» и как вы отличите её от другого сбоя?</w:t>
      </w:r>
    </w:p>
    <w:p w14:paraId="7F0B378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«добавить и удалить товар из учебной корзины»?</w:t>
      </w:r>
    </w:p>
    <w:p w14:paraId="6C5EE221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19" w:name="_Toc7596"/>
      <w:bookmarkStart w:id="220" w:name="_Toc4375"/>
      <w:bookmarkStart w:id="221" w:name="_Toc240967345"/>
      <w:bookmarkStart w:id="222" w:name="_Toc241220672"/>
      <w:bookmarkStart w:id="223" w:name="_Toc241304994"/>
      <w:bookmarkStart w:id="224" w:name="_Toc24157752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3.2.3. Лабораторные работы модуля</w:t>
      </w:r>
      <w:bookmarkEnd w:id="219"/>
      <w:bookmarkEnd w:id="220"/>
      <w:bookmarkEnd w:id="221"/>
      <w:bookmarkEnd w:id="222"/>
      <w:bookmarkEnd w:id="223"/>
      <w:bookmarkEnd w:id="224"/>
    </w:p>
    <w:p w14:paraId="0F15F7F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 лабораторной работе студент реализует набор повторно используемых карточек, организует передачу данных и показывает, как пользовательское действие меняет отображаемое состояние без прямой мутации.</w:t>
      </w:r>
    </w:p>
    <w:p w14:paraId="58D66877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25" w:name="_Toc10334"/>
      <w:bookmarkStart w:id="226" w:name="_Toc240967346"/>
      <w:bookmarkStart w:id="227" w:name="_Toc241220673"/>
      <w:bookmarkStart w:id="228" w:name="_Toc241304995"/>
      <w:bookmarkStart w:id="229" w:name="_Toc24157752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Лабораторная работа 1. Передача данных через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Props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в списке карточек</w:t>
      </w:r>
      <w:bookmarkEnd w:id="225"/>
      <w:bookmarkEnd w:id="226"/>
      <w:bookmarkEnd w:id="227"/>
      <w:bookmarkEnd w:id="228"/>
      <w:bookmarkEnd w:id="229"/>
    </w:p>
    <w:p w14:paraId="34727DB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«передача данных через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списке карточек».</w:t>
      </w:r>
    </w:p>
    <w:p w14:paraId="274E93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«Передача данных через </w:t>
      </w:r>
      <w:r w:rsidRPr="00B00281">
        <w:rPr>
          <w:rFonts w:cs="Times New Roman"/>
          <w:color w:val="auto"/>
          <w:szCs w:val="28"/>
        </w:rPr>
        <w:t>Props</w:t>
      </w:r>
      <w:r w:rsidRPr="00B00281">
        <w:rPr>
          <w:rFonts w:cs="Times New Roman"/>
          <w:color w:val="auto"/>
          <w:szCs w:val="28"/>
          <w:lang w:val="ru-RU"/>
        </w:rPr>
        <w:t xml:space="preserve"> в списке карточек»,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0C852447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Создайте массив товаров и компонент карточки, передающий название и цену через </w:t>
      </w:r>
      <w:r w:rsidRPr="00B00281">
        <w:rPr>
          <w:rFonts w:cs="Times New Roman"/>
          <w:color w:val="auto"/>
        </w:rPr>
        <w:t>props</w:t>
      </w:r>
      <w:r w:rsidRPr="00B00281">
        <w:rPr>
          <w:rFonts w:cs="Times New Roman"/>
          <w:color w:val="auto"/>
          <w:lang w:val="ru-RU"/>
        </w:rPr>
        <w:t>.</w:t>
      </w:r>
    </w:p>
    <w:p w14:paraId="6ACD80FF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Покажите три карточки с разными данными и состояние пустого массива. Используйте общие критерии раздела 3 и приложите проект и краткий отчет.</w:t>
      </w:r>
    </w:p>
    <w:p w14:paraId="68DAA23B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Вопросы к защите работы «Передача данных через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 xml:space="preserve"> в списке карточек»: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268EAB58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4A5016C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Задайте три товара с уникальными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, названием, ценой и описанием; один товар сделайте временно недоступным.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7D859E0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Пошаговая реализация. Создайте </w:t>
      </w:r>
      <w:r w:rsidRPr="00B00281">
        <w:rPr>
          <w:rFonts w:cs="Times New Roman"/>
          <w:color w:val="auto"/>
        </w:rPr>
        <w:t>ProductCard</w:t>
      </w:r>
      <w:r w:rsidRPr="00B00281">
        <w:rPr>
          <w:rFonts w:cs="Times New Roman"/>
          <w:color w:val="auto"/>
          <w:lang w:val="ru-RU"/>
        </w:rPr>
        <w:t xml:space="preserve">, принимающий </w:t>
      </w:r>
      <w:r w:rsidRPr="00B00281">
        <w:rPr>
          <w:rFonts w:cs="Times New Roman"/>
          <w:color w:val="auto"/>
        </w:rPr>
        <w:t>product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onAdd</w:t>
      </w:r>
      <w:r w:rsidRPr="00B00281">
        <w:rPr>
          <w:rFonts w:cs="Times New Roman"/>
          <w:color w:val="auto"/>
          <w:lang w:val="ru-RU"/>
        </w:rPr>
        <w:t>; в родителе сформируйте список и передайте обработчик добавления.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0A0CBAC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Контрольные пробы. У каждой карточки должны выводиться правильные данные, а кнопка недоступного товара — быть заблокирована; проверьте пустой каталог.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5653EC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Разбор ошибки. Если все кнопки работают одинаково, проверьте передачу объекта товара в обратный вызов и отсутствие вызова обработчика прямо во время рендера.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382628C4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Типизируйте структуру товара через </w:t>
      </w:r>
      <w:r w:rsidRPr="00B00281">
        <w:rPr>
          <w:rFonts w:cs="Times New Roman"/>
          <w:color w:val="auto"/>
        </w:rPr>
        <w:t>TypeScript</w:t>
      </w:r>
      <w:r w:rsidRPr="00B00281">
        <w:rPr>
          <w:rFonts w:cs="Times New Roman"/>
          <w:color w:val="auto"/>
          <w:lang w:val="ru-RU"/>
        </w:rPr>
        <w:t xml:space="preserve">, если группа изучала </w:t>
      </w:r>
      <w:r w:rsidRPr="00B00281">
        <w:rPr>
          <w:rFonts w:cs="Times New Roman"/>
          <w:color w:val="auto"/>
        </w:rPr>
        <w:t>TS</w:t>
      </w:r>
      <w:r w:rsidRPr="00B00281">
        <w:rPr>
          <w:rFonts w:cs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2AF6C431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2 — Пример компонента ProductCard и добавления товара</w:t>
      </w:r>
    </w:p>
    <w:p w14:paraId="57D14F3C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function ProductCard({ product, onAdd }) {</w:t>
      </w:r>
    </w:p>
    <w:p w14:paraId="13D99CE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return (</w:t>
      </w:r>
    </w:p>
    <w:p w14:paraId="1E65C15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&lt;article className="card"&gt;</w:t>
      </w:r>
    </w:p>
    <w:p w14:paraId="40B6AB2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&lt;h3&gt;{product.title}&lt;/h3&gt;</w:t>
      </w:r>
    </w:p>
    <w:p w14:paraId="3AD1BA4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&lt;p&gt;{product.price} руб.&lt;/p&gt;</w:t>
      </w:r>
    </w:p>
    <w:p w14:paraId="1AE358C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&lt;button onClick={() =&gt; onAdd(product)}&gt;Добавить&lt;/button&gt;</w:t>
      </w:r>
    </w:p>
    <w:p w14:paraId="1ED2C71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&lt;/article&gt;</w:t>
      </w:r>
    </w:p>
    <w:p w14:paraId="172C27D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);</w:t>
      </w:r>
    </w:p>
    <w:p w14:paraId="1401AB0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}</w:t>
      </w:r>
    </w:p>
    <w:p w14:paraId="1F0A839C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7167B24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function App() {</w:t>
      </w:r>
    </w:p>
    <w:p w14:paraId="322EB63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lastRenderedPageBreak/>
        <w:t xml:space="preserve">  const [cart, setCart] = useState([]);</w:t>
      </w:r>
    </w:p>
    <w:p w14:paraId="4510476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const addToCart = (product) =&gt; setCart((items) =&gt; [...items, product]);</w:t>
      </w:r>
    </w:p>
    <w:p w14:paraId="1C8FE67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return &lt;ProductCard product={{ title: 'Курс React', price: 1200 }} onAdd={addToCart} /&gt;;</w:t>
      </w:r>
    </w:p>
    <w:p w14:paraId="5789A8AA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  <w:lang w:val="ru-RU"/>
        </w:rPr>
        <w:t>}</w:t>
      </w:r>
    </w:p>
    <w:p w14:paraId="5718737F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6013C4FF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30" w:name="_Toc26647"/>
      <w:bookmarkStart w:id="231" w:name="_Toc240967347"/>
      <w:bookmarkStart w:id="232" w:name="_Toc241220674"/>
      <w:bookmarkStart w:id="233" w:name="_Toc241304996"/>
      <w:bookmarkStart w:id="234" w:name="_Toc24157752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Лабораторная работа 2. Управление состоянием с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useState</w:t>
      </w:r>
      <w:bookmarkEnd w:id="230"/>
      <w:bookmarkEnd w:id="231"/>
      <w:bookmarkEnd w:id="232"/>
      <w:bookmarkEnd w:id="233"/>
      <w:bookmarkEnd w:id="234"/>
    </w:p>
    <w:p w14:paraId="7179601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«управление состоянием с </w:t>
      </w:r>
      <w:r w:rsidRPr="00B00281">
        <w:rPr>
          <w:rFonts w:eastAsia="Times New Roman" w:cs="Times New Roman"/>
          <w:color w:val="auto"/>
          <w:szCs w:val="28"/>
        </w:rPr>
        <w:t>usestate</w:t>
      </w:r>
      <w:r w:rsidRPr="00B00281">
        <w:rPr>
          <w:rFonts w:eastAsia="Times New Roman" w:cs="Times New Roman"/>
          <w:color w:val="auto"/>
          <w:szCs w:val="28"/>
          <w:lang w:val="ru-RU"/>
        </w:rPr>
        <w:t>».</w:t>
      </w:r>
    </w:p>
    <w:p w14:paraId="58697E4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«Управление состоянием с </w:t>
      </w:r>
      <w:r w:rsidRPr="00B00281">
        <w:rPr>
          <w:rFonts w:cs="Times New Roman"/>
          <w:color w:val="auto"/>
          <w:szCs w:val="28"/>
        </w:rPr>
        <w:t>useState</w:t>
      </w:r>
      <w:r w:rsidRPr="00B00281">
        <w:rPr>
          <w:rFonts w:cs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621E046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Добавьте счетчик или переключатель статуса через </w:t>
      </w:r>
      <w:r w:rsidRPr="00B00281">
        <w:rPr>
          <w:rFonts w:cs="Times New Roman"/>
          <w:color w:val="auto"/>
        </w:rPr>
        <w:t>useState</w:t>
      </w:r>
      <w:r w:rsidRPr="00B00281">
        <w:rPr>
          <w:rFonts w:cs="Times New Roman"/>
          <w:color w:val="auto"/>
          <w:lang w:val="ru-RU"/>
        </w:rPr>
        <w:t xml:space="preserve"> без прямого изменения переменной.</w:t>
      </w:r>
    </w:p>
    <w:p w14:paraId="349B5CAD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начальное состояние и два последовательных нажатия; объясните обновление интерфейса. Используйте общие критерии раздела 3 и приложите проект и краткий отчет.</w:t>
      </w:r>
    </w:p>
    <w:p w14:paraId="473F2559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Вопросы к защите работы «Управление состоянием с </w:t>
      </w:r>
      <w:r w:rsidRPr="00B00281">
        <w:rPr>
          <w:rFonts w:cs="Times New Roman"/>
        </w:rPr>
        <w:t>useState</w:t>
      </w:r>
      <w:r w:rsidRPr="00B00281">
        <w:rPr>
          <w:rFonts w:cs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5C88B2A1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0339A88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Начальное значение счетчика — 0; разрешенный диапазон — от 0 до 5 включительно.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602F4F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Пошаговая реализация. Реализуйте кнопки прибавления, уменьшения и сброса через </w:t>
      </w:r>
      <w:r w:rsidRPr="00B00281">
        <w:rPr>
          <w:rFonts w:cs="Times New Roman"/>
          <w:color w:val="auto"/>
        </w:rPr>
        <w:t>useState</w:t>
      </w:r>
      <w:r w:rsidRPr="00B00281">
        <w:rPr>
          <w:rFonts w:cs="Times New Roman"/>
          <w:color w:val="auto"/>
          <w:lang w:val="ru-RU"/>
        </w:rPr>
        <w:t xml:space="preserve"> с функциональным обновлением там, где следующий результат зависит от предыдущего.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A7BC0B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Контрольные пробы. Нажмите «плюс» шесть раз и «минус» после сброса: состояние не должно выходить за пределы диапазона.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89CB39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значение иногда пропускает обновления при быстрых действиях, сравните </w:t>
      </w:r>
      <w:r w:rsidRPr="00B00281">
        <w:rPr>
          <w:rFonts w:cs="Times New Roman"/>
          <w:color w:val="auto"/>
        </w:rPr>
        <w:t>setCount</w:t>
      </w:r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count</w:t>
      </w:r>
      <w:r w:rsidRPr="00B00281">
        <w:rPr>
          <w:rFonts w:cs="Times New Roman"/>
          <w:color w:val="auto"/>
          <w:lang w:val="ru-RU"/>
        </w:rPr>
        <w:t xml:space="preserve"> + 1) и функциональную форму </w:t>
      </w:r>
      <w:r w:rsidRPr="00B00281">
        <w:rPr>
          <w:rFonts w:cs="Times New Roman"/>
          <w:color w:val="auto"/>
        </w:rPr>
        <w:t>setCount</w:t>
      </w:r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prev</w:t>
      </w:r>
      <w:r w:rsidRPr="00B00281">
        <w:rPr>
          <w:rFonts w:cs="Times New Roman"/>
          <w:color w:val="auto"/>
          <w:lang w:val="ru-RU"/>
        </w:rPr>
        <w:t xml:space="preserve"> =&gt; </w:t>
      </w:r>
      <w:r w:rsidRPr="00B00281">
        <w:rPr>
          <w:rFonts w:cs="Times New Roman"/>
          <w:color w:val="auto"/>
        </w:rPr>
        <w:t>prev</w:t>
      </w:r>
      <w:r w:rsidRPr="00B00281">
        <w:rPr>
          <w:rFonts w:cs="Times New Roman"/>
          <w:color w:val="auto"/>
          <w:lang w:val="ru-RU"/>
        </w:rPr>
        <w:t xml:space="preserve"> + 1).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EA2D83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Покажите подсказку о достижении границы и отключите соответствующую кнопку.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84E65F7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35" w:name="_Toc6767"/>
      <w:bookmarkStart w:id="236" w:name="_Toc240967348"/>
      <w:bookmarkStart w:id="237" w:name="_Toc241220675"/>
      <w:bookmarkStart w:id="238" w:name="_Toc241304997"/>
      <w:bookmarkStart w:id="239" w:name="_Toc24157752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3. Поднятие состояния в фильтруемом списке</w:t>
      </w:r>
      <w:bookmarkEnd w:id="235"/>
      <w:bookmarkEnd w:id="236"/>
      <w:bookmarkEnd w:id="237"/>
      <w:bookmarkEnd w:id="238"/>
      <w:bookmarkEnd w:id="239"/>
    </w:p>
    <w:p w14:paraId="02AA8B6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«поднятие состояния в фильтруемом списке».</w:t>
      </w:r>
    </w:p>
    <w:p w14:paraId="63B38E2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«Поднятие состояния в фильтруемом списке»,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7A60E819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Задание: Вынесите поле поиска в отдельный компонент, храните фильтр в общем родителе и передайте обратный вызов.</w:t>
      </w:r>
    </w:p>
    <w:p w14:paraId="72B502F0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Покажите совпадения, отсутствие результатов и сброс поиска. Используйте общие критерии раздела 3 и приложите проект и краткий отчет.</w:t>
      </w:r>
    </w:p>
    <w:p w14:paraId="253E94C5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«Поднятие состояния в фильтруемом списке»: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CDE0C7A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1D91860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Создайте список из пяти курсов; у двух названий должен быть общий фрагмент, например «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».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72CF8EF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Храните строку поиска в родителе, передайте ее в </w:t>
      </w:r>
      <w:r w:rsidRPr="00B00281">
        <w:rPr>
          <w:rFonts w:cs="Times New Roman"/>
          <w:color w:val="auto"/>
        </w:rPr>
        <w:t>SearchBar</w:t>
      </w:r>
      <w:r w:rsidRPr="00B00281">
        <w:rPr>
          <w:rFonts w:cs="Times New Roman"/>
          <w:color w:val="auto"/>
          <w:lang w:val="ru-RU"/>
        </w:rPr>
        <w:t xml:space="preserve"> как </w:t>
      </w:r>
      <w:r w:rsidRPr="00B00281">
        <w:rPr>
          <w:rFonts w:cs="Times New Roman"/>
          <w:color w:val="auto"/>
        </w:rPr>
        <w:t>value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onChange</w:t>
      </w:r>
      <w:r w:rsidRPr="00B00281">
        <w:rPr>
          <w:rFonts w:cs="Times New Roman"/>
          <w:color w:val="auto"/>
          <w:lang w:val="ru-RU"/>
        </w:rPr>
        <w:t xml:space="preserve">, а в </w:t>
      </w:r>
      <w:r w:rsidRPr="00B00281">
        <w:rPr>
          <w:rFonts w:cs="Times New Roman"/>
          <w:color w:val="auto"/>
        </w:rPr>
        <w:t>CourseList</w:t>
      </w:r>
      <w:r w:rsidRPr="00B00281">
        <w:rPr>
          <w:rFonts w:cs="Times New Roman"/>
          <w:color w:val="auto"/>
          <w:lang w:val="ru-RU"/>
        </w:rPr>
        <w:t xml:space="preserve"> — уже отфильтрованный массив.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1FAD4E9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Проверьте поиск без учета регистра, очистку поля и запрос, который не совпадает ни с одним названием.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56AC9FD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Разбор ошибки. При отсутствии реакции на ввод проверьте, где хранится состояние и передан ли дочернему компоненту обратный вызов.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377CE2A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Добавьте выбор категории без дублирования источника данных в двух компонентах.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D1021EB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40" w:name="_Toc15378"/>
      <w:bookmarkStart w:id="241" w:name="_Toc240967349"/>
      <w:bookmarkStart w:id="242" w:name="_Toc241220676"/>
      <w:bookmarkStart w:id="243" w:name="_Toc241304998"/>
      <w:bookmarkStart w:id="244" w:name="_Toc24157752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4. Комплексное приложение «Корзина товаров»</w:t>
      </w:r>
      <w:bookmarkEnd w:id="240"/>
      <w:bookmarkEnd w:id="241"/>
      <w:bookmarkEnd w:id="242"/>
      <w:bookmarkEnd w:id="243"/>
      <w:bookmarkEnd w:id="244"/>
    </w:p>
    <w:p w14:paraId="7EF21AD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«комплексное приложение «корзина товаров»».</w:t>
      </w:r>
    </w:p>
    <w:p w14:paraId="28FDC96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«Комплексное приложение Корзина товаров»,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2B257ADF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Задание: Реализуйте добавление товара в корзину, изменение количества, удаление и пересчет суммы.</w:t>
      </w:r>
    </w:p>
    <w:p w14:paraId="57E784CB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два товара, удаление последнего и итоговую сумму для пустой корзины. Используйте общие критерии раздела 3 и приложите проект и краткий отчет.</w:t>
      </w:r>
    </w:p>
    <w:p w14:paraId="67DE3A08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«Комплексное приложение «Корзина товаров»»: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53654063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6E63FCF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Возьмите четыре товара с разными ценами и стабильными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; корзина в начале пуста.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0CED6CC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Храните позиции в состоянии, добавляйте товар по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, изменяйте количество, удаляйте позицию и рассчитывайте сумму через </w:t>
      </w:r>
      <w:r w:rsidRPr="00B00281">
        <w:rPr>
          <w:rFonts w:cs="Times New Roman"/>
          <w:color w:val="auto"/>
        </w:rPr>
        <w:t>reduce</w:t>
      </w:r>
      <w:r w:rsidRPr="00B00281">
        <w:rPr>
          <w:rFonts w:cs="Times New Roman"/>
          <w:color w:val="auto"/>
          <w:lang w:val="ru-RU"/>
        </w:rPr>
        <w:t>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0B71B88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Проверьте два экземпляра одного товара, удаление последней позиции и сумму при пустой корзине.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4C0BE0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Разбор ошибки. При неверной сумме проверьте тип цены и отсутствие мутации исходного массива при изменении количества.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1147DC9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Добавьте расчет скидки 10% для суммы выше заданного порога и поясните порядок вычислений.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0CE6DEA8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45" w:name="_Toc17815"/>
      <w:bookmarkStart w:id="246" w:name="_Toc22769"/>
      <w:bookmarkStart w:id="247" w:name="_Toc240967350"/>
      <w:bookmarkStart w:id="248" w:name="_Toc241220677"/>
      <w:bookmarkStart w:id="249" w:name="_Toc241304999"/>
      <w:bookmarkStart w:id="250" w:name="_Toc24157752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3.2.4. Самостоятельная работа по модулю</w:t>
      </w:r>
      <w:bookmarkEnd w:id="245"/>
      <w:bookmarkEnd w:id="246"/>
      <w:bookmarkEnd w:id="247"/>
      <w:bookmarkEnd w:id="248"/>
      <w:bookmarkEnd w:id="249"/>
      <w:bookmarkEnd w:id="250"/>
    </w:p>
    <w:p w14:paraId="0FF89D4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Для закрепления студент должен нарисовать дерево компонентов своего проекта, отметить владельца каждого значения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state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обосновать, какие свойства передаются дочерним компонентам.</w:t>
      </w:r>
    </w:p>
    <w:p w14:paraId="4FB6D39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Перечень заданий самостоятельной работы:</w:t>
      </w:r>
    </w:p>
    <w:p w14:paraId="33DFE1B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Составить схему иерархии компонентов</w:t>
      </w:r>
    </w:p>
    <w:p w14:paraId="2EE2A9C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Решить 10 упражнений на </w:t>
      </w:r>
      <w:r w:rsidRPr="00B00281">
        <w:rPr>
          <w:rFonts w:eastAsia="Times New Roman" w:cs="Times New Roman"/>
          <w:color w:val="auto"/>
          <w:szCs w:val="28"/>
        </w:rPr>
        <w:t>useState</w:t>
      </w:r>
    </w:p>
    <w:p w14:paraId="48982D0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Подготовить таблицу «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vs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>»</w:t>
      </w:r>
    </w:p>
    <w:p w14:paraId="110366E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Доработать корзину: добавить итоговую сумму и удаление товара</w:t>
      </w:r>
    </w:p>
    <w:p w14:paraId="4A8FF9E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1072ACB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1A57EEB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3A6E02A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29698E0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517A5A9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5DF2279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2DE6032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Мини-тест по модулю:</w:t>
      </w:r>
    </w:p>
    <w:p w14:paraId="6C12EE1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Чем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отличаются от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для каких задач применяется каждый механизм?</w:t>
      </w:r>
    </w:p>
    <w:p w14:paraId="2D43DD4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Почему данные обычно передаются от родительского компонента к дочернему?</w:t>
      </w:r>
    </w:p>
    <w:p w14:paraId="1F8D34E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3. Как правильно обновлять значение, созданное с помощью </w:t>
      </w:r>
      <w:r w:rsidRPr="00B00281">
        <w:rPr>
          <w:rFonts w:eastAsia="Times New Roman" w:cs="Times New Roman"/>
          <w:color w:val="auto"/>
          <w:szCs w:val="28"/>
        </w:rPr>
        <w:t>useState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0734482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Почему прямое изменение объекта или массива в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считается ошибочным подходом?</w:t>
      </w:r>
    </w:p>
    <w:p w14:paraId="7BC0FB1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Как передать обработчик события из родительского компонента в дочерний?</w:t>
      </w:r>
    </w:p>
    <w:p w14:paraId="356ED73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Для чего нужен ключ </w:t>
      </w:r>
      <w:r w:rsidRPr="00B00281">
        <w:rPr>
          <w:rFonts w:eastAsia="Times New Roman" w:cs="Times New Roman"/>
          <w:color w:val="auto"/>
          <w:szCs w:val="28"/>
        </w:rPr>
        <w:t>key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при выводе массива компонентов?</w:t>
      </w:r>
    </w:p>
    <w:p w14:paraId="7844061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7. Когда имеет смысл вынести повторяющийся интерфейс в отдельный компонент?</w:t>
      </w:r>
    </w:p>
    <w:p w14:paraId="64AB874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8. Как определить, какие данные должны храниться локально, а какие передаваться через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2370F19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9. Какие проблемы возникают при слишком глубокой передаче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через дерево компонентов?</w:t>
      </w:r>
    </w:p>
    <w:p w14:paraId="3EF0853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Приведите пример интерфейса, в котором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изменяется в результате действия пользователя.</w:t>
      </w:r>
    </w:p>
    <w:p w14:paraId="2C348A7E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251" w:name="_Toc21615"/>
      <w:bookmarkStart w:id="252" w:name="_Toc32274"/>
      <w:bookmarkStart w:id="253" w:name="_Toc240967351"/>
      <w:bookmarkStart w:id="254" w:name="_Toc241220678"/>
      <w:bookmarkStart w:id="255" w:name="_Toc241305000"/>
      <w:bookmarkStart w:id="256" w:name="_Toc241577529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3.3. МОДУЛЬ 3. ОБРАБОТКА СОБЫТИЙ, ХУКИ ЖИЗНЕННОГО ЦИКЛА И ЭФФЕКТЫ</w:t>
      </w:r>
      <w:bookmarkEnd w:id="251"/>
      <w:bookmarkEnd w:id="252"/>
      <w:bookmarkEnd w:id="253"/>
      <w:bookmarkEnd w:id="254"/>
      <w:bookmarkEnd w:id="255"/>
      <w:bookmarkEnd w:id="256"/>
    </w:p>
    <w:p w14:paraId="76B1DDF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модуля — сформировать навыки работы с пользовательскими событиями, эффектами, асинхронными запросами и состояниями загрузки.</w:t>
      </w:r>
    </w:p>
    <w:p w14:paraId="209E011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 этом модуле учебная задача связывает событие пользователя, асинхронный запрос и отображаемое состояние. Студент должен показать состояния загрузки, успешного ответа и ошибки, а также очистить подписку или таймер при необходимости.</w:t>
      </w:r>
    </w:p>
    <w:p w14:paraId="689B87AB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57" w:name="_Toc18645"/>
      <w:bookmarkStart w:id="258" w:name="_Toc420"/>
      <w:bookmarkStart w:id="259" w:name="_Toc240967352"/>
      <w:bookmarkStart w:id="260" w:name="_Toc241220679"/>
      <w:bookmarkStart w:id="261" w:name="_Toc241305001"/>
      <w:bookmarkStart w:id="262" w:name="_Toc24157753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Планируемые результаты освоения модуля</w:t>
      </w:r>
      <w:bookmarkEnd w:id="257"/>
      <w:bookmarkEnd w:id="258"/>
      <w:bookmarkEnd w:id="259"/>
      <w:bookmarkEnd w:id="260"/>
      <w:bookmarkEnd w:id="261"/>
      <w:bookmarkEnd w:id="262"/>
    </w:p>
    <w:p w14:paraId="31B0A88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/>
          <w:color w:val="auto"/>
          <w:szCs w:val="28"/>
        </w:rPr>
        <w:t>Synthetic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Events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dependencies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cleanup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fetch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613F059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49C70A1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73DAD4B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2D1F71C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2A5DD975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63" w:name="_Toc6395"/>
      <w:bookmarkStart w:id="264" w:name="_Toc27020"/>
      <w:bookmarkStart w:id="265" w:name="_Toc240967353"/>
      <w:bookmarkStart w:id="266" w:name="_Toc241220680"/>
      <w:bookmarkStart w:id="267" w:name="_Toc241305002"/>
      <w:bookmarkStart w:id="268" w:name="_Toc24157753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Ключевые понятия модуля</w:t>
      </w:r>
      <w:bookmarkEnd w:id="263"/>
      <w:bookmarkEnd w:id="264"/>
      <w:bookmarkEnd w:id="265"/>
      <w:bookmarkEnd w:id="266"/>
      <w:bookmarkEnd w:id="267"/>
      <w:bookmarkEnd w:id="268"/>
    </w:p>
    <w:p w14:paraId="6D6C2D6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Synthetic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Events</w:t>
      </w:r>
      <w:r w:rsidRPr="00B00281">
        <w:rPr>
          <w:rFonts w:cs="Times New Roman"/>
          <w:lang w:val="ru-RU"/>
        </w:rPr>
        <w:t xml:space="preserve"> — единый интерфейс событий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 xml:space="preserve"> для обработки действий пользователя в компонентах.</w:t>
      </w:r>
    </w:p>
    <w:p w14:paraId="6A15ADD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useEffect</w:t>
      </w:r>
      <w:r w:rsidRPr="00B00281">
        <w:rPr>
          <w:rFonts w:cs="Times New Roman"/>
          <w:lang w:val="ru-RU"/>
        </w:rPr>
        <w:t xml:space="preserve"> — хук для синхронизации компонента с внешней системой после рендера.</w:t>
      </w:r>
    </w:p>
    <w:p w14:paraId="5CBAF59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dependencies</w:t>
      </w:r>
      <w:r w:rsidRPr="00B00281">
        <w:rPr>
          <w:rFonts w:cs="Times New Roman"/>
          <w:lang w:val="ru-RU"/>
        </w:rPr>
        <w:t xml:space="preserve"> — значения, от изменения которых зависит повторная синхронизация эффекта.</w:t>
      </w:r>
    </w:p>
    <w:p w14:paraId="0B6C453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cleanup</w:t>
      </w:r>
      <w:r w:rsidRPr="00B00281">
        <w:rPr>
          <w:rFonts w:cs="Times New Roman"/>
          <w:lang w:val="ru-RU"/>
        </w:rPr>
        <w:t xml:space="preserve"> — функция очистки эффекта, отменяющая его ранее созданные подписки, таймеры или соединения.</w:t>
      </w:r>
    </w:p>
    <w:p w14:paraId="53A86B5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fetch</w:t>
      </w:r>
      <w:r w:rsidRPr="00B00281">
        <w:rPr>
          <w:rFonts w:cs="Times New Roman"/>
          <w:lang w:val="ru-RU"/>
        </w:rPr>
        <w:t xml:space="preserve"> — браузерный интерфейс для выполнения сетевого запроса с получением </w:t>
      </w:r>
      <w:r w:rsidRPr="00B00281">
        <w:rPr>
          <w:rFonts w:cs="Times New Roman"/>
        </w:rPr>
        <w:t>Promise</w:t>
      </w:r>
      <w:r w:rsidRPr="00B00281">
        <w:rPr>
          <w:rFonts w:cs="Times New Roman"/>
          <w:lang w:val="ru-RU"/>
        </w:rPr>
        <w:t xml:space="preserve"> ответа.</w:t>
      </w:r>
    </w:p>
    <w:p w14:paraId="7F2B5F1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• </w:t>
      </w:r>
      <w:r w:rsidRPr="00B00281">
        <w:rPr>
          <w:rFonts w:cs="Times New Roman"/>
        </w:rPr>
        <w:t>axios</w:t>
      </w:r>
      <w:r w:rsidRPr="00B00281">
        <w:rPr>
          <w:rFonts w:cs="Times New Roman"/>
          <w:lang w:val="ru-RU"/>
        </w:rPr>
        <w:t xml:space="preserve"> — отдельная библиотека для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>-запросов, подключаемая как зависимость проекта.</w:t>
      </w:r>
    </w:p>
    <w:p w14:paraId="3DECF2A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loading</w:t>
      </w:r>
      <w:r w:rsidRPr="00B00281">
        <w:rPr>
          <w:rFonts w:cs="Times New Roman"/>
          <w:lang w:val="ru-RU"/>
        </w:rPr>
        <w:t xml:space="preserve"> — состояние интерфейса, указывающее, что ответ на запрос ещё не получен.</w:t>
      </w:r>
    </w:p>
    <w:p w14:paraId="46264BD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error</w:t>
      </w:r>
      <w:r w:rsidRPr="00B00281">
        <w:rPr>
          <w:rFonts w:cs="Times New Roman"/>
          <w:lang w:val="ru-RU"/>
        </w:rPr>
        <w:t xml:space="preserve"> — состояние или сообщение о сбое, которое должно объяснять дальнейшее действие пользователя.</w:t>
      </w:r>
    </w:p>
    <w:p w14:paraId="46380FA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AbortController</w:t>
      </w:r>
      <w:r w:rsidRPr="00B00281">
        <w:rPr>
          <w:rFonts w:cs="Times New Roman"/>
          <w:lang w:val="ru-RU"/>
        </w:rPr>
        <w:t xml:space="preserve"> — браузерный механизм передачи сигналов отмены асинхронной операции.</w:t>
      </w:r>
    </w:p>
    <w:p w14:paraId="6FBE763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custom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hook</w:t>
      </w:r>
      <w:r w:rsidRPr="00B00281">
        <w:rPr>
          <w:rFonts w:cs="Times New Roman"/>
          <w:lang w:val="ru-RU"/>
        </w:rPr>
        <w:t xml:space="preserve"> — функция с именем, начинающимся с </w:t>
      </w:r>
      <w:r w:rsidRPr="00B00281">
        <w:rPr>
          <w:rFonts w:cs="Times New Roman"/>
        </w:rPr>
        <w:t>use</w:t>
      </w:r>
      <w:r w:rsidRPr="00B00281">
        <w:rPr>
          <w:rFonts w:cs="Times New Roman"/>
          <w:lang w:val="ru-RU"/>
        </w:rPr>
        <w:t>, объединяющая повторяемую логику хуков.</w:t>
      </w:r>
    </w:p>
    <w:p w14:paraId="78CA7E1C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69" w:name="_Toc13844"/>
      <w:bookmarkStart w:id="270" w:name="_Toc12670"/>
      <w:bookmarkStart w:id="271" w:name="_Toc240967354"/>
      <w:bookmarkStart w:id="272" w:name="_Toc241220681"/>
      <w:bookmarkStart w:id="273" w:name="_Toc241305003"/>
      <w:bookmarkStart w:id="274" w:name="_Toc24157753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Карта учебной деятельности модуля</w:t>
      </w:r>
      <w:bookmarkEnd w:id="269"/>
      <w:bookmarkEnd w:id="270"/>
      <w:bookmarkEnd w:id="271"/>
      <w:bookmarkEnd w:id="272"/>
      <w:bookmarkEnd w:id="273"/>
      <w:bookmarkEnd w:id="274"/>
    </w:p>
    <w:p w14:paraId="0B54FFDF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4 — Карта учебной деятельности модуля 3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228"/>
        <w:gridCol w:w="3175"/>
      </w:tblGrid>
      <w:tr w:rsidR="004E0869" w:rsidRPr="00B00281" w14:paraId="66C2262C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E8BFB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A0EAD3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016D3A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08C56982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13F5FE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74E9BF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События в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React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обработчики действий пользователя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DC279B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6B87A1CD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86D60E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72ADB4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Хук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useEffect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жизненный цикл эффекта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2BF5F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1EF47613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D57219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2B0B92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Асинхронные запросы к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REST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API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0BD084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2FEDAFD4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362735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2F0CD6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Паттерны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loading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data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error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пользовательская обратная связь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B0452E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08AFE524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C7F232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475099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Реализация обработчиков событий и передачи аргументов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8FD4E4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69417471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EF63B2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748B71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Создание таймера с очисткой эффекта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BA4B85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5E1556D1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F1CF6C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534276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Загрузка данных и отображение состояний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loading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error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CD9797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2E84E1B4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3B07D8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4CD33B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Создание пользовательского хука useFetch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F467F0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</w:tbl>
    <w:p w14:paraId="3AD370E9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5C9F6F2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Продолжение таблицы 4 — Карта учебной деятельности модуля 3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196"/>
        <w:gridCol w:w="3163"/>
      </w:tblGrid>
      <w:tr w:rsidR="004E0869" w:rsidRPr="00B00281" w14:paraId="7D4A5079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B7873E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03300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  <w:lang w:val="ru-RU"/>
              </w:rPr>
              <w:t xml:space="preserve">Таймер, размер окна и </w:t>
            </w: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cleanup</w:t>
            </w: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  <w:lang w:val="ru-RU"/>
              </w:rPr>
              <w:t>-функции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05523C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7906DA77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6FE213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4D7DD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Fetch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-запросы и состояния загрузки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DE298A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4C95C365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F7F00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0C1276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Работа с ошибками и отменой запроса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D12280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450E0AA8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875DE6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CE1A75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Мини-панель данных с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lastRenderedPageBreak/>
              <w:t>фильтрацией и повторной загрузкой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DD04C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lastRenderedPageBreak/>
              <w:t>отчет, защита</w:t>
            </w:r>
          </w:p>
        </w:tc>
      </w:tr>
      <w:tr w:rsidR="004E0869" w:rsidRPr="00B00281" w14:paraId="17C2716A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6BBB53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A248F5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79C06E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1985B5A5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39962F04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bookmarkStart w:id="275" w:name="_Toc23053"/>
      <w:bookmarkStart w:id="276" w:name="_Toc28515"/>
      <w:bookmarkStart w:id="277" w:name="_Toc240967355"/>
      <w:bookmarkStart w:id="278" w:name="_Toc241220682"/>
      <w:bookmarkStart w:id="279" w:name="_Toc241305004"/>
      <w:bookmarkStart w:id="280" w:name="_Toc241577533"/>
      <w:r w:rsidRPr="00B00281">
        <w:rPr>
          <w:rFonts w:ascii="Times New Roman" w:eastAsia="Times New Roman" w:hAnsi="Times New Roman" w:cs="Times New Roman"/>
          <w:color w:val="auto"/>
          <w:szCs w:val="28"/>
        </w:rPr>
        <w:t>3.3.1. Лекционные занятия модуля</w:t>
      </w:r>
      <w:bookmarkEnd w:id="275"/>
      <w:bookmarkEnd w:id="276"/>
      <w:bookmarkEnd w:id="277"/>
      <w:bookmarkEnd w:id="278"/>
      <w:bookmarkEnd w:id="279"/>
      <w:bookmarkEnd w:id="280"/>
    </w:p>
    <w:p w14:paraId="51968F82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81" w:name="_Toc8454"/>
      <w:bookmarkStart w:id="282" w:name="_Toc240967356"/>
      <w:bookmarkStart w:id="283" w:name="_Toc241220683"/>
      <w:bookmarkStart w:id="284" w:name="_Toc241305005"/>
      <w:bookmarkStart w:id="285" w:name="_Toc24157753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Лекция 1. События в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React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обработчики действий пользователя</w:t>
      </w:r>
      <w:bookmarkEnd w:id="281"/>
      <w:bookmarkEnd w:id="282"/>
      <w:bookmarkEnd w:id="283"/>
      <w:bookmarkEnd w:id="284"/>
      <w:bookmarkEnd w:id="285"/>
    </w:p>
    <w:p w14:paraId="180C4D0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Разобрать момент вызова обработчика событий. Студент должен назвать исходную проблему и показать, какое изменение кода устраняет её в данном примере.</w:t>
      </w:r>
    </w:p>
    <w:p w14:paraId="2AF33D5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5083FC0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/>
          <w:color w:val="auto"/>
          <w:szCs w:val="28"/>
        </w:rPr>
        <w:t>Synthetic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Events</w:t>
      </w:r>
    </w:p>
    <w:p w14:paraId="7267995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Передача обработчиков в </w:t>
      </w:r>
      <w:r w:rsidRPr="00B00281">
        <w:rPr>
          <w:rFonts w:eastAsia="Times New Roman" w:cs="Times New Roman"/>
          <w:color w:val="auto"/>
          <w:szCs w:val="28"/>
        </w:rPr>
        <w:t>JSX</w:t>
      </w:r>
    </w:p>
    <w:p w14:paraId="0B7181E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Передача аргументов</w:t>
      </w:r>
    </w:p>
    <w:p w14:paraId="1C9268A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Предотвращение стандартного поведения формы</w:t>
      </w:r>
    </w:p>
    <w:p w14:paraId="37C54BF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Сравнить </w:t>
      </w:r>
      <w:r w:rsidRPr="00B00281">
        <w:rPr>
          <w:rFonts w:cs="Times New Roman"/>
        </w:rPr>
        <w:t>onClick</w:t>
      </w:r>
      <w:r w:rsidRPr="00B00281">
        <w:rPr>
          <w:rFonts w:cs="Times New Roman"/>
          <w:lang w:val="ru-RU"/>
        </w:rPr>
        <w:t>={</w:t>
      </w:r>
      <w:proofErr w:type="spellStart"/>
      <w:r w:rsidRPr="00B00281">
        <w:rPr>
          <w:rFonts w:cs="Times New Roman"/>
        </w:rPr>
        <w:t>handleClick</w:t>
      </w:r>
      <w:proofErr w:type="spellEnd"/>
      <w:r w:rsidRPr="00B00281">
        <w:rPr>
          <w:rFonts w:cs="Times New Roman"/>
          <w:lang w:val="ru-RU"/>
        </w:rPr>
        <w:t xml:space="preserve">} и немедленный вызов функции; 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записи через стрелочную функцию. До запуска преподаватель собирает прогнозы группы, после запуска сверяет их с видимым результатом.</w:t>
      </w:r>
    </w:p>
    <w:p w14:paraId="2700549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Объяснить, почему действие выполняется при нажатии и как определяется нужная запись.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52BAFDF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разобрать момент вызова обработчика событий. Зафиксируйте до демонстрации ожидаемое поведение и сравните его с фактическим.</w:t>
      </w:r>
    </w:p>
    <w:p w14:paraId="6AAE2BB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написать обработчики клика, ввода и отправки формы, соблюдая правила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36D0321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6C1FA7E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1. Почему в этом задании необходимо разобрать момент вызова обработчика событий?</w:t>
      </w:r>
    </w:p>
    <w:p w14:paraId="15791E3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6287E62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объяснить, почему действие выполняется при нажатии и как определяется нужная запись?</w:t>
      </w:r>
    </w:p>
    <w:p w14:paraId="1296959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 проверить следующий результат: объяснить, почему действие выполняется при нажатии и как определяется нужная запись?</w:t>
      </w:r>
    </w:p>
    <w:p w14:paraId="35F630C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40BB0BF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Сравнить </w:t>
      </w:r>
      <w:r w:rsidRPr="00B00281">
        <w:rPr>
          <w:rFonts w:cs="Times New Roman"/>
        </w:rPr>
        <w:t>onClick</w:t>
      </w:r>
      <w:r w:rsidRPr="00B00281">
        <w:rPr>
          <w:rFonts w:cs="Times New Roman"/>
          <w:lang w:val="ru-RU"/>
        </w:rPr>
        <w:t>={</w:t>
      </w:r>
      <w:proofErr w:type="spellStart"/>
      <w:r w:rsidRPr="00B00281">
        <w:rPr>
          <w:rFonts w:cs="Times New Roman"/>
        </w:rPr>
        <w:t>handleClick</w:t>
      </w:r>
      <w:proofErr w:type="spellEnd"/>
      <w:r w:rsidRPr="00B00281">
        <w:rPr>
          <w:rFonts w:cs="Times New Roman"/>
          <w:lang w:val="ru-RU"/>
        </w:rPr>
        <w:t xml:space="preserve">} и немедленный вызов функции; 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записи через стрелочную функцию. В отчёте приложите исходный и исправленный фрагменты, наблюдение в браузере и объяснение одного выбранного решения.</w:t>
      </w:r>
    </w:p>
    <w:p w14:paraId="62C7580D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86" w:name="_Toc1374"/>
      <w:bookmarkStart w:id="287" w:name="_Toc240967357"/>
      <w:bookmarkStart w:id="288" w:name="_Toc241220684"/>
      <w:bookmarkStart w:id="289" w:name="_Toc241305006"/>
      <w:bookmarkStart w:id="290" w:name="_Toc24157753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2. Хук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useEffect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жизненный цикл эффекта</w:t>
      </w:r>
      <w:bookmarkEnd w:id="286"/>
      <w:bookmarkEnd w:id="287"/>
      <w:bookmarkEnd w:id="288"/>
      <w:bookmarkEnd w:id="289"/>
      <w:bookmarkEnd w:id="290"/>
    </w:p>
    <w:p w14:paraId="1489C99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Отделить вычисление интерфейса от синхронизации с таймером. Студент должен назвать исходную проблему и показать, какое изменение кода устраняет её в данном примере.</w:t>
      </w:r>
    </w:p>
    <w:p w14:paraId="0507315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7FFBE89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Побочные эффекты</w:t>
      </w:r>
    </w:p>
    <w:p w14:paraId="7E178FF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Монтирование, обновление, размонтирование</w:t>
      </w:r>
    </w:p>
    <w:p w14:paraId="68FC160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Массив зависимостей</w:t>
      </w:r>
    </w:p>
    <w:p w14:paraId="29E710F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Функция очистки</w:t>
      </w:r>
    </w:p>
    <w:p w14:paraId="2083CE6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Поставить интервал, изменить длительность и размонтировать компонент; наблюдать количество активных таймеров. До запуска преподаватель собирает прогнозы группы, после запуска сверяет их с видимым результатом.</w:t>
      </w:r>
    </w:p>
    <w:p w14:paraId="7B92B92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Показать очистку эффекта и объяснить выбор зависимостей.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46D62F0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отделить вычисление интерфейса от синхронизации с таймером. Зафиксируйте до демонстрации ожидаемое поведение и сравните его с фактическим.</w:t>
      </w:r>
    </w:p>
    <w:p w14:paraId="21D66D1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объяснить, почему эффект нельзя вызывать как обычный код в теле компонента.</w:t>
      </w:r>
    </w:p>
    <w:p w14:paraId="3A24E85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34F3618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отделить вычисление интерфейса от синхронизации с таймером?</w:t>
      </w:r>
    </w:p>
    <w:p w14:paraId="77F02EE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544572F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показать очистку эффекта и объяснить выбор зависимостей?</w:t>
      </w:r>
    </w:p>
    <w:p w14:paraId="07578B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показать очистку эффекта и объяснить выбор зависимостей?</w:t>
      </w:r>
    </w:p>
    <w:p w14:paraId="44A0C18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62DCA4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Поставить интервал, изменить длительность и размонтировать компонент; наблюдать количество активных таймеров. В отчёте приложите исходный и исправленный фрагменты, наблюдение в браузере и объяснение одного выбранного решения.</w:t>
      </w:r>
    </w:p>
    <w:p w14:paraId="05B635BA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91" w:name="_Toc31491"/>
      <w:bookmarkStart w:id="292" w:name="_Toc240967358"/>
      <w:bookmarkStart w:id="293" w:name="_Toc241220685"/>
      <w:bookmarkStart w:id="294" w:name="_Toc241305007"/>
      <w:bookmarkStart w:id="295" w:name="_Toc24157753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3. Асинхронные запросы к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REST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API</w:t>
      </w:r>
      <w:bookmarkEnd w:id="291"/>
      <w:bookmarkEnd w:id="292"/>
      <w:bookmarkEnd w:id="293"/>
      <w:bookmarkEnd w:id="294"/>
      <w:bookmarkEnd w:id="295"/>
    </w:p>
    <w:p w14:paraId="3A37E6E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Показать полный цикл сетевого запроса. Студент должен назвать исходную проблему и показать, какое изменение кода устраняет её в данном примере.</w:t>
      </w:r>
    </w:p>
    <w:p w14:paraId="0DA3017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417B22B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/>
          <w:color w:val="auto"/>
          <w:szCs w:val="28"/>
        </w:rPr>
        <w:t>Fetch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</w:p>
    <w:p w14:paraId="2BF0B2E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Проверка </w:t>
      </w:r>
      <w:r w:rsidRPr="00B00281">
        <w:rPr>
          <w:rFonts w:eastAsia="Times New Roman" w:cs="Times New Roman"/>
          <w:color w:val="auto"/>
          <w:szCs w:val="28"/>
        </w:rPr>
        <w:t>HTTP</w:t>
      </w:r>
      <w:r w:rsidRPr="00B00281">
        <w:rPr>
          <w:rFonts w:eastAsia="Times New Roman" w:cs="Times New Roman"/>
          <w:color w:val="auto"/>
          <w:szCs w:val="28"/>
          <w:lang w:val="ru-RU"/>
        </w:rPr>
        <w:t>-статуса</w:t>
      </w:r>
    </w:p>
    <w:p w14:paraId="4C0D417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</w:t>
      </w:r>
      <w:r w:rsidRPr="00B00281">
        <w:rPr>
          <w:rFonts w:eastAsia="Times New Roman" w:cs="Times New Roman"/>
          <w:color w:val="auto"/>
          <w:szCs w:val="28"/>
        </w:rPr>
        <w:t>async</w:t>
      </w:r>
      <w:r w:rsidRPr="00B00281">
        <w:rPr>
          <w:rFonts w:eastAsia="Times New Roman" w:cs="Times New Roman"/>
          <w:color w:val="auto"/>
          <w:szCs w:val="28"/>
          <w:lang w:val="ru-RU"/>
        </w:rPr>
        <w:t>/</w:t>
      </w:r>
      <w:r w:rsidRPr="00B00281">
        <w:rPr>
          <w:rFonts w:eastAsia="Times New Roman" w:cs="Times New Roman"/>
          <w:color w:val="auto"/>
          <w:szCs w:val="28"/>
        </w:rPr>
        <w:t>await</w:t>
      </w:r>
    </w:p>
    <w:p w14:paraId="3395F08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/>
          <w:color w:val="auto"/>
          <w:szCs w:val="28"/>
        </w:rPr>
        <w:t>axios</w:t>
      </w:r>
    </w:p>
    <w:p w14:paraId="1A39A45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Отмена запроса</w:t>
      </w:r>
    </w:p>
    <w:p w14:paraId="30627F0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Загрузить учебный список, затем ответить имитацией 404 и недоступностью сети. До запуска преподаватель собирает прогнозы группы, после запуска сверяет их с видимым результатом.</w:t>
      </w:r>
    </w:p>
    <w:p w14:paraId="4DAF750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Обсуждение решения: Различить отказ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 xml:space="preserve"> и сетевой сбой, проверить </w:t>
      </w:r>
      <w:r w:rsidRPr="00B00281">
        <w:rPr>
          <w:rFonts w:cs="Times New Roman"/>
        </w:rPr>
        <w:t>response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ok</w:t>
      </w:r>
      <w:r w:rsidRPr="00B00281">
        <w:rPr>
          <w:rFonts w:cs="Times New Roman"/>
          <w:lang w:val="ru-RU"/>
        </w:rPr>
        <w:t xml:space="preserve"> и состояние интерфейса.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5F29465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показать полный цикл сетевого запроса. Зафиксируйте до демонстрации ожидаемое поведение и сравните его с фактическим.</w:t>
      </w:r>
    </w:p>
    <w:p w14:paraId="4D7C454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загрузить данные с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, обработать ошибку и показать состояние загрузки.</w:t>
      </w:r>
    </w:p>
    <w:p w14:paraId="337BA90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2A10A71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показать полный цикл сетевого запроса?</w:t>
      </w:r>
    </w:p>
    <w:p w14:paraId="5BE721F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4D0F60F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 на проведённой демонстрации можно различить отказ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 xml:space="preserve"> и сетевой сбой, проверить </w:t>
      </w:r>
      <w:r w:rsidRPr="00B00281">
        <w:rPr>
          <w:rFonts w:cs="Times New Roman"/>
        </w:rPr>
        <w:t>response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ok</w:t>
      </w:r>
      <w:r w:rsidRPr="00B00281">
        <w:rPr>
          <w:rFonts w:cs="Times New Roman"/>
          <w:lang w:val="ru-RU"/>
        </w:rPr>
        <w:t xml:space="preserve"> и состояние интерфейса?</w:t>
      </w:r>
    </w:p>
    <w:p w14:paraId="6208BC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4. Как проверить следующий результат: различить отказ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 xml:space="preserve"> и сетевой сбой, проверить </w:t>
      </w:r>
      <w:r w:rsidRPr="00B00281">
        <w:rPr>
          <w:rFonts w:cs="Times New Roman"/>
        </w:rPr>
        <w:t>response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ok</w:t>
      </w:r>
      <w:r w:rsidRPr="00B00281">
        <w:rPr>
          <w:rFonts w:cs="Times New Roman"/>
          <w:lang w:val="ru-RU"/>
        </w:rPr>
        <w:t xml:space="preserve"> и состояние интерфейса?</w:t>
      </w:r>
    </w:p>
    <w:p w14:paraId="043C035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0D599C3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Загрузить учебный список, затем ответить имитацией 404 и недоступностью сети. В отчёте приложите исходный и исправленный фрагменты, наблюдение в браузере и объяснение одного выбранного решения.</w:t>
      </w:r>
    </w:p>
    <w:p w14:paraId="41CAC1DF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96" w:name="_Toc1723"/>
      <w:bookmarkStart w:id="297" w:name="_Toc240967359"/>
      <w:bookmarkStart w:id="298" w:name="_Toc241220686"/>
      <w:bookmarkStart w:id="299" w:name="_Toc241305008"/>
      <w:bookmarkStart w:id="300" w:name="_Toc24157753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4. Паттерны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loading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data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error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пользовательская обратная связь</w:t>
      </w:r>
      <w:bookmarkEnd w:id="296"/>
      <w:bookmarkEnd w:id="297"/>
      <w:bookmarkEnd w:id="298"/>
      <w:bookmarkEnd w:id="299"/>
      <w:bookmarkEnd w:id="300"/>
    </w:p>
    <w:p w14:paraId="1A7C645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Согласовать состояния загрузки, успеха и ошибки. Студент должен назвать исходную проблему и показать, какое изменение кода устраняет её в данном примере.</w:t>
      </w:r>
    </w:p>
    <w:p w14:paraId="3121959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7074F96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Три состояния интерфейса</w:t>
      </w:r>
    </w:p>
    <w:p w14:paraId="5291CB8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Условный рендеринг</w:t>
      </w:r>
    </w:p>
    <w:p w14:paraId="3E3AAAE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Повторная загрузка</w:t>
      </w:r>
    </w:p>
    <w:p w14:paraId="6BBC239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Понятные сообщения об ошибках</w:t>
      </w:r>
    </w:p>
    <w:p w14:paraId="2BAEE58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Задержать ответ, вернуть пустой массив и повторить запрос после ошибки. До запуска преподаватель собирает прогнозы группы, после запуска сверяет их с видимым результатом.</w:t>
      </w:r>
    </w:p>
    <w:p w14:paraId="6FA8150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Показать пользователю разные сообщения для ожидания, отсутствия записей и ошибки.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1E3B951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согласовать состояния загрузки, успеха и ошибки. Зафиксируйте до демонстрации ожидаемое поведение и сравните его с фактическим.</w:t>
      </w:r>
    </w:p>
    <w:p w14:paraId="6ED394C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реализовать интерфейс, который остается понятным при загрузке, ошибке и отсутствии данных.</w:t>
      </w:r>
    </w:p>
    <w:p w14:paraId="45FEA48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54FB998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согласовать состояния загрузки, успеха и ошибки?</w:t>
      </w:r>
    </w:p>
    <w:p w14:paraId="533E986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2368992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показать пользователю разные сообщения для ожидания, отсутствия записей и ошибки?</w:t>
      </w:r>
    </w:p>
    <w:p w14:paraId="7EC7634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показать пользователю разные сообщения для ожидания, отсутствия записей и ошибки?</w:t>
      </w:r>
    </w:p>
    <w:p w14:paraId="4239526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2C1BBDC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Задержать ответ, вернуть пустой массив и повторить запрос после ошибки. В отчёте приложите исходный и исправленный фрагменты, наблюдение в браузере и объяснение одного выбранного решения.</w:t>
      </w:r>
    </w:p>
    <w:p w14:paraId="3F4CF64E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01" w:name="_Toc24459"/>
      <w:bookmarkStart w:id="302" w:name="_Toc9715"/>
      <w:bookmarkStart w:id="303" w:name="_Toc240967360"/>
      <w:bookmarkStart w:id="304" w:name="_Toc241220687"/>
      <w:bookmarkStart w:id="305" w:name="_Toc241305009"/>
      <w:bookmarkStart w:id="306" w:name="_Toc24157753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3.3.2. Практические занятия модуля</w:t>
      </w:r>
      <w:bookmarkEnd w:id="301"/>
      <w:bookmarkEnd w:id="302"/>
      <w:bookmarkEnd w:id="303"/>
      <w:bookmarkEnd w:id="304"/>
      <w:bookmarkEnd w:id="305"/>
      <w:bookmarkEnd w:id="306"/>
    </w:p>
    <w:p w14:paraId="0691D4D9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07" w:name="_Toc23392"/>
      <w:bookmarkStart w:id="308" w:name="_Toc240967361"/>
      <w:bookmarkStart w:id="309" w:name="_Toc241220688"/>
      <w:bookmarkStart w:id="310" w:name="_Toc241305010"/>
      <w:bookmarkStart w:id="311" w:name="_Toc24157753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Практическое занятие 1. Реализация обработчиков событий и передачи аргументов</w:t>
      </w:r>
      <w:bookmarkEnd w:id="307"/>
      <w:bookmarkEnd w:id="308"/>
      <w:bookmarkEnd w:id="309"/>
      <w:bookmarkEnd w:id="310"/>
      <w:bookmarkEnd w:id="311"/>
    </w:p>
    <w:p w14:paraId="239F396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элемента в обработчик удаления. К концу занятия студент предъявляет исходный файл и демонстрирует завершённый пользовательский сценарий.</w:t>
      </w:r>
    </w:p>
    <w:p w14:paraId="2E69596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1. Реализация обработчиков событий и передачи аргументов».</w:t>
      </w:r>
    </w:p>
    <w:p w14:paraId="1A98182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57E3E93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5D7784C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элемента в обработчик удаления»; сохранить рабочую копию.</w:t>
      </w:r>
    </w:p>
    <w:p w14:paraId="4D2E9CC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элемента в обработчик удаления.</w:t>
      </w:r>
    </w:p>
    <w:p w14:paraId="1041D5F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Удалить среднюю запись и убедиться, что остальные не изменились; записать ожидаемый и фактический результат.</w:t>
      </w:r>
    </w:p>
    <w:p w14:paraId="48B928E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1. Реализация обработчиков событий и передачи аргументов» и не нарушает структуру проекта.</w:t>
      </w:r>
    </w:p>
    <w:p w14:paraId="026257F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удалить среднюю запись и убедиться, что остальные не изменились.</w:t>
      </w:r>
    </w:p>
    <w:p w14:paraId="11D688B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элемента в обработчик удаления.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6E47750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Удалить среднюю запись и убедиться, что остальные не изменились. Попросите студента объяснить, какой именно признак в браузере или терминале подтверждает правильность решения.</w:t>
      </w:r>
    </w:p>
    <w:p w14:paraId="46606B6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«Реализация обработчиков событий и передачи аргументов» должен стать запускаемый фрагмент </w:t>
      </w:r>
      <w:r w:rsidRPr="00B00281">
        <w:rPr>
          <w:rFonts w:cs="Times New Roman"/>
          <w:color w:val="auto"/>
          <w:szCs w:val="28"/>
          <w:lang w:val="ru-RU"/>
        </w:rPr>
        <w:lastRenderedPageBreak/>
        <w:t>приложения. В выводе студент фиксирует реализованный сценарий одну возникшую проблему и способ ее устранения.</w:t>
      </w:r>
    </w:p>
    <w:p w14:paraId="7C04FF3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элемента в обработчик удаления. Результат оценивается на подготовленном преподавателем наборе данных.</w:t>
      </w:r>
    </w:p>
    <w:p w14:paraId="66BF048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удалить среднюю запись и убедиться, что остальные не изменились. Запишите наблюдение при первом и повторном выполнении.</w:t>
      </w:r>
    </w:p>
    <w:p w14:paraId="491D36C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элемента в обработчик удаления» так, чтобы другой обучающийся мог увидеть результат без устной подсказки. Назовите добавленную проверку.</w:t>
      </w:r>
    </w:p>
    <w:p w14:paraId="00CAA58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793C882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элемента в обработчик удаления» и какие данные оно меняет?</w:t>
      </w:r>
    </w:p>
    <w:p w14:paraId="224019C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удалить среднюю запись и убедиться, что остальные не изменились.</w:t>
      </w:r>
    </w:p>
    <w:p w14:paraId="1029FC5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элемента в обработчик удаления»?</w:t>
      </w:r>
    </w:p>
    <w:p w14:paraId="35C1E0D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«удалить среднюю запись и убедиться, что остальные не изменились» и как вы отличите её от другого сбоя?</w:t>
      </w:r>
    </w:p>
    <w:p w14:paraId="69DC103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«передать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элемента в обработчик удаления»?</w:t>
      </w:r>
    </w:p>
    <w:p w14:paraId="3A661173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12" w:name="_Toc9857"/>
      <w:bookmarkStart w:id="313" w:name="_Toc240967362"/>
      <w:bookmarkStart w:id="314" w:name="_Toc241220689"/>
      <w:bookmarkStart w:id="315" w:name="_Toc241305011"/>
      <w:bookmarkStart w:id="316" w:name="_Toc24157754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Практическое занятие 2. Создание таймера с очисткой эффекта</w:t>
      </w:r>
      <w:bookmarkEnd w:id="312"/>
      <w:bookmarkEnd w:id="313"/>
      <w:bookmarkEnd w:id="314"/>
      <w:bookmarkEnd w:id="315"/>
      <w:bookmarkEnd w:id="316"/>
    </w:p>
    <w:p w14:paraId="78B846F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Создать таймер с очисткой интервала. К концу занятия студент предъявляет исходный файл и демонстрирует завершённый пользовательский сценарий.</w:t>
      </w:r>
    </w:p>
    <w:p w14:paraId="5087319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2. Создание таймера с очисткой эффекта».</w:t>
      </w:r>
    </w:p>
    <w:p w14:paraId="6D857E9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3556247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44C10F3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«создать таймер с очисткой интервала»; сохранить рабочую копию.</w:t>
      </w:r>
    </w:p>
    <w:p w14:paraId="3D72919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Создать таймер с очисткой интервала.</w:t>
      </w:r>
    </w:p>
    <w:p w14:paraId="6F48466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Размонтировать компонент и проверить отсутствие работающего таймера; записать ожидаемый и фактический результат.</w:t>
      </w:r>
    </w:p>
    <w:p w14:paraId="42C2345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2. Создание таймера с очисткой эффекта» и не нарушает структуру проекта.</w:t>
      </w:r>
    </w:p>
    <w:p w14:paraId="2F5DB8C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размонтировать компонент и проверить отсутствие работающего таймера.</w:t>
      </w:r>
    </w:p>
    <w:p w14:paraId="3987853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создать таймер с очисткой интервала.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1F0E424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Размонтировать компонент и проверить отсутствие работающего таймера. Попросите студента объяснить, какой именно признак в браузере или терминале подтверждает правильность решения.</w:t>
      </w:r>
    </w:p>
    <w:p w14:paraId="0112947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«Создание таймера с очисткой эффекта» должен стать запускаемый фрагмент приложения. В </w:t>
      </w:r>
      <w:r w:rsidRPr="00B00281">
        <w:rPr>
          <w:rFonts w:cs="Times New Roman"/>
          <w:color w:val="auto"/>
          <w:szCs w:val="28"/>
          <w:lang w:val="ru-RU"/>
        </w:rPr>
        <w:lastRenderedPageBreak/>
        <w:t>выводе студент фиксирует реализованный сценарий одну возникшую проблему и способ ее устранения.</w:t>
      </w:r>
    </w:p>
    <w:p w14:paraId="40D547F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Базовый уровень: Создать таймер с очисткой интервала. Результат оценивается на подготовленном преподавателем наборе данных.</w:t>
      </w:r>
    </w:p>
    <w:p w14:paraId="51364F7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размонтировать компонент и проверить отсутствие работающего таймера. Запишите наблюдение при первом и повторном выполнении.</w:t>
      </w:r>
    </w:p>
    <w:p w14:paraId="2B93FFF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«создать таймер с очисткой интервала» так, чтобы другой обучающийся мог увидеть результат без устной подсказки. Назовите добавленную проверку.</w:t>
      </w:r>
    </w:p>
    <w:p w14:paraId="67CEADB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7EEB5EA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«создать таймер с очисткой интервала» и какие данные оно меняет?</w:t>
      </w:r>
    </w:p>
    <w:p w14:paraId="269A512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размонтировать компонент и проверить отсутствие работающего таймера.</w:t>
      </w:r>
    </w:p>
    <w:p w14:paraId="092933F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«создать таймер с очисткой интервала»?</w:t>
      </w:r>
    </w:p>
    <w:p w14:paraId="0CBA836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«размонтировать компонент и проверить отсутствие работающего таймера» и как вы отличите её от другого сбоя?</w:t>
      </w:r>
    </w:p>
    <w:p w14:paraId="6A502B5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«создать таймер с очисткой интервала»?</w:t>
      </w:r>
    </w:p>
    <w:p w14:paraId="209B5411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17" w:name="_Toc21746"/>
      <w:bookmarkStart w:id="318" w:name="_Toc240967363"/>
      <w:bookmarkStart w:id="319" w:name="_Toc241220690"/>
      <w:bookmarkStart w:id="320" w:name="_Toc241305012"/>
      <w:bookmarkStart w:id="321" w:name="_Toc24157754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3. Загрузка данных и отображение состояний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loading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/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error</w:t>
      </w:r>
      <w:bookmarkEnd w:id="317"/>
      <w:bookmarkEnd w:id="318"/>
      <w:bookmarkEnd w:id="319"/>
      <w:bookmarkEnd w:id="320"/>
      <w:bookmarkEnd w:id="321"/>
    </w:p>
    <w:p w14:paraId="01F4D12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Загрузить список с учебного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 xml:space="preserve"> и вывести индикатор. К концу занятия студент предъявляет исходный файл и демонстрирует завершённый пользовательский сценарий.</w:t>
      </w:r>
    </w:p>
    <w:p w14:paraId="2808181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3. Загрузка данных и отображение состояний </w:t>
      </w:r>
      <w:r w:rsidRPr="00B00281">
        <w:rPr>
          <w:rFonts w:cs="Times New Roman"/>
          <w:color w:val="auto"/>
          <w:szCs w:val="28"/>
        </w:rPr>
        <w:t>loading</w:t>
      </w:r>
      <w:r w:rsidRPr="00B00281">
        <w:rPr>
          <w:rFonts w:cs="Times New Roman"/>
          <w:color w:val="auto"/>
          <w:szCs w:val="28"/>
          <w:lang w:val="ru-RU"/>
        </w:rPr>
        <w:t>/</w:t>
      </w:r>
      <w:r w:rsidRPr="00B00281">
        <w:rPr>
          <w:rFonts w:cs="Times New Roman"/>
          <w:color w:val="auto"/>
          <w:szCs w:val="28"/>
        </w:rPr>
        <w:t>error</w:t>
      </w:r>
      <w:r w:rsidRPr="00B00281">
        <w:rPr>
          <w:rFonts w:cs="Times New Roman"/>
          <w:color w:val="auto"/>
          <w:szCs w:val="28"/>
          <w:lang w:val="ru-RU"/>
        </w:rPr>
        <w:t>».</w:t>
      </w:r>
    </w:p>
    <w:p w14:paraId="598FEA5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011D015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50CA21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«загрузить список с учебного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 xml:space="preserve"> и вывести индикатор»; сохранить рабочую копию.</w:t>
      </w:r>
    </w:p>
    <w:p w14:paraId="757DC23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Загрузить список с учебного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 xml:space="preserve"> и вывести индикатор.</w:t>
      </w:r>
    </w:p>
    <w:p w14:paraId="7490291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Показать сообщения для пустого ответа и для ошибки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>; записать ожидаемый и фактический результат.</w:t>
      </w:r>
    </w:p>
    <w:p w14:paraId="59846BD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3. Загрузка данных и отображение состояний </w:t>
      </w:r>
      <w:r w:rsidRPr="00B00281">
        <w:rPr>
          <w:rFonts w:cs="Times New Roman"/>
          <w:color w:val="auto"/>
          <w:szCs w:val="28"/>
        </w:rPr>
        <w:t>loading</w:t>
      </w:r>
      <w:r w:rsidRPr="00B00281">
        <w:rPr>
          <w:rFonts w:cs="Times New Roman"/>
          <w:color w:val="auto"/>
          <w:szCs w:val="28"/>
          <w:lang w:val="ru-RU"/>
        </w:rPr>
        <w:t>/</w:t>
      </w:r>
      <w:r w:rsidRPr="00B00281">
        <w:rPr>
          <w:rFonts w:cs="Times New Roman"/>
          <w:color w:val="auto"/>
          <w:szCs w:val="28"/>
        </w:rPr>
        <w:t>error</w:t>
      </w:r>
      <w:r w:rsidRPr="00B00281">
        <w:rPr>
          <w:rFonts w:cs="Times New Roman"/>
          <w:color w:val="auto"/>
          <w:szCs w:val="28"/>
          <w:lang w:val="ru-RU"/>
        </w:rPr>
        <w:t>» и не нарушает структуру проекта.</w:t>
      </w:r>
    </w:p>
    <w:p w14:paraId="4829B18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6. Записать исходные данные и фактический результат пробы: показать сообщения для пустого ответа и для ошибки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>.</w:t>
      </w:r>
    </w:p>
    <w:p w14:paraId="028D730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загрузить список с учебного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 xml:space="preserve"> и вывести индикатор.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781756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Проверка преподавателя: Показать сообщения для пустого ответа и для ошибки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>. Попросите студента объяснить, какой именно признак в браузере или терминале подтверждает правильность решения.</w:t>
      </w:r>
    </w:p>
    <w:p w14:paraId="0C80F4C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«Загрузка данных и отображение состояний </w:t>
      </w:r>
      <w:r w:rsidRPr="00B00281">
        <w:rPr>
          <w:rFonts w:cs="Times New Roman"/>
          <w:color w:val="auto"/>
          <w:szCs w:val="28"/>
        </w:rPr>
        <w:t>loading</w:t>
      </w:r>
      <w:r w:rsidRPr="00B00281">
        <w:rPr>
          <w:rFonts w:cs="Times New Roman"/>
          <w:color w:val="auto"/>
          <w:szCs w:val="28"/>
          <w:lang w:val="ru-RU"/>
        </w:rPr>
        <w:t>/</w:t>
      </w:r>
      <w:r w:rsidRPr="00B00281">
        <w:rPr>
          <w:rFonts w:cs="Times New Roman"/>
          <w:color w:val="auto"/>
          <w:szCs w:val="28"/>
        </w:rPr>
        <w:t>error</w:t>
      </w:r>
      <w:r w:rsidRPr="00B00281">
        <w:rPr>
          <w:rFonts w:cs="Times New Roman"/>
          <w:color w:val="auto"/>
          <w:szCs w:val="28"/>
          <w:lang w:val="ru-RU"/>
        </w:rPr>
        <w:t xml:space="preserve">» должен стать запускаемый фрагмент </w:t>
      </w:r>
      <w:r w:rsidRPr="00B00281">
        <w:rPr>
          <w:rFonts w:cs="Times New Roman"/>
          <w:color w:val="auto"/>
          <w:szCs w:val="28"/>
          <w:lang w:val="ru-RU"/>
        </w:rPr>
        <w:lastRenderedPageBreak/>
        <w:t>приложения. В выводе студент фиксирует реализованный сценарий одну возникшую проблему и способ ее устранения.</w:t>
      </w:r>
    </w:p>
    <w:p w14:paraId="4A3BBF1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Загрузить список с учебного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 xml:space="preserve"> и вывести индикатор. Результат оценивается на подготовленном преподавателем наборе данных.</w:t>
      </w:r>
    </w:p>
    <w:p w14:paraId="711EBE8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Повышенный уровень: проведите указанную контрольную пробу в изменённых условиях — показать сообщения для пустого ответа и для ошибки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>. Запишите наблюдение при первом и повторном выполнении.</w:t>
      </w:r>
    </w:p>
    <w:p w14:paraId="437F5C6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«загрузить список с учебного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 xml:space="preserve"> и вывести индикатор» так, чтобы другой обучающийся мог увидеть результат без устной подсказки. Назовите добавленную проверку.</w:t>
      </w:r>
    </w:p>
    <w:p w14:paraId="08092A9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2B3EC1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«загрузить список с учебного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 xml:space="preserve"> и вывести индикатор» и какие данные оно меняет?</w:t>
      </w:r>
    </w:p>
    <w:p w14:paraId="2B7658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Покажите, как удалось показать сообщения для пустого ответа и для ошибки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>.</w:t>
      </w:r>
    </w:p>
    <w:p w14:paraId="762CF36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«загрузить список с учебного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 xml:space="preserve"> и вывести индикатор»?</w:t>
      </w:r>
    </w:p>
    <w:p w14:paraId="35834B6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Какая ошибка помешает выполнить пробу «показать сообщения для пустого ответа и для ошибки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>» и как вы отличите её от другого сбоя?</w:t>
      </w:r>
    </w:p>
    <w:p w14:paraId="08F182A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«загрузить список с учебного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 xml:space="preserve"> и вывести индикатор»?</w:t>
      </w:r>
    </w:p>
    <w:p w14:paraId="342EAD71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22" w:name="_Toc30487"/>
      <w:bookmarkStart w:id="323" w:name="_Toc240967364"/>
      <w:bookmarkStart w:id="324" w:name="_Toc241220691"/>
      <w:bookmarkStart w:id="325" w:name="_Toc241305013"/>
      <w:bookmarkStart w:id="326" w:name="_Toc24157754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4. Создание пользовательского хука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useFetch</w:t>
      </w:r>
      <w:bookmarkEnd w:id="322"/>
      <w:bookmarkEnd w:id="323"/>
      <w:bookmarkEnd w:id="324"/>
      <w:bookmarkEnd w:id="325"/>
      <w:bookmarkEnd w:id="326"/>
    </w:p>
    <w:p w14:paraId="7DC0A14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Вынести запрос в хук </w:t>
      </w:r>
      <w:r w:rsidRPr="00B00281">
        <w:rPr>
          <w:rFonts w:cs="Times New Roman"/>
        </w:rPr>
        <w:t>useFetch</w:t>
      </w:r>
      <w:r w:rsidRPr="00B00281">
        <w:rPr>
          <w:rFonts w:cs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61F87A8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4. Создание пользовательского хука </w:t>
      </w:r>
      <w:r w:rsidRPr="00B00281">
        <w:rPr>
          <w:rFonts w:cs="Times New Roman"/>
          <w:color w:val="auto"/>
          <w:szCs w:val="28"/>
        </w:rPr>
        <w:t>useFetch</w:t>
      </w:r>
      <w:r w:rsidRPr="00B00281">
        <w:rPr>
          <w:rFonts w:cs="Times New Roman"/>
          <w:color w:val="auto"/>
          <w:szCs w:val="28"/>
          <w:lang w:val="ru-RU"/>
        </w:rPr>
        <w:t>».</w:t>
      </w:r>
    </w:p>
    <w:p w14:paraId="1481ADE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4DF9C32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01C14EA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«вынести запрос в хук </w:t>
      </w:r>
      <w:r w:rsidRPr="00B00281">
        <w:rPr>
          <w:rFonts w:cs="Times New Roman"/>
        </w:rPr>
        <w:t>useFetch</w:t>
      </w:r>
      <w:r w:rsidRPr="00B00281">
        <w:rPr>
          <w:rFonts w:cs="Times New Roman"/>
          <w:lang w:val="ru-RU"/>
        </w:rPr>
        <w:t>»; сохранить рабочую копию.</w:t>
      </w:r>
    </w:p>
    <w:p w14:paraId="6FF3CE3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Вынести запрос в хук </w:t>
      </w:r>
      <w:r w:rsidRPr="00B00281">
        <w:rPr>
          <w:rFonts w:cs="Times New Roman"/>
        </w:rPr>
        <w:t>useFetch</w:t>
      </w:r>
      <w:r w:rsidRPr="00B00281">
        <w:rPr>
          <w:rFonts w:cs="Times New Roman"/>
          <w:lang w:val="ru-RU"/>
        </w:rPr>
        <w:t>.</w:t>
      </w:r>
    </w:p>
    <w:p w14:paraId="773BC50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Повторить загрузку при смене адреса и не показать устаревший ответ; записать ожидаемый и фактический результат.</w:t>
      </w:r>
    </w:p>
    <w:p w14:paraId="4B02068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«Создание пользовательского хука </w:t>
      </w:r>
      <w:r w:rsidRPr="00B00281">
        <w:rPr>
          <w:rFonts w:eastAsia="Times New Roman" w:cs="Times New Roman"/>
          <w:color w:val="auto"/>
          <w:szCs w:val="28"/>
        </w:rPr>
        <w:t>useFetch</w:t>
      </w:r>
      <w:r w:rsidRPr="00B00281">
        <w:rPr>
          <w:rFonts w:eastAsia="Times New Roman" w:cs="Times New Roman"/>
          <w:color w:val="auto"/>
          <w:szCs w:val="28"/>
          <w:lang w:val="ru-RU"/>
        </w:rPr>
        <w:t>»</w:t>
      </w:r>
    </w:p>
    <w:p w14:paraId="27C1BF1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повторить загрузку при смене адреса и не показать устаревший ответ.</w:t>
      </w:r>
    </w:p>
    <w:p w14:paraId="4ECD935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вынести запрос в хук </w:t>
      </w:r>
      <w:r w:rsidRPr="00B00281">
        <w:rPr>
          <w:rFonts w:cs="Times New Roman"/>
        </w:rPr>
        <w:t>useFetch</w:t>
      </w:r>
      <w:r w:rsidRPr="00B00281">
        <w:rPr>
          <w:rFonts w:cs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3F9AB90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Повторить загрузку при смене адреса и не показать устаревший ответ. Попросите студента объяснить, какой именно признак в браузере или терминале подтверждает правильность решения.</w:t>
      </w:r>
    </w:p>
    <w:p w14:paraId="2DB98A3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«Создание пользовательского хука </w:t>
      </w:r>
      <w:r w:rsidRPr="00B00281">
        <w:rPr>
          <w:rFonts w:cs="Times New Roman"/>
          <w:color w:val="auto"/>
          <w:szCs w:val="28"/>
        </w:rPr>
        <w:t>useFetch</w:t>
      </w:r>
      <w:r w:rsidRPr="00B00281">
        <w:rPr>
          <w:rFonts w:cs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41F7B10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Базовый уровень: Вынести запрос в хук </w:t>
      </w:r>
      <w:r w:rsidRPr="00B00281">
        <w:rPr>
          <w:rFonts w:cs="Times New Roman"/>
        </w:rPr>
        <w:t>useFetch</w:t>
      </w:r>
      <w:r w:rsidRPr="00B00281">
        <w:rPr>
          <w:rFonts w:cs="Times New Roman"/>
          <w:lang w:val="ru-RU"/>
        </w:rPr>
        <w:t>. Результат оценивается на подготовленном преподавателем наборе данных.</w:t>
      </w:r>
    </w:p>
    <w:p w14:paraId="564E2B1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повторить загрузку при смене адреса и не показать устаревший ответ. Запишите наблюдение при первом и повторном выполнении.</w:t>
      </w:r>
    </w:p>
    <w:p w14:paraId="0FD8B06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«вынести запрос в хук </w:t>
      </w:r>
      <w:r w:rsidRPr="00B00281">
        <w:rPr>
          <w:rFonts w:cs="Times New Roman"/>
        </w:rPr>
        <w:t>useFetch</w:t>
      </w:r>
      <w:r w:rsidRPr="00B00281">
        <w:rPr>
          <w:rFonts w:cs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06F45A7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73ED15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«вынести запрос в хук </w:t>
      </w:r>
      <w:r w:rsidRPr="00B00281">
        <w:rPr>
          <w:rFonts w:cs="Times New Roman"/>
        </w:rPr>
        <w:t>useFetch</w:t>
      </w:r>
      <w:r w:rsidRPr="00B00281">
        <w:rPr>
          <w:rFonts w:cs="Times New Roman"/>
          <w:lang w:val="ru-RU"/>
        </w:rPr>
        <w:t>» и какие данные оно меняет?</w:t>
      </w:r>
    </w:p>
    <w:p w14:paraId="6FF2794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повторить загрузку при смене адреса и не показать устаревший ответ.</w:t>
      </w:r>
    </w:p>
    <w:p w14:paraId="4422B3B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«вынести запрос в хук </w:t>
      </w:r>
      <w:r w:rsidRPr="00B00281">
        <w:rPr>
          <w:rFonts w:cs="Times New Roman"/>
        </w:rPr>
        <w:t>useFetch</w:t>
      </w:r>
      <w:r w:rsidRPr="00B00281">
        <w:rPr>
          <w:rFonts w:cs="Times New Roman"/>
          <w:lang w:val="ru-RU"/>
        </w:rPr>
        <w:t>»?</w:t>
      </w:r>
    </w:p>
    <w:p w14:paraId="02554C2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«повторить загрузку при смене адреса и не показать устаревший ответ» и как вы отличите её от другого сбоя?</w:t>
      </w:r>
    </w:p>
    <w:p w14:paraId="1D56168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«вынести запрос в хук </w:t>
      </w:r>
      <w:r w:rsidRPr="00B00281">
        <w:rPr>
          <w:rFonts w:cs="Times New Roman"/>
        </w:rPr>
        <w:t>useFetch</w:t>
      </w:r>
      <w:r w:rsidRPr="00B00281">
        <w:rPr>
          <w:rFonts w:cs="Times New Roman"/>
          <w:lang w:val="ru-RU"/>
        </w:rPr>
        <w:t>»?</w:t>
      </w:r>
    </w:p>
    <w:p w14:paraId="0AAB2E03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27" w:name="_Toc12653"/>
      <w:bookmarkStart w:id="328" w:name="_Toc23866"/>
      <w:bookmarkStart w:id="329" w:name="_Toc240967365"/>
      <w:bookmarkStart w:id="330" w:name="_Toc241220692"/>
      <w:bookmarkStart w:id="331" w:name="_Toc241305014"/>
      <w:bookmarkStart w:id="332" w:name="_Toc24157754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3.3.3. Лабораторные работы модуля</w:t>
      </w:r>
      <w:bookmarkEnd w:id="327"/>
      <w:bookmarkEnd w:id="328"/>
      <w:bookmarkEnd w:id="329"/>
      <w:bookmarkEnd w:id="330"/>
      <w:bookmarkEnd w:id="331"/>
      <w:bookmarkEnd w:id="332"/>
    </w:p>
    <w:p w14:paraId="6410E1F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 лабораторной работе студент реализует получение данных, три состояния запроса и обработку ошибки; объясняет назначение эффекта и показывает проверку повторного запроса и размонтирования компонента.</w:t>
      </w:r>
    </w:p>
    <w:p w14:paraId="76B96F08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33" w:name="_Toc25736"/>
      <w:bookmarkStart w:id="334" w:name="_Toc240967366"/>
      <w:bookmarkStart w:id="335" w:name="_Toc241220693"/>
      <w:bookmarkStart w:id="336" w:name="_Toc241305015"/>
      <w:bookmarkStart w:id="337" w:name="_Toc24157754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Лабораторная работа 1. Таймер, размер окна и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cleanup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-функции</w:t>
      </w:r>
      <w:bookmarkEnd w:id="333"/>
      <w:bookmarkEnd w:id="334"/>
      <w:bookmarkEnd w:id="335"/>
      <w:bookmarkEnd w:id="336"/>
      <w:bookmarkEnd w:id="337"/>
    </w:p>
    <w:p w14:paraId="42E58FD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«таймер, размер окна и </w:t>
      </w:r>
      <w:r w:rsidRPr="00B00281">
        <w:rPr>
          <w:rFonts w:eastAsia="Times New Roman" w:cs="Times New Roman"/>
          <w:color w:val="auto"/>
          <w:szCs w:val="28"/>
        </w:rPr>
        <w:t>cleanup</w:t>
      </w:r>
      <w:r w:rsidRPr="00B00281">
        <w:rPr>
          <w:rFonts w:eastAsia="Times New Roman" w:cs="Times New Roman"/>
          <w:color w:val="auto"/>
          <w:szCs w:val="28"/>
          <w:lang w:val="ru-RU"/>
        </w:rPr>
        <w:t>-функции».</w:t>
      </w:r>
    </w:p>
    <w:p w14:paraId="7BCC611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«Таймер, размер окна и </w:t>
      </w:r>
      <w:r w:rsidRPr="00B00281">
        <w:rPr>
          <w:rFonts w:cs="Times New Roman"/>
          <w:color w:val="auto"/>
          <w:szCs w:val="28"/>
        </w:rPr>
        <w:t>cleanup</w:t>
      </w:r>
      <w:r w:rsidRPr="00B00281">
        <w:rPr>
          <w:rFonts w:cs="Times New Roman"/>
          <w:color w:val="auto"/>
          <w:szCs w:val="28"/>
          <w:lang w:val="ru-RU"/>
        </w:rPr>
        <w:t>-функции»,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6AB62A83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Задание: Создайте таймер и показ ширины окна с эффектами; освобождайте интервал и подписку при очистке.</w:t>
      </w:r>
    </w:p>
    <w:p w14:paraId="6989DE65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изменение ширины и отсутствие дублирования таймера после повторного монтирования. Используйте общие критерии раздела 3 и приложите проект и краткий отчет.</w:t>
      </w:r>
    </w:p>
    <w:p w14:paraId="6925BDBA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Вопросы к защите работы «Таймер, размер окна и </w:t>
      </w:r>
      <w:r w:rsidRPr="00B00281">
        <w:rPr>
          <w:rFonts w:cs="Times New Roman"/>
        </w:rPr>
        <w:t>cleanup</w:t>
      </w:r>
      <w:r w:rsidRPr="00B00281">
        <w:rPr>
          <w:rFonts w:cs="Times New Roman"/>
          <w:lang w:val="ru-RU"/>
        </w:rPr>
        <w:t>-функции»: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7EC7E21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76AFB7F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Задайте интервал обновления времени 1000 мс и начальное значение ширины окна браузера.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4E3161D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Пошаговая реализация. Создайте </w:t>
      </w:r>
      <w:r w:rsidRPr="00B00281">
        <w:rPr>
          <w:rFonts w:cs="Times New Roman"/>
          <w:color w:val="auto"/>
        </w:rPr>
        <w:t>useEffect</w:t>
      </w:r>
      <w:r w:rsidRPr="00B00281">
        <w:rPr>
          <w:rFonts w:cs="Times New Roman"/>
          <w:color w:val="auto"/>
          <w:lang w:val="ru-RU"/>
        </w:rPr>
        <w:t xml:space="preserve"> для таймера и отдельный эффект для подписки на </w:t>
      </w:r>
      <w:r w:rsidRPr="00B00281">
        <w:rPr>
          <w:rFonts w:cs="Times New Roman"/>
          <w:color w:val="auto"/>
        </w:rPr>
        <w:t>resize</w:t>
      </w:r>
      <w:r w:rsidRPr="00B00281">
        <w:rPr>
          <w:rFonts w:cs="Times New Roman"/>
          <w:color w:val="auto"/>
          <w:lang w:val="ru-RU"/>
        </w:rPr>
        <w:t>; в обоих эффектах возвращайте функцию очистки.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7841AC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Контрольные пробы. Проверьте изменение ширины при изменении окна и убедитесь, что после скрытия компонента таймер перестает работать.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2030BD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счетчик тикает быстрее после повторного показа, ищите интервал, для которого не был выполнен </w:t>
      </w:r>
      <w:r w:rsidRPr="00B00281">
        <w:rPr>
          <w:rFonts w:cs="Times New Roman"/>
          <w:color w:val="auto"/>
        </w:rPr>
        <w:t>clearInterval</w:t>
      </w:r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49E9497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Сравните поведение в режиме </w:t>
      </w:r>
      <w:proofErr w:type="spellStart"/>
      <w:r w:rsidRPr="00B00281">
        <w:rPr>
          <w:rFonts w:cs="Times New Roman"/>
          <w:color w:val="auto"/>
        </w:rPr>
        <w:t>StrictMode</w:t>
      </w:r>
      <w:proofErr w:type="spellEnd"/>
      <w:r w:rsidRPr="00B00281">
        <w:rPr>
          <w:rFonts w:cs="Times New Roman"/>
          <w:color w:val="auto"/>
          <w:lang w:val="ru-RU"/>
        </w:rPr>
        <w:t xml:space="preserve"> в разработке и объясните назначение повторной установки эффекта.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15B4FDDB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5B7B82F0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3 — Пример загрузки данных с использованием useEffect</w:t>
      </w:r>
    </w:p>
    <w:p w14:paraId="2C5B1CDC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function Users() {</w:t>
      </w:r>
    </w:p>
    <w:p w14:paraId="3E6EFE7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const [users, setUsers] = useState([]);</w:t>
      </w:r>
    </w:p>
    <w:p w14:paraId="4323D25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const [loading, setLoading] = useState(true);</w:t>
      </w:r>
    </w:p>
    <w:p w14:paraId="50497AF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const [error, setError] = useState(null);</w:t>
      </w:r>
    </w:p>
    <w:p w14:paraId="2E005A3C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5E92823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useEffect(() =&gt; {</w:t>
      </w:r>
    </w:p>
    <w:p w14:paraId="359A70B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const controller = new AbortController();</w:t>
      </w:r>
    </w:p>
    <w:p w14:paraId="00E201A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async function loadUsers() {</w:t>
      </w:r>
    </w:p>
    <w:p w14:paraId="79673FB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lastRenderedPageBreak/>
        <w:t xml:space="preserve">      try {</w:t>
      </w:r>
    </w:p>
    <w:p w14:paraId="0903F83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const response = await fetch('/api/users', { signal: controller.signal });</w:t>
      </w:r>
    </w:p>
    <w:p w14:paraId="785740B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if (!response.ok) throw new Error('Ошибка загрузки данных');</w:t>
      </w:r>
    </w:p>
    <w:p w14:paraId="465A45F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setUsers(await response.json());</w:t>
      </w:r>
    </w:p>
    <w:p w14:paraId="103A988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} catch (err) {</w:t>
      </w:r>
    </w:p>
    <w:p w14:paraId="32FB3D2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if (err.name !== 'AbortError') setError(err.message);</w:t>
      </w:r>
    </w:p>
    <w:p w14:paraId="6B66CD0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} finally {</w:t>
      </w:r>
    </w:p>
    <w:p w14:paraId="61D44BA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setLoading(false);</w:t>
      </w:r>
    </w:p>
    <w:p w14:paraId="2868064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}</w:t>
      </w:r>
    </w:p>
    <w:p w14:paraId="39C6019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}</w:t>
      </w:r>
    </w:p>
    <w:p w14:paraId="7C37432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loadUsers();</w:t>
      </w:r>
    </w:p>
    <w:p w14:paraId="6F1959A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return () =&gt; controller.abort();</w:t>
      </w:r>
    </w:p>
    <w:p w14:paraId="3A917E5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</w:t>
      </w:r>
      <w:r w:rsidRPr="00B00281">
        <w:rPr>
          <w:rFonts w:ascii="Times New Roman" w:eastAsia="Courier New" w:hAnsi="Times New Roman" w:cs="Times New Roman"/>
          <w:szCs w:val="20"/>
          <w:lang w:val="ru-RU"/>
        </w:rPr>
        <w:t>}, []);</w:t>
      </w:r>
    </w:p>
    <w:p w14:paraId="7AA89044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  <w:lang w:val="ru-RU"/>
        </w:rPr>
        <w:t>}</w:t>
      </w:r>
    </w:p>
    <w:p w14:paraId="2FB3778A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12FDC646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38" w:name="_Toc6034"/>
      <w:bookmarkStart w:id="339" w:name="_Toc240967367"/>
      <w:bookmarkStart w:id="340" w:name="_Toc241220694"/>
      <w:bookmarkStart w:id="341" w:name="_Toc241305016"/>
      <w:bookmarkStart w:id="342" w:name="_Toc24157754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Лабораторная работа 2.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Fetch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-запросы и состояния загрузки</w:t>
      </w:r>
      <w:bookmarkEnd w:id="338"/>
      <w:bookmarkEnd w:id="339"/>
      <w:bookmarkEnd w:id="340"/>
      <w:bookmarkEnd w:id="341"/>
      <w:bookmarkEnd w:id="342"/>
    </w:p>
    <w:p w14:paraId="2CAC167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</w:t>
      </w:r>
      <w:r w:rsidRPr="00B00281">
        <w:rPr>
          <w:rFonts w:eastAsia="Times New Roman" w:cs="Times New Roman"/>
          <w:color w:val="auto"/>
          <w:szCs w:val="28"/>
        </w:rPr>
        <w:t>fetch</w:t>
      </w:r>
      <w:r w:rsidRPr="00B00281">
        <w:rPr>
          <w:rFonts w:eastAsia="Times New Roman" w:cs="Times New Roman"/>
          <w:color w:val="auto"/>
          <w:szCs w:val="28"/>
          <w:lang w:val="ru-RU"/>
        </w:rPr>
        <w:t>-запросы и состояния загрузки».</w:t>
      </w:r>
    </w:p>
    <w:p w14:paraId="60E5AA9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</w:t>
      </w:r>
      <w:r w:rsidRPr="00B00281">
        <w:rPr>
          <w:rFonts w:cs="Times New Roman"/>
          <w:color w:val="auto"/>
          <w:szCs w:val="28"/>
        </w:rPr>
        <w:t>Fetch</w:t>
      </w:r>
      <w:r w:rsidRPr="00B00281">
        <w:rPr>
          <w:rFonts w:cs="Times New Roman"/>
          <w:color w:val="auto"/>
          <w:szCs w:val="28"/>
          <w:lang w:val="ru-RU"/>
        </w:rPr>
        <w:t>-запросы и состояния загрузки»,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65CD5B62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Загрузите список из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 xml:space="preserve"> в </w:t>
      </w:r>
      <w:r w:rsidRPr="00B00281">
        <w:rPr>
          <w:rFonts w:cs="Times New Roman"/>
          <w:color w:val="auto"/>
        </w:rPr>
        <w:t>useEffect</w:t>
      </w:r>
      <w:r w:rsidRPr="00B00281">
        <w:rPr>
          <w:rFonts w:cs="Times New Roman"/>
          <w:color w:val="auto"/>
          <w:lang w:val="ru-RU"/>
        </w:rPr>
        <w:t xml:space="preserve"> и отобразите состояния </w:t>
      </w:r>
      <w:r w:rsidRPr="00B00281">
        <w:rPr>
          <w:rFonts w:cs="Times New Roman"/>
          <w:color w:val="auto"/>
        </w:rPr>
        <w:t>loading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data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error</w:t>
      </w:r>
      <w:r w:rsidRPr="00B00281">
        <w:rPr>
          <w:rFonts w:cs="Times New Roman"/>
          <w:color w:val="auto"/>
          <w:lang w:val="ru-RU"/>
        </w:rPr>
        <w:t>.</w:t>
      </w:r>
    </w:p>
    <w:p w14:paraId="1237AF39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Покажите успешный ответ, пустой список и ошибку при недоступной сети или имитации запроса. Используйте общие критерии раздела 3 и приложите проект и краткий отчет.</w:t>
      </w:r>
    </w:p>
    <w:p w14:paraId="7D49D167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</w:t>
      </w:r>
      <w:r w:rsidRPr="00B00281">
        <w:rPr>
          <w:rFonts w:cs="Times New Roman"/>
        </w:rPr>
        <w:t>Fetch</w:t>
      </w:r>
      <w:r w:rsidRPr="00B00281">
        <w:rPr>
          <w:rFonts w:cs="Times New Roman"/>
          <w:lang w:val="ru-RU"/>
        </w:rPr>
        <w:t>-запросы и состояния загрузки»: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13F3695C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>Развернутый протокол работы</w:t>
      </w:r>
    </w:p>
    <w:p w14:paraId="7C1DBB8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Используйте согласованный с преподавателем учебный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 xml:space="preserve"> либо локальную функцию, возвращающую массив пользователей.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1BAFDA0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Создайте три независимых состояния: </w:t>
      </w:r>
      <w:r w:rsidRPr="00B00281">
        <w:rPr>
          <w:rFonts w:cs="Times New Roman"/>
          <w:color w:val="auto"/>
        </w:rPr>
        <w:t>loading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data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error</w:t>
      </w:r>
      <w:r w:rsidRPr="00B00281">
        <w:rPr>
          <w:rFonts w:cs="Times New Roman"/>
          <w:color w:val="auto"/>
          <w:lang w:val="ru-RU"/>
        </w:rPr>
        <w:t>; запустите загрузку в эффекте и покажите соответствующий экран для каждого случая.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44AEF1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Контрольные пробы. Проверьте успешный ответ, пустой массив и отклоненный </w:t>
      </w:r>
      <w:r w:rsidRPr="00B00281">
        <w:rPr>
          <w:rFonts w:cs="Times New Roman"/>
          <w:color w:val="auto"/>
        </w:rPr>
        <w:t>Promise</w:t>
      </w:r>
      <w:r w:rsidRPr="00B00281">
        <w:rPr>
          <w:rFonts w:cs="Times New Roman"/>
          <w:color w:val="auto"/>
          <w:lang w:val="ru-RU"/>
        </w:rPr>
        <w:t>; данные прошлого запроса не должны выдавать себя за новый результат.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9C23A7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ошибка не видна, проверьте обработчик </w:t>
      </w:r>
      <w:r w:rsidRPr="00B00281">
        <w:rPr>
          <w:rFonts w:cs="Times New Roman"/>
          <w:color w:val="auto"/>
        </w:rPr>
        <w:t>catch</w:t>
      </w:r>
      <w:r w:rsidRPr="00B00281">
        <w:rPr>
          <w:rFonts w:cs="Times New Roman"/>
          <w:color w:val="auto"/>
          <w:lang w:val="ru-RU"/>
        </w:rPr>
        <w:t xml:space="preserve"> и порядок смены </w:t>
      </w:r>
      <w:r w:rsidRPr="00B00281">
        <w:rPr>
          <w:rFonts w:cs="Times New Roman"/>
          <w:color w:val="auto"/>
        </w:rPr>
        <w:t>loading</w:t>
      </w:r>
      <w:r w:rsidRPr="00B00281">
        <w:rPr>
          <w:rFonts w:cs="Times New Roman"/>
          <w:color w:val="auto"/>
          <w:lang w:val="ru-RU"/>
        </w:rPr>
        <w:t xml:space="preserve"> в </w:t>
      </w:r>
      <w:r w:rsidRPr="00B00281">
        <w:rPr>
          <w:rFonts w:cs="Times New Roman"/>
          <w:color w:val="auto"/>
        </w:rPr>
        <w:t>finally</w:t>
      </w:r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B48BDA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Добавьте кнопку повторного запроса без обновления всей страницы.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30A120F0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43" w:name="_Toc344"/>
      <w:bookmarkStart w:id="344" w:name="_Toc240967368"/>
      <w:bookmarkStart w:id="345" w:name="_Toc241220695"/>
      <w:bookmarkStart w:id="346" w:name="_Toc241305017"/>
      <w:bookmarkStart w:id="347" w:name="_Toc24157754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3. Работа с ошибками и отменой запроса</w:t>
      </w:r>
      <w:bookmarkEnd w:id="343"/>
      <w:bookmarkEnd w:id="344"/>
      <w:bookmarkEnd w:id="345"/>
      <w:bookmarkEnd w:id="346"/>
      <w:bookmarkEnd w:id="347"/>
    </w:p>
    <w:p w14:paraId="30796C8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«работа с ошибками и отменой запроса».</w:t>
      </w:r>
    </w:p>
    <w:p w14:paraId="3D4572F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«Работа с ошибками и отменой запроса»,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2C58A4EF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Добавьте </w:t>
      </w:r>
      <w:r w:rsidRPr="00B00281">
        <w:rPr>
          <w:rFonts w:cs="Times New Roman"/>
          <w:color w:val="auto"/>
        </w:rPr>
        <w:t>AbortController</w:t>
      </w:r>
      <w:r w:rsidRPr="00B00281">
        <w:rPr>
          <w:rFonts w:cs="Times New Roman"/>
          <w:color w:val="auto"/>
          <w:lang w:val="ru-RU"/>
        </w:rPr>
        <w:t xml:space="preserve"> к запросу, отменяйте его при размонтировании и различайте отмену и сетевую ошибку.</w:t>
      </w:r>
    </w:p>
    <w:p w14:paraId="5FBC1C92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повторный запрос после ошибки и отсутствие обновления размонтированного компонента. Используйте общие критерии раздела 3 и приложите проект и краткий отчет.</w:t>
      </w:r>
    </w:p>
    <w:p w14:paraId="4EA0EC46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«Работа с ошибками и отменой запроса»: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0E950E1A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074AB8A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Подготовьте </w:t>
      </w:r>
      <w:r w:rsidRPr="00B00281">
        <w:rPr>
          <w:rFonts w:cs="Times New Roman"/>
          <w:color w:val="auto"/>
        </w:rPr>
        <w:t>URL</w:t>
      </w:r>
      <w:r w:rsidRPr="00B00281">
        <w:rPr>
          <w:rFonts w:cs="Times New Roman"/>
          <w:color w:val="auto"/>
          <w:lang w:val="ru-RU"/>
        </w:rPr>
        <w:t xml:space="preserve"> тестового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 xml:space="preserve"> и возможность замедлить соединение в инструментах разработчика.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89B149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Создайте </w:t>
      </w:r>
      <w:r w:rsidRPr="00B00281">
        <w:rPr>
          <w:rFonts w:cs="Times New Roman"/>
          <w:color w:val="auto"/>
        </w:rPr>
        <w:t>AbortController</w:t>
      </w:r>
      <w:r w:rsidRPr="00B00281">
        <w:rPr>
          <w:rFonts w:cs="Times New Roman"/>
          <w:color w:val="auto"/>
          <w:lang w:val="ru-RU"/>
        </w:rPr>
        <w:t xml:space="preserve"> внутри эффекта; передайте </w:t>
      </w:r>
      <w:r w:rsidRPr="00B00281">
        <w:rPr>
          <w:rFonts w:cs="Times New Roman"/>
          <w:color w:val="auto"/>
        </w:rPr>
        <w:t>signal</w:t>
      </w:r>
      <w:r w:rsidRPr="00B00281">
        <w:rPr>
          <w:rFonts w:cs="Times New Roman"/>
          <w:color w:val="auto"/>
          <w:lang w:val="ru-RU"/>
        </w:rPr>
        <w:t xml:space="preserve"> в </w:t>
      </w:r>
      <w:r w:rsidRPr="00B00281">
        <w:rPr>
          <w:rFonts w:cs="Times New Roman"/>
          <w:color w:val="auto"/>
        </w:rPr>
        <w:t>fetch</w:t>
      </w:r>
      <w:r w:rsidRPr="00B00281">
        <w:rPr>
          <w:rFonts w:cs="Times New Roman"/>
          <w:color w:val="auto"/>
          <w:lang w:val="ru-RU"/>
        </w:rPr>
        <w:t xml:space="preserve"> и верните </w:t>
      </w:r>
      <w:r w:rsidRPr="00B00281">
        <w:rPr>
          <w:rFonts w:cs="Times New Roman"/>
          <w:color w:val="auto"/>
        </w:rPr>
        <w:t>controller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abort</w:t>
      </w:r>
      <w:r w:rsidRPr="00B00281">
        <w:rPr>
          <w:rFonts w:cs="Times New Roman"/>
          <w:color w:val="auto"/>
          <w:lang w:val="ru-RU"/>
        </w:rPr>
        <w:t xml:space="preserve"> в </w:t>
      </w:r>
      <w:r w:rsidRPr="00B00281">
        <w:rPr>
          <w:rFonts w:cs="Times New Roman"/>
          <w:color w:val="auto"/>
        </w:rPr>
        <w:t>cleanup</w:t>
      </w:r>
      <w:r w:rsidRPr="00B00281">
        <w:rPr>
          <w:rFonts w:cs="Times New Roman"/>
          <w:color w:val="auto"/>
          <w:lang w:val="ru-RU"/>
        </w:rPr>
        <w:t>. Отдельно обработайте отмену и сетевой сбой.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071E5F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Переключитесь на другой элемент до завершения запроса и убедитесь, что устаревший ответ не перезаписывает новые данные.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3C8FC09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</w:t>
      </w:r>
      <w:r w:rsidRPr="00B00281">
        <w:rPr>
          <w:rFonts w:cs="Times New Roman"/>
          <w:color w:val="auto"/>
        </w:rPr>
        <w:t>UI</w:t>
      </w:r>
      <w:r w:rsidRPr="00B00281">
        <w:rPr>
          <w:rFonts w:cs="Times New Roman"/>
          <w:color w:val="auto"/>
          <w:lang w:val="ru-RU"/>
        </w:rPr>
        <w:t xml:space="preserve"> неожиданно показывает ошибку после отмены, проверьте различение </w:t>
      </w:r>
      <w:r w:rsidRPr="00B00281">
        <w:rPr>
          <w:rFonts w:cs="Times New Roman"/>
          <w:color w:val="auto"/>
        </w:rPr>
        <w:t>AbortError</w:t>
      </w:r>
      <w:r w:rsidRPr="00B00281">
        <w:rPr>
          <w:rFonts w:cs="Times New Roman"/>
          <w:color w:val="auto"/>
          <w:lang w:val="ru-RU"/>
        </w:rPr>
        <w:t xml:space="preserve"> и настоящей сетевой ошибки.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1DB6F5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Добавьте ограничение времени ожидания и поясните, как оно связано с отменой запроса.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0A4B2F54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48" w:name="_Toc17288"/>
      <w:bookmarkStart w:id="349" w:name="_Toc240967369"/>
      <w:bookmarkStart w:id="350" w:name="_Toc241220696"/>
      <w:bookmarkStart w:id="351" w:name="_Toc241305018"/>
      <w:bookmarkStart w:id="352" w:name="_Toc24157754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4. Мини-панель данных с фильтрацией и повторной загрузкой</w:t>
      </w:r>
      <w:bookmarkEnd w:id="348"/>
      <w:bookmarkEnd w:id="349"/>
      <w:bookmarkEnd w:id="350"/>
      <w:bookmarkEnd w:id="351"/>
      <w:bookmarkEnd w:id="352"/>
    </w:p>
    <w:p w14:paraId="0163716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«мини-панель данных с фильтрацией и повторной загрузкой».</w:t>
      </w:r>
    </w:p>
    <w:p w14:paraId="5F012AC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«Мини-панель данных с фильтрацией и повторной загрузкой»,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4AD29891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Задание: Создайте панель загруженных данных с фильтром и кнопкой повторной загрузки.</w:t>
      </w:r>
    </w:p>
    <w:p w14:paraId="0C33BF2E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успешную загрузку, пустой фильтр и восстановление после имитированной ошибки. Используйте общие критерии раздела 3 и приложите проект и краткий отчет.</w:t>
      </w:r>
    </w:p>
    <w:p w14:paraId="383A0CA5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«Мини-панель данных с фильтрацией и повторной загрузкой»: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2603F3FA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00B3961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Подготовьте пять записей с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, заголовком и статусом;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 xml:space="preserve"> может вернуть пустой массив либо отклонить запрос.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0491A2C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Пошаговая реализация. Загрузите записи, добавьте фильтр по статусу и кнопку обновления; выводите состояния загрузки, ошибки и пустого результата отдельно.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621EB5D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Контрольные пробы. Проверьте повторную загрузку после сбоя и отсутствие результатов после применения фильтра к непустому массиву.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4F33B124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Разбор ошибки. Если кнопка обновления не инициирует запрос, проверьте зависимости эффекта или выделите функцию загрузки для явного вызова.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0D1F821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Добавьте отметку времени последней успешной загрузки, которая не меняется при ошибке.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0CCEF8FD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53" w:name="_Toc9695"/>
      <w:bookmarkStart w:id="354" w:name="_Toc24368"/>
      <w:bookmarkStart w:id="355" w:name="_Toc240967370"/>
      <w:bookmarkStart w:id="356" w:name="_Toc241220697"/>
      <w:bookmarkStart w:id="357" w:name="_Toc241305019"/>
      <w:bookmarkStart w:id="358" w:name="_Toc24157754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3.3.4. Самостоятельная работа по модулю</w:t>
      </w:r>
      <w:bookmarkEnd w:id="353"/>
      <w:bookmarkEnd w:id="354"/>
      <w:bookmarkEnd w:id="355"/>
      <w:bookmarkEnd w:id="356"/>
      <w:bookmarkEnd w:id="357"/>
      <w:bookmarkEnd w:id="358"/>
    </w:p>
    <w:p w14:paraId="7B32B7B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Самостоятельное задание включает сравнение двух способов загрузки данных, описание зависимости эффекта и проверку сценария, в котором ответ сервера приходит после смены экрана.</w:t>
      </w:r>
    </w:p>
    <w:p w14:paraId="63BE84A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Перечень заданий самостоятельной работы:</w:t>
      </w:r>
    </w:p>
    <w:p w14:paraId="1EF2E14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Сделать конспект по режимам </w:t>
      </w:r>
      <w:r w:rsidRPr="00B00281">
        <w:rPr>
          <w:rFonts w:eastAsia="Times New Roman" w:cs="Times New Roman"/>
          <w:color w:val="auto"/>
          <w:szCs w:val="28"/>
        </w:rPr>
        <w:t>useEffect</w:t>
      </w:r>
    </w:p>
    <w:p w14:paraId="66B9B4B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Подготовить примеры типичных ошибок зависимостей</w:t>
      </w:r>
    </w:p>
    <w:p w14:paraId="7D55B7D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Реализовать </w:t>
      </w:r>
      <w:r w:rsidRPr="00B00281">
        <w:rPr>
          <w:rFonts w:eastAsia="Times New Roman" w:cs="Times New Roman"/>
          <w:color w:val="auto"/>
          <w:szCs w:val="28"/>
        </w:rPr>
        <w:t>useLocalStorage</w:t>
      </w:r>
    </w:p>
    <w:p w14:paraId="5C7AFFF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Оформить отчет с объяснением </w:t>
      </w:r>
      <w:r w:rsidRPr="00B00281">
        <w:rPr>
          <w:rFonts w:eastAsia="Times New Roman" w:cs="Times New Roman"/>
          <w:color w:val="auto"/>
          <w:szCs w:val="28"/>
        </w:rPr>
        <w:t>cleanup</w:t>
      </w:r>
    </w:p>
    <w:p w14:paraId="75BA4B3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06E48EC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0946C78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7B607DD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3FC7D8F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70DABF4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12E8572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7663C5D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Мини-тест по модулю:</w:t>
      </w:r>
    </w:p>
    <w:p w14:paraId="6CA980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Чем обработчик события </w:t>
      </w:r>
      <w:r w:rsidRPr="00B00281">
        <w:rPr>
          <w:rFonts w:eastAsia="Times New Roman" w:cs="Times New Roman"/>
          <w:color w:val="auto"/>
          <w:szCs w:val="28"/>
        </w:rPr>
        <w:t>onClick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отличается от обычного вызова функции в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3DBB4AD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Для чего используется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чем эффект отличается от вычисления значения?</w:t>
      </w:r>
    </w:p>
    <w:p w14:paraId="5532DEA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3. Что означает пустой массив зависимостей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1B95015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Почему сетевой запрос желательно сопровождать состояниями </w:t>
      </w:r>
      <w:r w:rsidRPr="00B00281">
        <w:rPr>
          <w:rFonts w:eastAsia="Times New Roman" w:cs="Times New Roman"/>
          <w:color w:val="auto"/>
          <w:szCs w:val="28"/>
        </w:rPr>
        <w:t>loading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data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error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3E6046E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Для чего нужна функция очистки эффекта?</w:t>
      </w:r>
    </w:p>
    <w:p w14:paraId="0E8E15B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В каких случаях необходимо использовать </w:t>
      </w:r>
      <w:r w:rsidRPr="00B00281">
        <w:rPr>
          <w:rFonts w:eastAsia="Times New Roman" w:cs="Times New Roman"/>
          <w:color w:val="auto"/>
          <w:szCs w:val="28"/>
        </w:rPr>
        <w:t>AbortController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7BE4E87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Что произойдет, если в массиве зависимостей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пропустить используемое внешнее значение?</w:t>
      </w:r>
    </w:p>
    <w:p w14:paraId="17B74A9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8. Как обработать ситуацию, когда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вернул </w:t>
      </w:r>
      <w:r w:rsidRPr="00B00281">
        <w:rPr>
          <w:rFonts w:eastAsia="Times New Roman" w:cs="Times New Roman"/>
          <w:color w:val="auto"/>
          <w:szCs w:val="28"/>
        </w:rPr>
        <w:t>HTTP</w:t>
      </w:r>
      <w:r w:rsidRPr="00B00281">
        <w:rPr>
          <w:rFonts w:eastAsia="Times New Roman" w:cs="Times New Roman"/>
          <w:color w:val="auto"/>
          <w:szCs w:val="28"/>
          <w:lang w:val="ru-RU"/>
        </w:rPr>
        <w:t>-ошибку?</w:t>
      </w:r>
    </w:p>
    <w:p w14:paraId="6DB64F2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9. Какая последовательность состояний характерна для загрузки данных из </w:t>
      </w:r>
      <w:r w:rsidRPr="00B00281">
        <w:rPr>
          <w:rFonts w:eastAsia="Times New Roman" w:cs="Times New Roman"/>
          <w:color w:val="auto"/>
          <w:szCs w:val="28"/>
        </w:rPr>
        <w:t>REST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0607C7D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10. Как проверить, что эффект не создает лишний таймер, подписку или сетевой запрос?</w:t>
      </w:r>
    </w:p>
    <w:p w14:paraId="738A44F7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359" w:name="_Toc19925"/>
      <w:bookmarkStart w:id="360" w:name="_Toc30681"/>
      <w:bookmarkStart w:id="361" w:name="_Toc240967371"/>
      <w:bookmarkStart w:id="362" w:name="_Toc241220698"/>
      <w:bookmarkStart w:id="363" w:name="_Toc241305020"/>
      <w:bookmarkStart w:id="364" w:name="_Toc241577549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3.4. МОДУЛЬ 4. РАБОТА С ФОРМАМИ ВВОДА И ВАЛИДАЦИЯ ДАННЫХ</w:t>
      </w:r>
      <w:bookmarkEnd w:id="359"/>
      <w:bookmarkEnd w:id="360"/>
      <w:bookmarkEnd w:id="361"/>
      <w:bookmarkEnd w:id="362"/>
      <w:bookmarkEnd w:id="363"/>
      <w:bookmarkEnd w:id="364"/>
    </w:p>
    <w:p w14:paraId="1A84AAF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модуля — научить создавать управляемые формы, выполнять клиентскую проверку данных и проектировать понятную пользовательскую обратную связь.</w:t>
      </w:r>
    </w:p>
    <w:p w14:paraId="6E9FD40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Работа с формами связывает требования к данным с конкретным поведением интерфейса: обязательные поля, текст ошибки и подтверждение отправки. Студент проверяет как корректный ввод, так и пустое либо неверное значение.</w:t>
      </w:r>
    </w:p>
    <w:p w14:paraId="04959B30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65" w:name="_Toc20593"/>
      <w:bookmarkStart w:id="366" w:name="_Toc19438"/>
      <w:bookmarkStart w:id="367" w:name="_Toc240967372"/>
      <w:bookmarkStart w:id="368" w:name="_Toc241220699"/>
      <w:bookmarkStart w:id="369" w:name="_Toc241305021"/>
      <w:bookmarkStart w:id="370" w:name="_Toc24157755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Планируемые результаты освоения модуля</w:t>
      </w:r>
      <w:bookmarkEnd w:id="365"/>
      <w:bookmarkEnd w:id="366"/>
      <w:bookmarkEnd w:id="367"/>
      <w:bookmarkEnd w:id="368"/>
      <w:bookmarkEnd w:id="369"/>
      <w:bookmarkEnd w:id="370"/>
    </w:p>
    <w:p w14:paraId="7A6F2C1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/>
          <w:color w:val="auto"/>
          <w:szCs w:val="28"/>
        </w:rPr>
        <w:t>controlled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component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value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onChange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validation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touched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15FC772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11730D2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05CB39D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60762C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30884EC6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71" w:name="_Toc1759"/>
      <w:bookmarkStart w:id="372" w:name="_Toc9313"/>
      <w:bookmarkStart w:id="373" w:name="_Toc240967373"/>
      <w:bookmarkStart w:id="374" w:name="_Toc241220700"/>
      <w:bookmarkStart w:id="375" w:name="_Toc241305022"/>
      <w:bookmarkStart w:id="376" w:name="_Toc24157755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Ключевые понятия модуля</w:t>
      </w:r>
      <w:bookmarkEnd w:id="371"/>
      <w:bookmarkEnd w:id="372"/>
      <w:bookmarkEnd w:id="373"/>
      <w:bookmarkEnd w:id="374"/>
      <w:bookmarkEnd w:id="375"/>
      <w:bookmarkEnd w:id="376"/>
    </w:p>
    <w:p w14:paraId="7842D8C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controlled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component</w:t>
      </w:r>
      <w:r w:rsidRPr="00B00281">
        <w:rPr>
          <w:rFonts w:cs="Times New Roman"/>
          <w:lang w:val="ru-RU"/>
        </w:rPr>
        <w:t xml:space="preserve"> — элемент ввода, отображаемое значение которого управляется состоянием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>.</w:t>
      </w:r>
    </w:p>
    <w:p w14:paraId="3782EB6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value</w:t>
      </w:r>
      <w:r w:rsidRPr="00B00281">
        <w:rPr>
          <w:rFonts w:cs="Times New Roman"/>
          <w:lang w:val="ru-RU"/>
        </w:rPr>
        <w:t xml:space="preserve"> — свойство поля, определяющее его текущее текстовое значение.</w:t>
      </w:r>
    </w:p>
    <w:p w14:paraId="348E001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onChange</w:t>
      </w:r>
      <w:r w:rsidRPr="00B00281">
        <w:rPr>
          <w:rFonts w:cs="Times New Roman"/>
          <w:lang w:val="ru-RU"/>
        </w:rPr>
        <w:t xml:space="preserve"> — обработчик изменения значения элемента ввода.</w:t>
      </w:r>
    </w:p>
    <w:p w14:paraId="46A5A61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validation</w:t>
      </w:r>
      <w:r w:rsidRPr="00B00281">
        <w:rPr>
          <w:rFonts w:cs="Times New Roman"/>
          <w:lang w:val="ru-RU"/>
        </w:rPr>
        <w:t xml:space="preserve"> — проверка вводимых данных по объявленным правилам перед дальнейшей обработкой.</w:t>
      </w:r>
    </w:p>
    <w:p w14:paraId="5BE12A8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touched</w:t>
      </w:r>
      <w:r w:rsidRPr="00B00281">
        <w:rPr>
          <w:rFonts w:cs="Times New Roman"/>
          <w:lang w:val="ru-RU"/>
        </w:rPr>
        <w:t xml:space="preserve"> — признак того, что пользователь уже взаимодействовал с полем; может управлять моментом показа ошибки.</w:t>
      </w:r>
    </w:p>
    <w:p w14:paraId="682A428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• </w:t>
      </w:r>
      <w:r w:rsidRPr="00B00281">
        <w:rPr>
          <w:rFonts w:cs="Times New Roman"/>
        </w:rPr>
        <w:t>submit</w:t>
      </w:r>
      <w:r w:rsidRPr="00B00281">
        <w:rPr>
          <w:rFonts w:cs="Times New Roman"/>
          <w:lang w:val="ru-RU"/>
        </w:rPr>
        <w:t xml:space="preserve"> — событие отправки формы, возникающее в том числе при нажатии </w:t>
      </w:r>
      <w:r w:rsidRPr="00B00281">
        <w:rPr>
          <w:rFonts w:cs="Times New Roman"/>
        </w:rPr>
        <w:t>Enter</w:t>
      </w:r>
      <w:r w:rsidRPr="00B00281">
        <w:rPr>
          <w:rFonts w:cs="Times New Roman"/>
          <w:lang w:val="ru-RU"/>
        </w:rPr>
        <w:t xml:space="preserve"> в соответствующем поле.</w:t>
      </w:r>
    </w:p>
    <w:p w14:paraId="3847370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error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message</w:t>
      </w:r>
      <w:r w:rsidRPr="00B00281">
        <w:rPr>
          <w:rFonts w:cs="Times New Roman"/>
          <w:lang w:val="ru-RU"/>
        </w:rPr>
        <w:t xml:space="preserve"> — доступное пользователю пояснение, что нужно исправить в конкретном поле или запросе.</w:t>
      </w:r>
    </w:p>
    <w:p w14:paraId="1F17807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accessibility</w:t>
      </w:r>
      <w:r w:rsidRPr="00B00281">
        <w:rPr>
          <w:rFonts w:cs="Times New Roman"/>
          <w:lang w:val="ru-RU"/>
        </w:rPr>
        <w:t xml:space="preserve"> — возможность пользоваться интерфейсом с клавиатурой и вспомогательными технологиями.</w:t>
      </w:r>
    </w:p>
    <w:p w14:paraId="63A7CBB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textarea</w:t>
      </w:r>
      <w:r w:rsidRPr="00B00281">
        <w:rPr>
          <w:rFonts w:cs="Times New Roman"/>
          <w:lang w:val="ru-RU"/>
        </w:rPr>
        <w:t xml:space="preserve"> — многострочное поле ввода текста.</w:t>
      </w:r>
    </w:p>
    <w:p w14:paraId="373F02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select</w:t>
      </w:r>
      <w:r w:rsidRPr="00B00281">
        <w:rPr>
          <w:rFonts w:cs="Times New Roman"/>
          <w:lang w:val="ru-RU"/>
        </w:rPr>
        <w:t xml:space="preserve"> — элемент выбора одного из заранее указанных вариантов.</w:t>
      </w:r>
    </w:p>
    <w:p w14:paraId="075750FE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77" w:name="_Toc32535"/>
      <w:bookmarkStart w:id="378" w:name="_Toc12489"/>
      <w:bookmarkStart w:id="379" w:name="_Toc240967374"/>
      <w:bookmarkStart w:id="380" w:name="_Toc241220701"/>
      <w:bookmarkStart w:id="381" w:name="_Toc241305023"/>
      <w:bookmarkStart w:id="382" w:name="_Toc24157755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Карта учебной деятельности модуля</w:t>
      </w:r>
      <w:bookmarkEnd w:id="377"/>
      <w:bookmarkEnd w:id="378"/>
      <w:bookmarkEnd w:id="379"/>
      <w:bookmarkEnd w:id="380"/>
      <w:bookmarkEnd w:id="381"/>
      <w:bookmarkEnd w:id="382"/>
    </w:p>
    <w:p w14:paraId="3BCACA16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5 — Карта учебной деятельности модуля 4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197"/>
        <w:gridCol w:w="3163"/>
      </w:tblGrid>
      <w:tr w:rsidR="004E0869" w:rsidRPr="00B00281" w14:paraId="0D10E7DA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B76F1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12E32B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45CF43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42342441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C9B46D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F8E21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Управляемые и неуправляемые элементы формы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605A91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1C15A171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55FB01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2F38AC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Клиентская валидация и сообщения об ошибках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420742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33168BA3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4DF1D6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78D35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Отправка формы и обработка результата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C5063E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51AEC135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F7AE8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2EF415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Доступность и удобство форм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FAB823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3509EAFC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836F09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EB783C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Создание управляемой формы обратной связи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1473D5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6DFBF3AF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88882F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815FBA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Добавление проверки обязательных полей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E64040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32A2AB9E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5C06AA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C92A1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Реализация многошаговой формы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D618E7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7CEEFCB0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59E9E1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122F1E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Создание формы с динамическим списком полей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4A805B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2FA3B672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60DE4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A3C2AD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Форма регистрации с валидацией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143C32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3FE74E0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9AFB1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2A0A79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Анкета студента с несколькими типами полей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849D85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490EB2B7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3D6905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6C20B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Многошаговая форма заявки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42FCE6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212707C4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3EAFA2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88ADA8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Форма обратной связи с имитацией отправки на сервер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1EDF6F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2ED5AB7E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61B4F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C68FCA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2B1ECC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5620DDE9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45EE0504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bookmarkStart w:id="383" w:name="_Toc23632"/>
      <w:bookmarkStart w:id="384" w:name="_Toc29574"/>
      <w:bookmarkStart w:id="385" w:name="_Toc240967375"/>
      <w:bookmarkStart w:id="386" w:name="_Toc241220702"/>
      <w:bookmarkStart w:id="387" w:name="_Toc241305024"/>
      <w:bookmarkStart w:id="388" w:name="_Toc241577553"/>
      <w:r w:rsidRPr="00B00281">
        <w:rPr>
          <w:rFonts w:ascii="Times New Roman" w:eastAsia="Times New Roman" w:hAnsi="Times New Roman" w:cs="Times New Roman"/>
          <w:color w:val="auto"/>
          <w:szCs w:val="28"/>
        </w:rPr>
        <w:lastRenderedPageBreak/>
        <w:t>3.4.1. Лекционные занятия модуля</w:t>
      </w:r>
      <w:bookmarkEnd w:id="383"/>
      <w:bookmarkEnd w:id="384"/>
      <w:bookmarkEnd w:id="385"/>
      <w:bookmarkEnd w:id="386"/>
      <w:bookmarkEnd w:id="387"/>
      <w:bookmarkEnd w:id="388"/>
    </w:p>
    <w:p w14:paraId="57434E55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89" w:name="_Toc14288"/>
      <w:bookmarkStart w:id="390" w:name="_Toc240967376"/>
      <w:bookmarkStart w:id="391" w:name="_Toc241220703"/>
      <w:bookmarkStart w:id="392" w:name="_Toc241305025"/>
      <w:bookmarkStart w:id="393" w:name="_Toc24157755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Лекция 1. Управляемые и неуправляемые элементы формы</w:t>
      </w:r>
      <w:bookmarkEnd w:id="389"/>
      <w:bookmarkEnd w:id="390"/>
      <w:bookmarkEnd w:id="391"/>
      <w:bookmarkEnd w:id="392"/>
      <w:bookmarkEnd w:id="393"/>
    </w:p>
    <w:p w14:paraId="4C20F19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Сравнить управляемое и неуправляемое поле. Студент должен назвать исходную проблему и показать, какое изменение кода устраняет её в данном примере.</w:t>
      </w:r>
    </w:p>
    <w:p w14:paraId="26E0F81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1F9B243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Связь </w:t>
      </w:r>
      <w:r w:rsidRPr="00B00281">
        <w:rPr>
          <w:rFonts w:eastAsia="Times New Roman" w:cs="Times New Roman"/>
          <w:color w:val="auto"/>
          <w:szCs w:val="28"/>
        </w:rPr>
        <w:t>value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state</w:t>
      </w:r>
    </w:p>
    <w:p w14:paraId="1DC9F86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2. onChange</w:t>
      </w:r>
    </w:p>
    <w:p w14:paraId="684A47E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3. textarea, select, checkbox</w:t>
      </w:r>
    </w:p>
    <w:p w14:paraId="04B5384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4. Когда использовать ref</w:t>
      </w:r>
    </w:p>
    <w:p w14:paraId="373C704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Вывести вводимое имя рядом с полем; отключить </w:t>
      </w:r>
      <w:r w:rsidRPr="00B00281">
        <w:rPr>
          <w:rFonts w:cs="Times New Roman"/>
        </w:rPr>
        <w:t>onChange</w:t>
      </w:r>
      <w:r w:rsidRPr="00B00281">
        <w:rPr>
          <w:rFonts w:cs="Times New Roman"/>
          <w:lang w:val="ru-RU"/>
        </w:rPr>
        <w:t xml:space="preserve"> и объяснить, почему ввод перестал работать. До запуска преподаватель собирает прогнозы группы, после запуска сверяет их с видимым результатом.</w:t>
      </w:r>
    </w:p>
    <w:p w14:paraId="24AB488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Обсуждение решения: Указать, когда значение формы хранится в состоянии, а когда достаточно чтения через </w:t>
      </w:r>
      <w:r w:rsidRPr="00B00281">
        <w:rPr>
          <w:rFonts w:cs="Times New Roman"/>
        </w:rPr>
        <w:t>ref</w:t>
      </w:r>
      <w:r w:rsidRPr="00B00281">
        <w:rPr>
          <w:rFonts w:cs="Times New Roman"/>
          <w:lang w:val="ru-RU"/>
        </w:rPr>
        <w:t>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5A093D0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сравнить управляемое и неуправляемое поле. Зафиксируйте до демонстрации ожидаемое поведение и сравните его с фактическим.</w:t>
      </w:r>
    </w:p>
    <w:p w14:paraId="2F76156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объяснить, почему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-форма чаще строится как управляемая.</w:t>
      </w:r>
    </w:p>
    <w:p w14:paraId="6020A3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5F35179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сравнить управляемое и неуправляемое поле?</w:t>
      </w:r>
    </w:p>
    <w:p w14:paraId="12D5F41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3501C4B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 на проведённой демонстрации можно указать, когда значение формы хранится в состоянии, а когда достаточно чтения через </w:t>
      </w:r>
      <w:r w:rsidRPr="00B00281">
        <w:rPr>
          <w:rFonts w:cs="Times New Roman"/>
        </w:rPr>
        <w:t>ref</w:t>
      </w:r>
      <w:r w:rsidRPr="00B00281">
        <w:rPr>
          <w:rFonts w:cs="Times New Roman"/>
          <w:lang w:val="ru-RU"/>
        </w:rPr>
        <w:t>?</w:t>
      </w:r>
    </w:p>
    <w:p w14:paraId="1FE54AD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4. Как проверить следующий результат: указать, когда значение формы хранится в состоянии, а когда достаточно чтения через </w:t>
      </w:r>
      <w:r w:rsidRPr="00B00281">
        <w:rPr>
          <w:rFonts w:cs="Times New Roman"/>
        </w:rPr>
        <w:t>ref</w:t>
      </w:r>
      <w:r w:rsidRPr="00B00281">
        <w:rPr>
          <w:rFonts w:cs="Times New Roman"/>
          <w:lang w:val="ru-RU"/>
        </w:rPr>
        <w:t>?</w:t>
      </w:r>
    </w:p>
    <w:p w14:paraId="3A75258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3B2E46F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Вывести вводимое имя рядом с полем; отключить </w:t>
      </w:r>
      <w:r w:rsidRPr="00B00281">
        <w:rPr>
          <w:rFonts w:cs="Times New Roman"/>
        </w:rPr>
        <w:t>onChange</w:t>
      </w:r>
      <w:r w:rsidRPr="00B00281">
        <w:rPr>
          <w:rFonts w:cs="Times New Roman"/>
          <w:lang w:val="ru-RU"/>
        </w:rPr>
        <w:t xml:space="preserve"> и объяснить, почему ввод перестал работать. В отчёте приложите исходный и исправленный фрагменты, наблюдение в браузере и объяснение одного выбранного решения.</w:t>
      </w:r>
    </w:p>
    <w:p w14:paraId="7965937F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94" w:name="_Toc7075"/>
      <w:bookmarkStart w:id="395" w:name="_Toc240967377"/>
      <w:bookmarkStart w:id="396" w:name="_Toc241220704"/>
      <w:bookmarkStart w:id="397" w:name="_Toc241305026"/>
      <w:bookmarkStart w:id="398" w:name="_Toc24157755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Лекция 2. Клиентская валидация и сообщения об ошибках</w:t>
      </w:r>
      <w:bookmarkEnd w:id="394"/>
      <w:bookmarkEnd w:id="395"/>
      <w:bookmarkEnd w:id="396"/>
      <w:bookmarkEnd w:id="397"/>
      <w:bookmarkEnd w:id="398"/>
    </w:p>
    <w:p w14:paraId="48D8758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Проверить требования к данным до отправки. Студент должен назвать исходную проблему и показать, какое изменение кода устраняет её в данном примере.</w:t>
      </w:r>
    </w:p>
    <w:p w14:paraId="3322C3B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57BA47D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Обязательные поля</w:t>
      </w:r>
    </w:p>
    <w:p w14:paraId="206334E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Проверка </w:t>
      </w:r>
      <w:r w:rsidRPr="00B00281">
        <w:rPr>
          <w:rFonts w:eastAsia="Times New Roman" w:cs="Times New Roman"/>
          <w:color w:val="auto"/>
          <w:szCs w:val="28"/>
        </w:rPr>
        <w:t>email</w:t>
      </w:r>
    </w:p>
    <w:p w14:paraId="18F1A9C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Минимальная длина</w:t>
      </w:r>
    </w:p>
    <w:p w14:paraId="0A0A4C8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Состояние </w:t>
      </w:r>
      <w:r w:rsidRPr="00B00281">
        <w:rPr>
          <w:rFonts w:eastAsia="Times New Roman" w:cs="Times New Roman"/>
          <w:color w:val="auto"/>
          <w:szCs w:val="28"/>
        </w:rPr>
        <w:t>touched</w:t>
      </w:r>
    </w:p>
    <w:p w14:paraId="48266A6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Показ ошибки без раздражающего </w:t>
      </w:r>
      <w:r w:rsidRPr="00B00281">
        <w:rPr>
          <w:rFonts w:eastAsia="Times New Roman" w:cs="Times New Roman"/>
          <w:color w:val="auto"/>
          <w:szCs w:val="28"/>
        </w:rPr>
        <w:t>UX</w:t>
      </w:r>
    </w:p>
    <w:p w14:paraId="04CBB97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Испытать пустую фамилию, пробелы и адрес почты без домена на учебной форме. До запуска преподаватель собирает прогнозы группы, после запуска сверяет их с видимым результатом.</w:t>
      </w:r>
    </w:p>
    <w:p w14:paraId="16970D3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Объяснить последовательность нормализации, проверки и показа понятной ошибки у поля.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3BE2713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проверить требования к данным до отправки. Зафиксируйте до демонстрации ожидаемое поведение и сравните его с фактическим.</w:t>
      </w:r>
    </w:p>
    <w:p w14:paraId="791DFEF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реализовать форму, которая сообщает об ошибке после взаимодействия с полем.</w:t>
      </w:r>
    </w:p>
    <w:p w14:paraId="0ECBBF4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39759D0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проверить требования к данным до отправки?</w:t>
      </w:r>
    </w:p>
    <w:p w14:paraId="7016AD2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30FE6CB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объяснить последовательность нормализации, проверки и показа понятной ошибки у поля?</w:t>
      </w:r>
    </w:p>
    <w:p w14:paraId="2B9C97F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объяснить последовательность нормализации, проверки и показа понятной ошибки у поля?</w:t>
      </w:r>
    </w:p>
    <w:p w14:paraId="317DE9F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46868F4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Испытать пустую фамилию, пробелы и адрес почты без домена на учебной форме. В отчёте приложите исходный и исправленный фрагменты, наблюдение в браузере и объяснение одного выбранного решения.</w:t>
      </w:r>
    </w:p>
    <w:p w14:paraId="3332DCF3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99" w:name="_Toc7048"/>
      <w:bookmarkStart w:id="400" w:name="_Toc240967378"/>
      <w:bookmarkStart w:id="401" w:name="_Toc241220705"/>
      <w:bookmarkStart w:id="402" w:name="_Toc241305027"/>
      <w:bookmarkStart w:id="403" w:name="_Toc24157755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Лекция 3. Отправка формы и обработка результата</w:t>
      </w:r>
      <w:bookmarkEnd w:id="399"/>
      <w:bookmarkEnd w:id="400"/>
      <w:bookmarkEnd w:id="401"/>
      <w:bookmarkEnd w:id="402"/>
      <w:bookmarkEnd w:id="403"/>
    </w:p>
    <w:p w14:paraId="4153276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Отделить сохранение формы от повторной загрузки страницы. Студент должен назвать исходную проблему и показать, какое изменение кода устраняет её в данном примере.</w:t>
      </w:r>
    </w:p>
    <w:p w14:paraId="2E1C4F9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0F257F1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/>
          <w:color w:val="auto"/>
          <w:szCs w:val="28"/>
        </w:rPr>
        <w:t>onSubmit</w:t>
      </w:r>
    </w:p>
    <w:p w14:paraId="2C8A44A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/>
          <w:color w:val="auto"/>
          <w:szCs w:val="28"/>
        </w:rPr>
        <w:t>preventDefault</w:t>
      </w:r>
    </w:p>
    <w:p w14:paraId="4F79126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Индикатор отправки</w:t>
      </w:r>
    </w:p>
    <w:p w14:paraId="72C337A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Блокировка кнопки</w:t>
      </w:r>
    </w:p>
    <w:p w14:paraId="463A094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Сообщение об успехе</w:t>
      </w:r>
    </w:p>
    <w:p w14:paraId="3B8206D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Отправить форму с </w:t>
      </w:r>
      <w:r w:rsidRPr="00B00281">
        <w:rPr>
          <w:rFonts w:cs="Times New Roman"/>
        </w:rPr>
        <w:t>preventDefault</w:t>
      </w:r>
      <w:r w:rsidRPr="00B00281">
        <w:rPr>
          <w:rFonts w:cs="Times New Roman"/>
          <w:lang w:val="ru-RU"/>
        </w:rPr>
        <w:t>, показать ожидание, успешный ответ и отказ сервера. До запуска преподаватель собирает прогнозы группы, после запуска сверяет их с видимым результатом.</w:t>
      </w:r>
    </w:p>
    <w:p w14:paraId="064E169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Обосновать защиту от повторного нажатия и сохранение данных при ошибке.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7CC6661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отделить сохранение формы от повторной загрузки страницы. Зафиксируйте до демонстрации ожидаемое поведение и сравните его с фактическим.</w:t>
      </w:r>
    </w:p>
    <w:p w14:paraId="62467CA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подготовить обработчик отправки без перезагрузки страницы.</w:t>
      </w:r>
    </w:p>
    <w:p w14:paraId="4528206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2F6FE92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отделить сохранение формы от повторной загрузки страницы?</w:t>
      </w:r>
    </w:p>
    <w:p w14:paraId="73517AC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17E001C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обосновать защиту от повторного нажатия и сохранение данных при ошибке?</w:t>
      </w:r>
    </w:p>
    <w:p w14:paraId="07B209B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обосновать защиту от повторного нажатия и сохранение данных при ошибке?</w:t>
      </w:r>
    </w:p>
    <w:p w14:paraId="542A743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7BB91C3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Отправить форму с </w:t>
      </w:r>
      <w:r w:rsidRPr="00B00281">
        <w:rPr>
          <w:rFonts w:cs="Times New Roman"/>
        </w:rPr>
        <w:t>preventDefault</w:t>
      </w:r>
      <w:r w:rsidRPr="00B00281">
        <w:rPr>
          <w:rFonts w:cs="Times New Roman"/>
          <w:lang w:val="ru-RU"/>
        </w:rPr>
        <w:t>, показать ожидание, успешный ответ и отказ сервера. В отчёте приложите исходный и исправленный фрагменты, наблюдение в браузере и объяснение одного выбранного решения.</w:t>
      </w:r>
    </w:p>
    <w:p w14:paraId="077BAF8A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04" w:name="_Toc8558"/>
      <w:bookmarkStart w:id="405" w:name="_Toc240967379"/>
      <w:bookmarkStart w:id="406" w:name="_Toc241220706"/>
      <w:bookmarkStart w:id="407" w:name="_Toc241305028"/>
      <w:bookmarkStart w:id="408" w:name="_Toc24157755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Лекция 4. Доступность и удобство форм</w:t>
      </w:r>
      <w:bookmarkEnd w:id="404"/>
      <w:bookmarkEnd w:id="405"/>
      <w:bookmarkEnd w:id="406"/>
      <w:bookmarkEnd w:id="407"/>
      <w:bookmarkEnd w:id="408"/>
    </w:p>
    <w:p w14:paraId="2F0A00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Сделать форму пригодной для клавиатуры и экранного диктора. Студент должен назвать исходную проблему и показать, какое изменение кода устраняет её в данном примере.</w:t>
      </w:r>
    </w:p>
    <w:p w14:paraId="2DD14123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План лекции:</w:t>
      </w:r>
    </w:p>
    <w:p w14:paraId="4FBC9D6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1. label и htmlFor</w:t>
      </w:r>
    </w:p>
    <w:p w14:paraId="11F043E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2. aria-describedby</w:t>
      </w:r>
    </w:p>
    <w:p w14:paraId="4969BE9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Навигация с клавиатуры</w:t>
      </w:r>
    </w:p>
    <w:p w14:paraId="78C0D61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Текст ошибок</w:t>
      </w:r>
    </w:p>
    <w:p w14:paraId="18E1C4D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Группировка полей</w:t>
      </w:r>
    </w:p>
    <w:p w14:paraId="284829A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Пройти поля клавишей </w:t>
      </w:r>
      <w:r w:rsidRPr="00B00281">
        <w:rPr>
          <w:rFonts w:cs="Times New Roman"/>
        </w:rPr>
        <w:t>Tab</w:t>
      </w:r>
      <w:r w:rsidRPr="00B00281">
        <w:rPr>
          <w:rFonts w:cs="Times New Roman"/>
          <w:lang w:val="ru-RU"/>
        </w:rPr>
        <w:t xml:space="preserve">, связать </w:t>
      </w:r>
      <w:r w:rsidRPr="00B00281">
        <w:rPr>
          <w:rFonts w:cs="Times New Roman"/>
        </w:rPr>
        <w:t>label</w:t>
      </w:r>
      <w:r w:rsidRPr="00B00281">
        <w:rPr>
          <w:rFonts w:cs="Times New Roman"/>
          <w:lang w:val="ru-RU"/>
        </w:rPr>
        <w:t xml:space="preserve"> с </w:t>
      </w:r>
      <w:r w:rsidRPr="00B00281">
        <w:rPr>
          <w:rFonts w:cs="Times New Roman"/>
        </w:rPr>
        <w:t>input</w:t>
      </w:r>
      <w:r w:rsidRPr="00B00281">
        <w:rPr>
          <w:rFonts w:cs="Times New Roman"/>
          <w:lang w:val="ru-RU"/>
        </w:rPr>
        <w:t xml:space="preserve"> и прочитать сообщение об ошибке. До запуска преподаватель собирает прогнозы группы, после запуска сверяет их с видимым результатом.</w:t>
      </w:r>
    </w:p>
    <w:p w14:paraId="7373513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Выявить поле без названия и исправить порядок фокуса.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2A00CCB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сделать форму пригодной для клавиатуры и экранного диктора. Зафиксируйте до демонстрации ожидаемое поведение и сравните его с фактическим.</w:t>
      </w:r>
    </w:p>
    <w:p w14:paraId="7BBA081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оформить форму так, чтобы ей можно было пользоваться без мыши.</w:t>
      </w:r>
    </w:p>
    <w:p w14:paraId="2AD5D12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67C6450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сделать форму пригодной для клавиатуры и экранного диктора?</w:t>
      </w:r>
    </w:p>
    <w:p w14:paraId="3C53C2D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74657D2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выявить поле без названия и исправить порядок фокуса?</w:t>
      </w:r>
    </w:p>
    <w:p w14:paraId="747F27F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выявить поле без названия и исправить порядок фокуса?</w:t>
      </w:r>
    </w:p>
    <w:p w14:paraId="4D2D370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5AA4CA9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Пройти поля клавишей </w:t>
      </w:r>
      <w:r w:rsidRPr="00B00281">
        <w:rPr>
          <w:rFonts w:cs="Times New Roman"/>
        </w:rPr>
        <w:t>Tab</w:t>
      </w:r>
      <w:r w:rsidRPr="00B00281">
        <w:rPr>
          <w:rFonts w:cs="Times New Roman"/>
          <w:lang w:val="ru-RU"/>
        </w:rPr>
        <w:t xml:space="preserve">, связать </w:t>
      </w:r>
      <w:r w:rsidRPr="00B00281">
        <w:rPr>
          <w:rFonts w:cs="Times New Roman"/>
        </w:rPr>
        <w:t>label</w:t>
      </w:r>
      <w:r w:rsidRPr="00B00281">
        <w:rPr>
          <w:rFonts w:cs="Times New Roman"/>
          <w:lang w:val="ru-RU"/>
        </w:rPr>
        <w:t xml:space="preserve"> с </w:t>
      </w:r>
      <w:r w:rsidRPr="00B00281">
        <w:rPr>
          <w:rFonts w:cs="Times New Roman"/>
        </w:rPr>
        <w:t>input</w:t>
      </w:r>
      <w:r w:rsidRPr="00B00281">
        <w:rPr>
          <w:rFonts w:cs="Times New Roman"/>
          <w:lang w:val="ru-RU"/>
        </w:rPr>
        <w:t xml:space="preserve"> и прочитать сообщение об ошибке. В отчёте приложите исходный и исправленный фрагменты, наблюдение в браузере и объяснение одного выбранного решения.</w:t>
      </w:r>
    </w:p>
    <w:p w14:paraId="7EFD6596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09" w:name="_Toc10219"/>
      <w:bookmarkStart w:id="410" w:name="_Toc27081"/>
      <w:bookmarkStart w:id="411" w:name="_Toc240967380"/>
      <w:bookmarkStart w:id="412" w:name="_Toc241220707"/>
      <w:bookmarkStart w:id="413" w:name="_Toc241305029"/>
      <w:bookmarkStart w:id="414" w:name="_Toc24157755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3.4.2. Практические занятия модуля</w:t>
      </w:r>
      <w:bookmarkEnd w:id="409"/>
      <w:bookmarkEnd w:id="410"/>
      <w:bookmarkEnd w:id="411"/>
      <w:bookmarkEnd w:id="412"/>
      <w:bookmarkEnd w:id="413"/>
      <w:bookmarkEnd w:id="414"/>
    </w:p>
    <w:p w14:paraId="5A2F1E0E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15" w:name="_Toc4374"/>
      <w:bookmarkStart w:id="416" w:name="_Toc240967381"/>
      <w:bookmarkStart w:id="417" w:name="_Toc241220708"/>
      <w:bookmarkStart w:id="418" w:name="_Toc241305030"/>
      <w:bookmarkStart w:id="419" w:name="_Toc24157755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Практическое занятие 1. Создание управляемой формы обратной связи</w:t>
      </w:r>
      <w:bookmarkEnd w:id="415"/>
      <w:bookmarkEnd w:id="416"/>
      <w:bookmarkEnd w:id="417"/>
      <w:bookmarkEnd w:id="418"/>
      <w:bookmarkEnd w:id="419"/>
    </w:p>
    <w:p w14:paraId="5CA0F4F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Связать поля обратной связи с состоянием. К концу занятия студент предъявляет исходный файл и демонстрирует завершённый пользовательский сценарий.</w:t>
      </w:r>
    </w:p>
    <w:p w14:paraId="25E1DD6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1. Создание управляемой формы обратной связи».</w:t>
      </w:r>
    </w:p>
    <w:p w14:paraId="64F78B1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079ECC1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207673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«связать поля обратной связи с состоянием»; сохранить рабочую копию.</w:t>
      </w:r>
    </w:p>
    <w:p w14:paraId="210E936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Связать поля обратной связи с состоянием.</w:t>
      </w:r>
    </w:p>
    <w:p w14:paraId="473A812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Вывести вводимое имя и убедиться, что </w:t>
      </w:r>
      <w:r w:rsidRPr="00B00281">
        <w:rPr>
          <w:rFonts w:cs="Times New Roman"/>
        </w:rPr>
        <w:t>submit</w:t>
      </w:r>
      <w:r w:rsidRPr="00B00281">
        <w:rPr>
          <w:rFonts w:cs="Times New Roman"/>
          <w:lang w:val="ru-RU"/>
        </w:rPr>
        <w:t xml:space="preserve"> не перезагружает страницу; записать ожидаемый и фактический результат.</w:t>
      </w:r>
    </w:p>
    <w:p w14:paraId="2A79BD1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1. Создание управляемой формы обратной связи» и не нарушает структуру проекта.</w:t>
      </w:r>
    </w:p>
    <w:p w14:paraId="1B57E1D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6. Записать исходные данные и фактический результат пробы: вывести вводимое имя и убедиться, что </w:t>
      </w:r>
      <w:r w:rsidRPr="00B00281">
        <w:rPr>
          <w:rFonts w:cs="Times New Roman"/>
        </w:rPr>
        <w:t>submit</w:t>
      </w:r>
      <w:r w:rsidRPr="00B00281">
        <w:rPr>
          <w:rFonts w:cs="Times New Roman"/>
          <w:lang w:val="ru-RU"/>
        </w:rPr>
        <w:t xml:space="preserve"> не перезагружает страницу.</w:t>
      </w:r>
    </w:p>
    <w:p w14:paraId="1580B23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связать поля обратной связи с состоянием.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541435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Проверка преподавателя: Вывести вводимое имя и убедиться, что </w:t>
      </w:r>
      <w:r w:rsidRPr="00B00281">
        <w:rPr>
          <w:rFonts w:cs="Times New Roman"/>
        </w:rPr>
        <w:t>submit</w:t>
      </w:r>
      <w:r w:rsidRPr="00B00281">
        <w:rPr>
          <w:rFonts w:cs="Times New Roman"/>
          <w:lang w:val="ru-RU"/>
        </w:rPr>
        <w:t xml:space="preserve"> не перезагружает страницу. Попросите студента объяснить, какой именно признак в браузере или терминале подтверждает правильность решения.</w:t>
      </w:r>
    </w:p>
    <w:p w14:paraId="33C1414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«Создание управляемой формы обратной связи» должен стать запускаемый фрагмент приложения. В </w:t>
      </w:r>
      <w:r w:rsidRPr="00B00281">
        <w:rPr>
          <w:rFonts w:cs="Times New Roman"/>
          <w:color w:val="auto"/>
          <w:szCs w:val="28"/>
          <w:lang w:val="ru-RU"/>
        </w:rPr>
        <w:lastRenderedPageBreak/>
        <w:t>выводе студент фиксирует реализованный сценарий одну возникшую проблему и способ ее устранения.</w:t>
      </w:r>
    </w:p>
    <w:p w14:paraId="17F18D5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Базовый уровень: Связать поля обратной связи с состоянием. Результат оценивается на подготовленном преподавателем наборе данных.</w:t>
      </w:r>
    </w:p>
    <w:p w14:paraId="28C73E6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Повышенный уровень: проведите указанную контрольную пробу в изменённых условиях — вывести вводимое имя и убедиться, что </w:t>
      </w:r>
      <w:r w:rsidRPr="00B00281">
        <w:rPr>
          <w:rFonts w:cs="Times New Roman"/>
        </w:rPr>
        <w:t>submit</w:t>
      </w:r>
      <w:r w:rsidRPr="00B00281">
        <w:rPr>
          <w:rFonts w:cs="Times New Roman"/>
          <w:lang w:val="ru-RU"/>
        </w:rPr>
        <w:t xml:space="preserve"> не перезагружает страницу. Запишите наблюдение при первом и повторном выполнении.</w:t>
      </w:r>
    </w:p>
    <w:p w14:paraId="7EB2F24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«связать поля обратной связи с состоянием» так, чтобы другой обучающийся мог увидеть результат без устной подсказки. Назовите добавленную проверку.</w:t>
      </w:r>
    </w:p>
    <w:p w14:paraId="3205725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1600912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«связать поля обратной связи с состоянием» и какие данные оно меняет?</w:t>
      </w:r>
    </w:p>
    <w:p w14:paraId="2ECE6B2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Покажите, как удалось вывести вводимое имя и убедиться, что </w:t>
      </w:r>
      <w:r w:rsidRPr="00B00281">
        <w:rPr>
          <w:rFonts w:cs="Times New Roman"/>
        </w:rPr>
        <w:t>submit</w:t>
      </w:r>
      <w:r w:rsidRPr="00B00281">
        <w:rPr>
          <w:rFonts w:cs="Times New Roman"/>
          <w:lang w:val="ru-RU"/>
        </w:rPr>
        <w:t xml:space="preserve"> не перезагружает страницу.</w:t>
      </w:r>
    </w:p>
    <w:p w14:paraId="3FF2728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«связать поля обратной связи с состоянием»?</w:t>
      </w:r>
    </w:p>
    <w:p w14:paraId="5321062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Какая ошибка помешает выполнить пробу «вывести вводимое имя и убедиться, что </w:t>
      </w:r>
      <w:r w:rsidRPr="00B00281">
        <w:rPr>
          <w:rFonts w:cs="Times New Roman"/>
        </w:rPr>
        <w:t>submit</w:t>
      </w:r>
      <w:r w:rsidRPr="00B00281">
        <w:rPr>
          <w:rFonts w:cs="Times New Roman"/>
          <w:lang w:val="ru-RU"/>
        </w:rPr>
        <w:t xml:space="preserve"> не перезагружает страницу» и как вы отличите её от другого сбоя?</w:t>
      </w:r>
    </w:p>
    <w:p w14:paraId="34F4EC5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«связать поля обратной связи с состоянием»?</w:t>
      </w:r>
    </w:p>
    <w:p w14:paraId="331BA2F8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20" w:name="_Toc20512"/>
      <w:bookmarkStart w:id="421" w:name="_Toc240967382"/>
      <w:bookmarkStart w:id="422" w:name="_Toc241220709"/>
      <w:bookmarkStart w:id="423" w:name="_Toc241305031"/>
      <w:bookmarkStart w:id="424" w:name="_Toc24157756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Практическое занятие 2. Добавление проверки обязательных полей</w:t>
      </w:r>
      <w:bookmarkEnd w:id="420"/>
      <w:bookmarkEnd w:id="421"/>
      <w:bookmarkEnd w:id="422"/>
      <w:bookmarkEnd w:id="423"/>
      <w:bookmarkEnd w:id="424"/>
    </w:p>
    <w:p w14:paraId="4647C40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Проверить обязательные поля регистрации. К концу занятия студент предъявляет исходный файл и демонстрирует завершённый пользовательский сценарий.</w:t>
      </w:r>
    </w:p>
    <w:p w14:paraId="4A37583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2. Добавление проверки обязательных полей».</w:t>
      </w:r>
    </w:p>
    <w:p w14:paraId="4841225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05CFE31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1348922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«проверить обязательные поля регистрации»; сохранить рабочую копию.</w:t>
      </w:r>
    </w:p>
    <w:p w14:paraId="621B81A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Проверить обязательные поля регистрации.</w:t>
      </w:r>
    </w:p>
    <w:p w14:paraId="54492F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Показать отдельную ошибку у пустого поля и убрать её после исправления; записать ожидаемый и фактический результат.</w:t>
      </w:r>
    </w:p>
    <w:p w14:paraId="16A26B9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2. Добавление проверки обязательных полей» и не нарушает структуру проекта.</w:t>
      </w:r>
    </w:p>
    <w:p w14:paraId="700769A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показать отдельную ошибку у пустого поля и убрать её после исправления.</w:t>
      </w:r>
    </w:p>
    <w:p w14:paraId="676E3DE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проверить обязательные поля регистрации.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B48E2B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Показать отдельную ошибку у пустого поля и убрать её после исправления. Попросите студента объяснить, какой именно признак в браузере или терминале подтверждает правильность решения.</w:t>
      </w:r>
    </w:p>
    <w:p w14:paraId="062F4C1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Результатом практического занятия по теме «Добавление проверки обязательных полей»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5F88047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Базовый уровень: Проверить обязательные поля регистрации. Результат оценивается на подготовленном преподавателем наборе данных.</w:t>
      </w:r>
    </w:p>
    <w:p w14:paraId="00206D2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показать отдельную ошибку у пустого поля и убрать её после исправления. Запишите наблюдение при первом и повторном выполнении.</w:t>
      </w:r>
    </w:p>
    <w:p w14:paraId="77091B4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«проверить обязательные поля регистрации» так, чтобы другой обучающийся мог увидеть результат без устной подсказки. Назовите добавленную проверку.</w:t>
      </w:r>
    </w:p>
    <w:p w14:paraId="336975E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FDBE1D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«проверить обязательные поля регистрации» и какие данные оно меняет?</w:t>
      </w:r>
    </w:p>
    <w:p w14:paraId="61751D7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показать отдельную ошибку у пустого поля и убрать её после исправления.</w:t>
      </w:r>
    </w:p>
    <w:p w14:paraId="64F98A2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«проверить обязательные поля регистрации»?</w:t>
      </w:r>
    </w:p>
    <w:p w14:paraId="543594B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«показать отдельную ошибку у пустого поля и убрать её после исправления» и как вы отличите её от другого сбоя?</w:t>
      </w:r>
    </w:p>
    <w:p w14:paraId="26962FA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«проверить обязательные поля регистрации»?</w:t>
      </w:r>
    </w:p>
    <w:p w14:paraId="6AAFF6D5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25" w:name="_Toc4624"/>
      <w:bookmarkStart w:id="426" w:name="_Toc240967383"/>
      <w:bookmarkStart w:id="427" w:name="_Toc241220710"/>
      <w:bookmarkStart w:id="428" w:name="_Toc241305032"/>
      <w:bookmarkStart w:id="429" w:name="_Toc24157756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Практическое занятие 3. Реализация многошаговой формы</w:t>
      </w:r>
      <w:bookmarkEnd w:id="425"/>
      <w:bookmarkEnd w:id="426"/>
      <w:bookmarkEnd w:id="427"/>
      <w:bookmarkEnd w:id="428"/>
      <w:bookmarkEnd w:id="429"/>
    </w:p>
    <w:p w14:paraId="7B9D344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Разбить заявку на этапы. К концу занятия студент предъявляет исходный файл и демонстрирует завершённый пользовательский сценарий.</w:t>
      </w:r>
    </w:p>
    <w:p w14:paraId="58EC4F8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eastAsia="Times New Roman" w:cs="Times New Roman"/>
          <w:color w:val="auto"/>
          <w:szCs w:val="28"/>
        </w:rPr>
        <w:t>Visual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Studio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Code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-проект и материалы по теме «Реализация многошаговой формы»;</w:t>
      </w:r>
    </w:p>
    <w:p w14:paraId="7CB3DB0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1AE7D9A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4B963B7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«разбить заявку на этапы»; сохранить рабочую копию.</w:t>
      </w:r>
    </w:p>
    <w:p w14:paraId="5D74A6A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Разбить заявку на этапы.</w:t>
      </w:r>
    </w:p>
    <w:p w14:paraId="5F2A9E7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Сохранить введённые значения при возврате к предыдущему шагу; записать ожидаемый и фактический результат.</w:t>
      </w:r>
    </w:p>
    <w:p w14:paraId="010D81B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3. Реализация многошаговой формы» и не нарушает структуру проекта.</w:t>
      </w:r>
    </w:p>
    <w:p w14:paraId="7E35039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сохранить введённые значения при возврате к предыдущему шагу.</w:t>
      </w:r>
    </w:p>
    <w:p w14:paraId="52D7C31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разбить заявку на этапы.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3A6381A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Сохранить введённые значения при возврате к предыдущему шагу. Попросите студента объяснить, какой именно признак в браузере или терминале подтверждает правильность решения.</w:t>
      </w:r>
    </w:p>
    <w:p w14:paraId="16719DA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Результатом практического занятия по теме «Реализация многошаговой формы» должен стать запускаемый фрагмент приложения. В выводе студент фиксирует реализованный сценарий, одну возникшую проблему способ ее диагностики и способ устранения.</w:t>
      </w:r>
    </w:p>
    <w:p w14:paraId="1FBA4CD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Базовый уровень: Разбить заявку на этапы. Результат оценивается на подготовленном преподавателем наборе данных.</w:t>
      </w:r>
    </w:p>
    <w:p w14:paraId="4923866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сохранить введённые значения при возврате к предыдущему шагу. Запишите наблюдение при первом и повторном выполнении.</w:t>
      </w:r>
    </w:p>
    <w:p w14:paraId="72E858F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«разбить заявку на этапы» так, чтобы другой обучающийся мог увидеть результат без устной подсказки. Назовите добавленную проверку.</w:t>
      </w:r>
    </w:p>
    <w:p w14:paraId="56A9C80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4A6ACB4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«разбить заявку на этапы» и какие данные оно меняет?</w:t>
      </w:r>
    </w:p>
    <w:p w14:paraId="7E04E80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сохранить введённые значения при возврате к предыдущему шагу.</w:t>
      </w:r>
    </w:p>
    <w:p w14:paraId="1D46968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«разбить заявку на этапы»?</w:t>
      </w:r>
    </w:p>
    <w:p w14:paraId="3809C39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«сохранить введённые значения при возврате к предыдущему шагу» и как вы отличите её от другого сбоя?</w:t>
      </w:r>
    </w:p>
    <w:p w14:paraId="69A125B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«разбить заявку на этапы»?</w:t>
      </w:r>
    </w:p>
    <w:p w14:paraId="66309740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30" w:name="_Toc17164"/>
      <w:bookmarkStart w:id="431" w:name="_Toc240967384"/>
      <w:bookmarkStart w:id="432" w:name="_Toc241220711"/>
      <w:bookmarkStart w:id="433" w:name="_Toc241305033"/>
      <w:bookmarkStart w:id="434" w:name="_Toc24157756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Практическое занятие 4. Создание формы с динамическим списком полей</w:t>
      </w:r>
      <w:bookmarkEnd w:id="430"/>
      <w:bookmarkEnd w:id="431"/>
      <w:bookmarkEnd w:id="432"/>
      <w:bookmarkEnd w:id="433"/>
      <w:bookmarkEnd w:id="434"/>
    </w:p>
    <w:p w14:paraId="71274DC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Добавить и удалить строку динамической формы. К концу занятия студент предъявляет исходный файл и демонстрирует завершённый пользовательский сценарий.</w:t>
      </w:r>
    </w:p>
    <w:p w14:paraId="0BE0FD0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4. Создание формы с динамическим списком полей».</w:t>
      </w:r>
    </w:p>
    <w:p w14:paraId="5158C97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5636C49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0E2071D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«добавить и удалить строку динамической формы»; сохранить рабочую копию.</w:t>
      </w:r>
    </w:p>
    <w:p w14:paraId="0DBC9D5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Добавить и удалить строку динамической формы.</w:t>
      </w:r>
    </w:p>
    <w:p w14:paraId="17ED416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Проверить устойчивые идентификаторы строк после удаления средней; записать ожидаемый и фактический результат.</w:t>
      </w:r>
    </w:p>
    <w:p w14:paraId="03F3506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4. Создание формы с динамическим списком полей» и не нарушает структуру проекта.</w:t>
      </w:r>
    </w:p>
    <w:p w14:paraId="28616C6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проверить устойчивые идентификаторы строк после удаления средней.</w:t>
      </w:r>
    </w:p>
    <w:p w14:paraId="3C882FC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добавить и удалить строку динамической формы.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4F9D3A3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Проверить устойчивые идентификаторы строк после удаления средней. Попросите студента объяснить, какой именно признак в браузере или терминале подтверждает правильность решения.</w:t>
      </w:r>
    </w:p>
    <w:p w14:paraId="5DCEF27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«Создание формы с динамическим списком полей» должен стать запускаемый фрагмент </w:t>
      </w:r>
      <w:r w:rsidRPr="00B00281">
        <w:rPr>
          <w:rFonts w:cs="Times New Roman"/>
          <w:color w:val="auto"/>
          <w:szCs w:val="28"/>
          <w:lang w:val="ru-RU"/>
        </w:rPr>
        <w:lastRenderedPageBreak/>
        <w:t>приложения. В выводе студент фиксирует реализованный сценарий одну возникшую проблему и способ ее устранения.</w:t>
      </w:r>
    </w:p>
    <w:p w14:paraId="6737EE8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Базовый уровень: Добавить и удалить строку динамической формы. Результат оценивается на подготовленном преподавателем наборе данных.</w:t>
      </w:r>
    </w:p>
    <w:p w14:paraId="67C6BF8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проверить устойчивые идентификаторы строк после удаления средней. Запишите наблюдение при первом и повторном выполнении.</w:t>
      </w:r>
    </w:p>
    <w:p w14:paraId="4EAF96D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«добавить и удалить строку динамической формы» так, чтобы другой обучающийся мог увидеть результат без устной подсказки. Назовите добавленную проверку.</w:t>
      </w:r>
    </w:p>
    <w:p w14:paraId="413B3B7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1864C09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«добавить и удалить строку динамической формы» и какие данные оно меняет?</w:t>
      </w:r>
    </w:p>
    <w:p w14:paraId="6C3C0B9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проверить устойчивые идентификаторы строк после удаления средней.</w:t>
      </w:r>
    </w:p>
    <w:p w14:paraId="56963B7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«добавить и удалить строку динамической формы»?</w:t>
      </w:r>
    </w:p>
    <w:p w14:paraId="5C73E4F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«проверить устойчивые идентификаторы строк после удаления средней» и как вы отличите её от другого сбоя?</w:t>
      </w:r>
    </w:p>
    <w:p w14:paraId="65240C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«добавить и удалить строку динамической формы»?</w:t>
      </w:r>
    </w:p>
    <w:p w14:paraId="330A4253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35" w:name="_Toc12262"/>
      <w:bookmarkStart w:id="436" w:name="_Toc19044"/>
      <w:bookmarkStart w:id="437" w:name="_Toc240967385"/>
      <w:bookmarkStart w:id="438" w:name="_Toc241220712"/>
      <w:bookmarkStart w:id="439" w:name="_Toc241305034"/>
      <w:bookmarkStart w:id="440" w:name="_Toc24157756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3.4.3. Лабораторные работы модуля</w:t>
      </w:r>
      <w:bookmarkEnd w:id="435"/>
      <w:bookmarkEnd w:id="436"/>
      <w:bookmarkEnd w:id="437"/>
      <w:bookmarkEnd w:id="438"/>
      <w:bookmarkEnd w:id="439"/>
      <w:bookmarkEnd w:id="440"/>
    </w:p>
    <w:p w14:paraId="2B9F277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 лабораторной работе студент создает форму с контролируемыми полями, валидацией и сообщениями обратной связи; подтверждает работоспособность пустого, ошибочного и правильного сценариев.</w:t>
      </w:r>
    </w:p>
    <w:p w14:paraId="13B90A39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41" w:name="_Toc32093"/>
      <w:bookmarkStart w:id="442" w:name="_Toc240967386"/>
      <w:bookmarkStart w:id="443" w:name="_Toc241220713"/>
      <w:bookmarkStart w:id="444" w:name="_Toc241305035"/>
      <w:bookmarkStart w:id="445" w:name="_Toc24157756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Лабораторная работа 1. Форма регистрации с валидацией</w:t>
      </w:r>
      <w:bookmarkEnd w:id="441"/>
      <w:bookmarkEnd w:id="442"/>
      <w:bookmarkEnd w:id="443"/>
      <w:bookmarkEnd w:id="444"/>
      <w:bookmarkEnd w:id="445"/>
    </w:p>
    <w:p w14:paraId="3CC9DCF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«форма регистрации с валидацией».</w:t>
      </w:r>
    </w:p>
    <w:p w14:paraId="272EA24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«Форма регистрации с валидацией»,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43157B7A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Задание: Создайте управляемую форму регистрации с обязательными полями и проверкой адреса электронной почты.</w:t>
      </w:r>
    </w:p>
    <w:p w14:paraId="2A2EDBCD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Продемонстрируйте пустую отправку, некорректный адрес и успешную отправку без перезагрузки. Используйте общие критерии раздела 3 и приложите проект и краткий отчет.</w:t>
      </w:r>
    </w:p>
    <w:p w14:paraId="62B31133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«Форма регистрации с валидацией»: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0AA7C78B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619ED63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Поля регистрации: имя, </w:t>
      </w:r>
      <w:r w:rsidRPr="00B00281">
        <w:rPr>
          <w:rFonts w:cs="Times New Roman"/>
          <w:color w:val="auto"/>
        </w:rPr>
        <w:t>email</w:t>
      </w:r>
      <w:r w:rsidRPr="00B00281">
        <w:rPr>
          <w:rFonts w:cs="Times New Roman"/>
          <w:color w:val="auto"/>
          <w:lang w:val="ru-RU"/>
        </w:rPr>
        <w:t xml:space="preserve"> и пароль; имя и пароль обязательны, адрес должен иметь допустимый учебный формат.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258C069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Пошаговая реализация. Сделайте поля управляемыми, запускайте валидацию при отправке и показывайте сообщение под соответствующим полем.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07E4D0A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Контрольные пробы. Отправьте пустую форму, затем неверный </w:t>
      </w:r>
      <w:r w:rsidRPr="00B00281">
        <w:rPr>
          <w:rFonts w:cs="Times New Roman"/>
          <w:color w:val="auto"/>
        </w:rPr>
        <w:t>email</w:t>
      </w:r>
      <w:r w:rsidRPr="00B00281">
        <w:rPr>
          <w:rFonts w:cs="Times New Roman"/>
          <w:color w:val="auto"/>
          <w:lang w:val="ru-RU"/>
        </w:rPr>
        <w:t xml:space="preserve"> и после исправления допустимые данные. Страница не должна перезагружаться.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70265B2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ошибка остается после исправления поля, проверьте условия ее повторного вычисления и источник значения </w:t>
      </w:r>
      <w:r w:rsidRPr="00B00281">
        <w:rPr>
          <w:rFonts w:cs="Times New Roman"/>
          <w:color w:val="auto"/>
        </w:rPr>
        <w:t>input</w:t>
      </w:r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0A84E7D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Добавьте подтверждение пароля, не выводя сам пароль в журнал и интерфейс.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27BF5EA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фрагмента кода для анализа:</w:t>
      </w:r>
    </w:p>
    <w:p w14:paraId="739EF8F1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4 — Фрагмент компонента или функции LoginForm</w:t>
      </w:r>
    </w:p>
    <w:p w14:paraId="34C1324F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function LoginForm() {</w:t>
      </w:r>
    </w:p>
    <w:p w14:paraId="72B3C4C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const [email, setEmail] = useState('');</w:t>
      </w:r>
    </w:p>
    <w:p w14:paraId="7592174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const [password, setPassword] = useState('');</w:t>
      </w:r>
    </w:p>
    <w:p w14:paraId="009510F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const emailError = email &amp;&amp; !email.includes('@') ? 'Введите корректный email' : '';</w:t>
      </w:r>
    </w:p>
    <w:p w14:paraId="71B77591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2626263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function handleSubmit(event) {</w:t>
      </w:r>
    </w:p>
    <w:p w14:paraId="2095495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event.preventDefault();</w:t>
      </w:r>
    </w:p>
    <w:p w14:paraId="1A2ACF3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if (!emailError &amp;&amp; password.length &gt;= 6) {</w:t>
      </w:r>
    </w:p>
    <w:p w14:paraId="775C578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console.log({ email, password });</w:t>
      </w:r>
    </w:p>
    <w:p w14:paraId="2C97D5F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}</w:t>
      </w:r>
    </w:p>
    <w:p w14:paraId="57F8A72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lastRenderedPageBreak/>
        <w:t xml:space="preserve">  }</w:t>
      </w:r>
    </w:p>
    <w:p w14:paraId="7932042B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0ED6E6E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return (</w:t>
      </w:r>
    </w:p>
    <w:p w14:paraId="6563DF9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&lt;form onSubmit={handleSubmit}&gt;</w:t>
      </w:r>
    </w:p>
    <w:p w14:paraId="438570E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&lt;label htmlFor="email"&gt;Email&lt;/label&gt;</w:t>
      </w:r>
    </w:p>
    <w:p w14:paraId="71485D7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&lt;input id="email" value={email} onChange={(e) =&gt; setEmail(e.target.value)} /&gt;</w:t>
      </w:r>
    </w:p>
    <w:p w14:paraId="0035EC5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{emailError &amp;&amp; &lt;p className="error"&gt;{emailError}&lt;/p&gt;}</w:t>
      </w:r>
    </w:p>
    <w:p w14:paraId="2FB82D8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</w:t>
      </w:r>
      <w:r w:rsidRPr="00B00281">
        <w:rPr>
          <w:rFonts w:ascii="Times New Roman" w:eastAsia="Courier New" w:hAnsi="Times New Roman" w:cs="Times New Roman"/>
          <w:szCs w:val="20"/>
          <w:lang w:val="ru-RU"/>
        </w:rPr>
        <w:t>&lt;/</w:t>
      </w:r>
      <w:r w:rsidRPr="00B00281">
        <w:rPr>
          <w:rFonts w:ascii="Times New Roman" w:eastAsia="Courier New" w:hAnsi="Times New Roman" w:cs="Times New Roman"/>
          <w:szCs w:val="20"/>
        </w:rPr>
        <w:t>form</w:t>
      </w:r>
      <w:r w:rsidRPr="00B00281">
        <w:rPr>
          <w:rFonts w:ascii="Times New Roman" w:eastAsia="Courier New" w:hAnsi="Times New Roman" w:cs="Times New Roman"/>
          <w:szCs w:val="20"/>
          <w:lang w:val="ru-RU"/>
        </w:rPr>
        <w:t>&gt;</w:t>
      </w:r>
    </w:p>
    <w:p w14:paraId="47B86EA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  <w:lang w:val="ru-RU"/>
        </w:rPr>
        <w:t xml:space="preserve">  );</w:t>
      </w:r>
    </w:p>
    <w:p w14:paraId="097A3BF7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  <w:lang w:val="ru-RU"/>
        </w:rPr>
        <w:t>}</w:t>
      </w:r>
    </w:p>
    <w:p w14:paraId="315B1BCB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46" w:name="_Toc24214"/>
      <w:bookmarkStart w:id="447" w:name="_Toc240967387"/>
      <w:bookmarkStart w:id="448" w:name="_Toc241220714"/>
      <w:bookmarkStart w:id="449" w:name="_Toc241305036"/>
      <w:bookmarkStart w:id="450" w:name="_Toc24157756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2. Анкета студента с несколькими типами полей</w:t>
      </w:r>
      <w:bookmarkEnd w:id="446"/>
      <w:bookmarkEnd w:id="447"/>
      <w:bookmarkEnd w:id="448"/>
      <w:bookmarkEnd w:id="449"/>
      <w:bookmarkEnd w:id="450"/>
    </w:p>
    <w:p w14:paraId="0F4602E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«анкета студента с несколькими типами полей».</w:t>
      </w:r>
    </w:p>
    <w:p w14:paraId="0BEA2EB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«Анкета студента с несколькими типами полей»,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320DD67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Соберите анкету с текстовым полем, </w:t>
      </w:r>
      <w:r w:rsidRPr="00B00281">
        <w:rPr>
          <w:rFonts w:cs="Times New Roman"/>
          <w:color w:val="auto"/>
        </w:rPr>
        <w:t>select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checkbox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radio</w:t>
      </w:r>
      <w:r w:rsidRPr="00B00281">
        <w:rPr>
          <w:rFonts w:cs="Times New Roman"/>
          <w:color w:val="auto"/>
          <w:lang w:val="ru-RU"/>
        </w:rPr>
        <w:t>; храните значения в состоянии.</w:t>
      </w:r>
    </w:p>
    <w:p w14:paraId="57E8E2AD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Покажите изменение каждого типа поля и сформированную сводку данных. Используйте общие критерии раздела 3 и приложите проект и краткий отчет.</w:t>
      </w:r>
    </w:p>
    <w:p w14:paraId="1C4CEC1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«Анкета студента с несколькими типами полей»: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4E097DF4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5D31C67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Анкета содержит текстовое имя, </w:t>
      </w:r>
      <w:r w:rsidRPr="00B00281">
        <w:rPr>
          <w:rFonts w:cs="Times New Roman"/>
          <w:color w:val="auto"/>
        </w:rPr>
        <w:t>select</w:t>
      </w:r>
      <w:r w:rsidRPr="00B00281">
        <w:rPr>
          <w:rFonts w:cs="Times New Roman"/>
          <w:color w:val="auto"/>
          <w:lang w:val="ru-RU"/>
        </w:rPr>
        <w:t xml:space="preserve"> направления, </w:t>
      </w:r>
      <w:r w:rsidRPr="00B00281">
        <w:rPr>
          <w:rFonts w:cs="Times New Roman"/>
          <w:color w:val="auto"/>
        </w:rPr>
        <w:t>radio</w:t>
      </w:r>
      <w:r w:rsidRPr="00B00281">
        <w:rPr>
          <w:rFonts w:cs="Times New Roman"/>
          <w:color w:val="auto"/>
          <w:lang w:val="ru-RU"/>
        </w:rPr>
        <w:t xml:space="preserve"> режима обучения и </w:t>
      </w:r>
      <w:r w:rsidRPr="00B00281">
        <w:rPr>
          <w:rFonts w:cs="Times New Roman"/>
          <w:color w:val="auto"/>
        </w:rPr>
        <w:t>checkbox</w:t>
      </w:r>
      <w:r w:rsidRPr="00B00281">
        <w:rPr>
          <w:rFonts w:cs="Times New Roman"/>
          <w:color w:val="auto"/>
          <w:lang w:val="ru-RU"/>
        </w:rPr>
        <w:t xml:space="preserve"> согласия.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996BDD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Свяжите каждое поле с состоянием, учитывая </w:t>
      </w:r>
      <w:r w:rsidRPr="00B00281">
        <w:rPr>
          <w:rFonts w:cs="Times New Roman"/>
          <w:color w:val="auto"/>
        </w:rPr>
        <w:t>checked</w:t>
      </w:r>
      <w:r w:rsidRPr="00B00281">
        <w:rPr>
          <w:rFonts w:cs="Times New Roman"/>
          <w:color w:val="auto"/>
          <w:lang w:val="ru-RU"/>
        </w:rPr>
        <w:t xml:space="preserve"> у </w:t>
      </w:r>
      <w:r w:rsidRPr="00B00281">
        <w:rPr>
          <w:rFonts w:cs="Times New Roman"/>
          <w:color w:val="auto"/>
        </w:rPr>
        <w:t>radio</w:t>
      </w:r>
      <w:r w:rsidRPr="00B00281">
        <w:rPr>
          <w:rFonts w:cs="Times New Roman"/>
          <w:color w:val="auto"/>
          <w:lang w:val="ru-RU"/>
        </w:rPr>
        <w:t>/</w:t>
      </w:r>
      <w:r w:rsidRPr="00B00281">
        <w:rPr>
          <w:rFonts w:cs="Times New Roman"/>
          <w:color w:val="auto"/>
        </w:rPr>
        <w:t>checkbox</w:t>
      </w:r>
      <w:r w:rsidRPr="00B00281">
        <w:rPr>
          <w:rFonts w:cs="Times New Roman"/>
          <w:color w:val="auto"/>
          <w:lang w:val="ru-RU"/>
        </w:rPr>
        <w:t>; соберите сводку для предварительного просмотра.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06FE6E7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Проверьте изменение каждого поля и запрет подтверждения, пока обязательное согласие не установлено.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69E0F1B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</w:t>
      </w:r>
      <w:r w:rsidRPr="00B00281">
        <w:rPr>
          <w:rFonts w:cs="Times New Roman"/>
          <w:color w:val="auto"/>
        </w:rPr>
        <w:t>checkbox</w:t>
      </w:r>
      <w:r w:rsidRPr="00B00281">
        <w:rPr>
          <w:rFonts w:cs="Times New Roman"/>
          <w:color w:val="auto"/>
          <w:lang w:val="ru-RU"/>
        </w:rPr>
        <w:t xml:space="preserve"> ведет себя как текстовое поле, проверьте использование </w:t>
      </w:r>
      <w:r w:rsidRPr="00B00281">
        <w:rPr>
          <w:rFonts w:cs="Times New Roman"/>
          <w:color w:val="auto"/>
        </w:rPr>
        <w:t>event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target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checked</w:t>
      </w:r>
      <w:r w:rsidRPr="00B00281">
        <w:rPr>
          <w:rFonts w:cs="Times New Roman"/>
          <w:color w:val="auto"/>
          <w:lang w:val="ru-RU"/>
        </w:rPr>
        <w:t xml:space="preserve"> вместо </w:t>
      </w:r>
      <w:r w:rsidRPr="00B00281">
        <w:rPr>
          <w:rFonts w:cs="Times New Roman"/>
          <w:color w:val="auto"/>
        </w:rPr>
        <w:t>event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target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value</w:t>
      </w:r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5A610E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Разделите анкету на компоненты </w:t>
      </w:r>
      <w:r w:rsidRPr="00B00281">
        <w:rPr>
          <w:rFonts w:cs="Times New Roman"/>
          <w:color w:val="auto"/>
        </w:rPr>
        <w:t>Field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Summary</w:t>
      </w:r>
      <w:r w:rsidRPr="00B00281">
        <w:rPr>
          <w:rFonts w:cs="Times New Roman"/>
          <w:color w:val="auto"/>
          <w:lang w:val="ru-RU"/>
        </w:rPr>
        <w:t xml:space="preserve"> без копирования состояния.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7EE39827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51" w:name="_Toc3327"/>
      <w:bookmarkStart w:id="452" w:name="_Toc240967388"/>
      <w:bookmarkStart w:id="453" w:name="_Toc241220715"/>
      <w:bookmarkStart w:id="454" w:name="_Toc241305037"/>
      <w:bookmarkStart w:id="455" w:name="_Toc24157756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3. Многошаговая форма заявки</w:t>
      </w:r>
      <w:bookmarkEnd w:id="451"/>
      <w:bookmarkEnd w:id="452"/>
      <w:bookmarkEnd w:id="453"/>
      <w:bookmarkEnd w:id="454"/>
      <w:bookmarkEnd w:id="455"/>
    </w:p>
    <w:p w14:paraId="7C51046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«многошаговая форма заявки».</w:t>
      </w:r>
    </w:p>
    <w:p w14:paraId="4B21F2F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«Многошаговая форма заявки»,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70723BE7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Задание: Создайте форму из нескольких шагов, сохраняйте введенные данные при переходе назад.</w:t>
      </w:r>
    </w:p>
    <w:p w14:paraId="6970EEC6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запрет перехода с ошибочным полем и сохранность данных между шагами. Используйте общие критерии раздела 3 и приложите проект и краткий отчет.</w:t>
      </w:r>
    </w:p>
    <w:p w14:paraId="2C850476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«Многошаговая форма заявки»: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0608F73E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2101A6D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Три шага заявки: личные данные, выбор услуги и подтверждение; начальные поля пусты.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76B65F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Пошаговая реализация. Храните все данные в родительском компоненте, ограничьте переход вперед при неверных данных текущего шага, сохраните возможность возврата.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E33B45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Введите данные, вернитесь назад и затем снова вперед: значения должны сохраниться; при ошибке шага показывается понятная причина.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309A078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Разбор ошибки. Если значения теряются, проверьте, не находится ли источник данных в компоненте, который размонтируется при смене шага.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01FC06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Добавьте индикатор текущего шага и фокусировку первого ошибочного поля.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7D24FAA4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56" w:name="_Toc16057"/>
      <w:bookmarkStart w:id="457" w:name="_Toc240967389"/>
      <w:bookmarkStart w:id="458" w:name="_Toc241220716"/>
      <w:bookmarkStart w:id="459" w:name="_Toc241305038"/>
      <w:bookmarkStart w:id="460" w:name="_Toc24157756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4. Форма обратной связи с имитацией отправки на сервер</w:t>
      </w:r>
      <w:bookmarkEnd w:id="456"/>
      <w:bookmarkEnd w:id="457"/>
      <w:bookmarkEnd w:id="458"/>
      <w:bookmarkEnd w:id="459"/>
      <w:bookmarkEnd w:id="460"/>
    </w:p>
    <w:p w14:paraId="0EB073D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«форма обратной связи с имитацией отправки на сервер».</w:t>
      </w:r>
    </w:p>
    <w:p w14:paraId="2259E31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«Форма обратной связи с имитацией отправки на сервер»,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6D69C238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Задание: Сделайте форму обратной связи с имитацией асинхронной отправки и статусами ожидания/успеха/ошибки.</w:t>
      </w:r>
    </w:p>
    <w:p w14:paraId="0D4CC885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блокировку повторной отправки и корректное сообщение после сбоя. Используйте общие критерии раздела 3 и приложите проект и краткий отчет.</w:t>
      </w:r>
    </w:p>
    <w:p w14:paraId="55B558A0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«Форма обратной связи с имитацией отправки на сервер»: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2915E8D0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4891429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Форма обратной связи содержит имя и сообщение; отправка имитируется </w:t>
      </w:r>
      <w:r w:rsidRPr="00B00281">
        <w:rPr>
          <w:rFonts w:cs="Times New Roman"/>
          <w:color w:val="auto"/>
        </w:rPr>
        <w:t>Promise</w:t>
      </w:r>
      <w:r w:rsidRPr="00B00281">
        <w:rPr>
          <w:rFonts w:cs="Times New Roman"/>
          <w:color w:val="auto"/>
          <w:lang w:val="ru-RU"/>
        </w:rPr>
        <w:t xml:space="preserve"> с задержкой 800 мс.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07B54CB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Пошаговая реализация. После </w:t>
      </w:r>
      <w:r w:rsidRPr="00B00281">
        <w:rPr>
          <w:rFonts w:cs="Times New Roman"/>
          <w:color w:val="auto"/>
        </w:rPr>
        <w:t>submit</w:t>
      </w:r>
      <w:r w:rsidRPr="00B00281">
        <w:rPr>
          <w:rFonts w:cs="Times New Roman"/>
          <w:color w:val="auto"/>
          <w:lang w:val="ru-RU"/>
        </w:rPr>
        <w:t xml:space="preserve"> заблокируйте кнопку до ответа; отобразите статус ожидания, затем успех либо отдельно имитированную ошибку.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14CCD7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Контрольные пробы. Дважды быстро нажмите кнопку и проверьте, что создан один запрос; после отказа предоставьте возможность повторной отправки.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A74196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При двойной отправке проверьте защиту в обработчике, а не только визуальное </w:t>
      </w:r>
      <w:r w:rsidRPr="00B00281">
        <w:rPr>
          <w:rFonts w:cs="Times New Roman"/>
          <w:color w:val="auto"/>
        </w:rPr>
        <w:t>disabled</w:t>
      </w:r>
      <w:r w:rsidRPr="00B00281">
        <w:rPr>
          <w:rFonts w:cs="Times New Roman"/>
          <w:color w:val="auto"/>
          <w:lang w:val="ru-RU"/>
        </w:rPr>
        <w:t xml:space="preserve"> после рендера.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2FFCBA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Добавьте счетчик оставшихся символов сообщения, не пропуская слишком длинный текст.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A349ED5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61" w:name="_Toc6423"/>
      <w:bookmarkStart w:id="462" w:name="_Toc25648"/>
      <w:bookmarkStart w:id="463" w:name="_Toc240967390"/>
      <w:bookmarkStart w:id="464" w:name="_Toc241220717"/>
      <w:bookmarkStart w:id="465" w:name="_Toc241305039"/>
      <w:bookmarkStart w:id="466" w:name="_Toc24157756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3.4.4. Самостоятельная работа по модулю</w:t>
      </w:r>
      <w:bookmarkEnd w:id="461"/>
      <w:bookmarkEnd w:id="462"/>
      <w:bookmarkEnd w:id="463"/>
      <w:bookmarkEnd w:id="464"/>
      <w:bookmarkEnd w:id="465"/>
      <w:bookmarkEnd w:id="466"/>
    </w:p>
    <w:p w14:paraId="5FBE311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Для самостоятельной работы студент составляет таблицу правил проверки полей, реализует сообщение об ошибке и описывает, какой элемент получает фокус после неуспешной отправки.</w:t>
      </w:r>
    </w:p>
    <w:p w14:paraId="1E6D0AE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Перечень заданий самостоятельной работы:</w:t>
      </w:r>
    </w:p>
    <w:p w14:paraId="5849175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Подготовить таблицу правил валидации</w:t>
      </w:r>
    </w:p>
    <w:p w14:paraId="0710438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Разобрать ошибки доступности форм</w:t>
      </w:r>
    </w:p>
    <w:p w14:paraId="15FABE3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Добавить сохранение черновика формы</w:t>
      </w:r>
    </w:p>
    <w:p w14:paraId="4F5F7A8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Описать </w:t>
      </w:r>
      <w:r w:rsidRPr="00B00281">
        <w:rPr>
          <w:rFonts w:eastAsia="Times New Roman" w:cs="Times New Roman"/>
          <w:color w:val="auto"/>
          <w:szCs w:val="28"/>
        </w:rPr>
        <w:t>UX</w:t>
      </w:r>
      <w:r w:rsidRPr="00B00281">
        <w:rPr>
          <w:rFonts w:eastAsia="Times New Roman" w:cs="Times New Roman"/>
          <w:color w:val="auto"/>
          <w:szCs w:val="28"/>
          <w:lang w:val="ru-RU"/>
        </w:rPr>
        <w:t>-решения в отчете</w:t>
      </w:r>
    </w:p>
    <w:p w14:paraId="1CED4CC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56A6B10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53E136D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0202FC1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478E4B4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38EB013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2A99A53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6363345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Мини-тест по модулю:</w:t>
      </w:r>
    </w:p>
    <w:p w14:paraId="6FDB20B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Что такое управляемый компонент формы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448371D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Как получить текущее значение текстового поля из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01B2F8B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Какие проверки целесообразно выполнять до отправки формы?</w:t>
      </w:r>
    </w:p>
    <w:p w14:paraId="49FCFD8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4. Чем отличается сообщение об ошибке поля от общего сообщения формы?</w:t>
      </w:r>
    </w:p>
    <w:p w14:paraId="09978EA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Для чего используется </w:t>
      </w:r>
      <w:r w:rsidRPr="00B00281">
        <w:rPr>
          <w:rFonts w:eastAsia="Times New Roman" w:cs="Times New Roman"/>
          <w:color w:val="auto"/>
          <w:szCs w:val="28"/>
        </w:rPr>
        <w:t>event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preventDefault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() при обработке </w:t>
      </w:r>
      <w:r w:rsidRPr="00B00281">
        <w:rPr>
          <w:rFonts w:eastAsia="Times New Roman" w:cs="Times New Roman"/>
          <w:color w:val="auto"/>
          <w:szCs w:val="28"/>
        </w:rPr>
        <w:t>submit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164835E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Как организовать валидацию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средствами </w:t>
      </w:r>
      <w:r w:rsidRPr="00B00281">
        <w:rPr>
          <w:rFonts w:eastAsia="Times New Roman" w:cs="Times New Roman"/>
          <w:color w:val="auto"/>
          <w:szCs w:val="28"/>
        </w:rPr>
        <w:t>JavaScript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6B495A6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7. Когда пользователю следует показывать ошибку: сразу при вводе или после потери фокуса?</w:t>
      </w:r>
    </w:p>
    <w:p w14:paraId="781D053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8. Что такое </w:t>
      </w:r>
      <w:r w:rsidRPr="00B00281">
        <w:rPr>
          <w:rFonts w:eastAsia="Times New Roman" w:cs="Times New Roman"/>
          <w:color w:val="auto"/>
          <w:szCs w:val="28"/>
        </w:rPr>
        <w:t>empty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почему он важен для </w:t>
      </w:r>
      <w:r w:rsidRPr="00B00281">
        <w:rPr>
          <w:rFonts w:eastAsia="Times New Roman" w:cs="Times New Roman"/>
          <w:color w:val="auto"/>
          <w:szCs w:val="28"/>
        </w:rPr>
        <w:t>UX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0C5D0D6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Как предотвратить отправку формы при наличии некорректных данных?</w:t>
      </w:r>
    </w:p>
    <w:p w14:paraId="68D90C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10. Какие признаки показывают, что обратная связь формы понятна пользователю?</w:t>
      </w:r>
    </w:p>
    <w:p w14:paraId="69C923C3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467" w:name="_Toc8162"/>
      <w:bookmarkStart w:id="468" w:name="_Toc2058"/>
      <w:bookmarkStart w:id="469" w:name="_Toc240967391"/>
      <w:bookmarkStart w:id="470" w:name="_Toc241220718"/>
      <w:bookmarkStart w:id="471" w:name="_Toc241305040"/>
      <w:bookmarkStart w:id="472" w:name="_Toc241577569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3.5. МОДУЛЬ 5. ОСНОВЫ НАВИГАЦИИ И СОЗДАНИЕ МНОГОСТРАНИЧНЫХ ИНТЕРФЕЙСОВ</w:t>
      </w:r>
      <w:bookmarkEnd w:id="467"/>
      <w:bookmarkEnd w:id="468"/>
      <w:bookmarkEnd w:id="469"/>
      <w:bookmarkEnd w:id="470"/>
      <w:bookmarkEnd w:id="471"/>
      <w:bookmarkEnd w:id="472"/>
    </w:p>
    <w:p w14:paraId="646DEFE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модуля — сформировать навыки построения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-приложений с маршрутизацией, вложенными страницами, параметрами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понятной навигацией.</w:t>
      </w:r>
    </w:p>
    <w:p w14:paraId="6898E7E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Модуль посвящен связи адреса страницы с отображаемым компонентом. Студент создает несколько маршрутов, проверяет переходы без полной перезагрузки и предусмотренный экран для неизвестного адреса.</w:t>
      </w:r>
    </w:p>
    <w:p w14:paraId="4D0650BB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73" w:name="_Toc23996"/>
      <w:bookmarkStart w:id="474" w:name="_Toc6905"/>
      <w:bookmarkStart w:id="475" w:name="_Toc240967392"/>
      <w:bookmarkStart w:id="476" w:name="_Toc241220719"/>
      <w:bookmarkStart w:id="477" w:name="_Toc241305041"/>
      <w:bookmarkStart w:id="478" w:name="_Toc24157757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Планируемые результаты освоения модуля</w:t>
      </w:r>
      <w:bookmarkEnd w:id="473"/>
      <w:bookmarkEnd w:id="474"/>
      <w:bookmarkEnd w:id="475"/>
      <w:bookmarkEnd w:id="476"/>
      <w:bookmarkEnd w:id="477"/>
      <w:bookmarkEnd w:id="478"/>
    </w:p>
    <w:p w14:paraId="0653E36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BrowserRouter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Routes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Route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Link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5B4805F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7518BD5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5125E90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3668E98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71D4179D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79" w:name="_Toc27853"/>
      <w:bookmarkStart w:id="480" w:name="_Toc29961"/>
      <w:bookmarkStart w:id="481" w:name="_Toc240967393"/>
      <w:bookmarkStart w:id="482" w:name="_Toc241220720"/>
      <w:bookmarkStart w:id="483" w:name="_Toc241305042"/>
      <w:bookmarkStart w:id="484" w:name="_Toc24157757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Ключевые понятия модуля</w:t>
      </w:r>
      <w:bookmarkEnd w:id="479"/>
      <w:bookmarkEnd w:id="480"/>
      <w:bookmarkEnd w:id="481"/>
      <w:bookmarkEnd w:id="482"/>
      <w:bookmarkEnd w:id="483"/>
      <w:bookmarkEnd w:id="484"/>
    </w:p>
    <w:p w14:paraId="709AE2F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Router</w:t>
      </w:r>
      <w:r w:rsidRPr="00B00281">
        <w:rPr>
          <w:rFonts w:cs="Times New Roman"/>
          <w:lang w:val="ru-RU"/>
        </w:rPr>
        <w:t xml:space="preserve"> — библиотека для привязки клиентских экранов к адресам и переходам в приложении.</w:t>
      </w:r>
    </w:p>
    <w:p w14:paraId="0102CE9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BrowserRouter</w:t>
      </w:r>
      <w:r w:rsidRPr="00B00281">
        <w:rPr>
          <w:rFonts w:cs="Times New Roman"/>
          <w:lang w:val="ru-RU"/>
        </w:rPr>
        <w:t xml:space="preserve"> — область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Router</w:t>
      </w:r>
      <w:r w:rsidRPr="00B00281">
        <w:rPr>
          <w:rFonts w:cs="Times New Roman"/>
          <w:lang w:val="ru-RU"/>
        </w:rPr>
        <w:t>, использующая обычные адреса браузера и историю переходов.</w:t>
      </w:r>
    </w:p>
    <w:p w14:paraId="63BD3A9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Routes</w:t>
      </w:r>
      <w:r w:rsidRPr="00B00281">
        <w:rPr>
          <w:rFonts w:cs="Times New Roman"/>
          <w:lang w:val="ru-RU"/>
        </w:rPr>
        <w:t xml:space="preserve"> — контейнер сопоставления текущего адреса с описанными маршрутами.</w:t>
      </w:r>
    </w:p>
    <w:p w14:paraId="6D7EBA9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Route</w:t>
      </w:r>
      <w:r w:rsidRPr="00B00281">
        <w:rPr>
          <w:rFonts w:cs="Times New Roman"/>
          <w:lang w:val="ru-RU"/>
        </w:rPr>
        <w:t xml:space="preserve"> — правило вывода элемента для указанного пути.</w:t>
      </w:r>
    </w:p>
    <w:p w14:paraId="31C8BCB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Link</w:t>
      </w:r>
      <w:r w:rsidRPr="00B00281">
        <w:rPr>
          <w:rFonts w:cs="Times New Roman"/>
          <w:lang w:val="ru-RU"/>
        </w:rPr>
        <w:t xml:space="preserve"> — элемент перехода на внутренний маршрут без обычной перезагрузки документа.</w:t>
      </w:r>
    </w:p>
    <w:p w14:paraId="7CFDC45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NavLink</w:t>
      </w:r>
      <w:r w:rsidRPr="00B00281">
        <w:rPr>
          <w:rFonts w:cs="Times New Roman"/>
          <w:lang w:val="ru-RU"/>
        </w:rPr>
        <w:t xml:space="preserve"> — ссылка на маршрут, учитывающая его активное состояние.</w:t>
      </w:r>
    </w:p>
    <w:p w14:paraId="2E61954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• </w:t>
      </w:r>
      <w:r w:rsidRPr="00B00281">
        <w:rPr>
          <w:rFonts w:cs="Times New Roman"/>
        </w:rPr>
        <w:t>useParams</w:t>
      </w:r>
      <w:r w:rsidRPr="00B00281">
        <w:rPr>
          <w:rFonts w:cs="Times New Roman"/>
          <w:lang w:val="ru-RU"/>
        </w:rPr>
        <w:t xml:space="preserve"> — хук получения динамических параметров текущего маршрута в виде строк.</w:t>
      </w:r>
    </w:p>
    <w:p w14:paraId="70A942D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useSearchParams</w:t>
      </w:r>
      <w:r w:rsidRPr="00B00281">
        <w:rPr>
          <w:rFonts w:cs="Times New Roman"/>
          <w:lang w:val="ru-RU"/>
        </w:rPr>
        <w:t xml:space="preserve"> — хук чтения и изменения параметров поисковой части адреса.</w:t>
      </w:r>
    </w:p>
    <w:p w14:paraId="2877630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layout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route</w:t>
      </w:r>
      <w:r w:rsidRPr="00B00281">
        <w:rPr>
          <w:rFonts w:cs="Times New Roman"/>
          <w:lang w:val="ru-RU"/>
        </w:rPr>
        <w:t xml:space="preserve"> — родительский маршрут, показывающий общий каркас вместе с содержимым дочернего.</w:t>
      </w:r>
    </w:p>
    <w:p w14:paraId="071F648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NotFound</w:t>
      </w:r>
      <w:r w:rsidRPr="00B00281">
        <w:rPr>
          <w:rFonts w:cs="Times New Roman"/>
          <w:lang w:val="ru-RU"/>
        </w:rPr>
        <w:t xml:space="preserve"> — предусмотренный учебным проектом экран для адреса без подходящего маршрута или записи.</w:t>
      </w:r>
    </w:p>
    <w:p w14:paraId="5A6160F8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85" w:name="_Toc22453"/>
      <w:bookmarkStart w:id="486" w:name="_Toc21356"/>
      <w:bookmarkStart w:id="487" w:name="_Toc240967394"/>
      <w:bookmarkStart w:id="488" w:name="_Toc241220721"/>
      <w:bookmarkStart w:id="489" w:name="_Toc241305043"/>
      <w:bookmarkStart w:id="490" w:name="_Toc24157757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Карта учебной деятельности модуля</w:t>
      </w:r>
      <w:bookmarkEnd w:id="485"/>
      <w:bookmarkEnd w:id="486"/>
      <w:bookmarkEnd w:id="487"/>
      <w:bookmarkEnd w:id="488"/>
      <w:bookmarkEnd w:id="489"/>
      <w:bookmarkEnd w:id="490"/>
    </w:p>
    <w:p w14:paraId="64D1EB93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6 — Карта учебной деятельности модуля 5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206"/>
        <w:gridCol w:w="3209"/>
        <w:gridCol w:w="3156"/>
      </w:tblGrid>
      <w:tr w:rsidR="004E0869" w:rsidRPr="00B00281" w14:paraId="63DA5D74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4474C4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E47276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ABE5BF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52775543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4025B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6F40A5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Маршрутизация в SPA-приложении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B3D872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273DE922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70EC09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BFFEF4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Layout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, вложенные маршруты и общие элементы интерфейса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48B18A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4F4357DF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D2579B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BC574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Параметры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URL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страницы деталей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16DE05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3E1D3CA5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58ED4A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382332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Query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-параметры и пользовательские сценарии навигации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4F09F5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6C9D41BF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AC6BB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BAC58C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Настройка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React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Router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базовых страниц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DD62D8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2F87D7C2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F034F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2C0BC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Создание общего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Layout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активного меню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CD497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10AD98CB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96D078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C71FB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Реализация страницы детали по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id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018562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47D5ACB1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CB64E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BEBFFB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Создание фильтров через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query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-параметры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BDCFB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5EA98BA8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B4ED1A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CDB4D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SPA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-портфолио с несколькими страницами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3A0109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5E29ED57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95F905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31FB9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Каталог товаров с детальной страницей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28D34A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C288AEE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9831A6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993F5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Навигация с хлебными крошками и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NotFound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32060A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3F5AABE4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A66C95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447ED3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Мини-приложение «Учебный справочник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React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»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636D0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70EA74E3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481177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76D9DE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34E60F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6D931928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3F390BA4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bookmarkStart w:id="491" w:name="_Toc23306"/>
      <w:bookmarkStart w:id="492" w:name="_Toc8393"/>
      <w:bookmarkStart w:id="493" w:name="_Toc240967395"/>
      <w:bookmarkStart w:id="494" w:name="_Toc241220722"/>
      <w:bookmarkStart w:id="495" w:name="_Toc241305044"/>
      <w:bookmarkStart w:id="496" w:name="_Toc241577573"/>
      <w:r w:rsidRPr="00B00281">
        <w:rPr>
          <w:rFonts w:ascii="Times New Roman" w:eastAsia="Times New Roman" w:hAnsi="Times New Roman" w:cs="Times New Roman"/>
          <w:color w:val="auto"/>
          <w:szCs w:val="28"/>
        </w:rPr>
        <w:lastRenderedPageBreak/>
        <w:t>3.5.1. Лекционные занятия модуля</w:t>
      </w:r>
      <w:bookmarkEnd w:id="491"/>
      <w:bookmarkEnd w:id="492"/>
      <w:bookmarkEnd w:id="493"/>
      <w:bookmarkEnd w:id="494"/>
      <w:bookmarkEnd w:id="495"/>
      <w:bookmarkEnd w:id="496"/>
    </w:p>
    <w:p w14:paraId="0A807304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</w:rPr>
      </w:pPr>
      <w:bookmarkStart w:id="497" w:name="_Toc26419"/>
      <w:bookmarkStart w:id="498" w:name="_Toc240967396"/>
      <w:bookmarkStart w:id="499" w:name="_Toc241220723"/>
      <w:bookmarkStart w:id="500" w:name="_Toc241305045"/>
      <w:bookmarkStart w:id="501" w:name="_Toc241577574"/>
      <w:r w:rsidRPr="00B00281">
        <w:rPr>
          <w:rFonts w:ascii="Times New Roman" w:eastAsia="Times New Roman" w:hAnsi="Times New Roman" w:cs="Times New Roman"/>
          <w:color w:val="auto"/>
          <w:szCs w:val="28"/>
        </w:rPr>
        <w:t>Лекция 1. Маршрутизация в SPA-приложении</w:t>
      </w:r>
      <w:bookmarkEnd w:id="497"/>
      <w:bookmarkEnd w:id="498"/>
      <w:bookmarkEnd w:id="499"/>
      <w:bookmarkEnd w:id="500"/>
      <w:bookmarkEnd w:id="501"/>
    </w:p>
    <w:p w14:paraId="7CC90B2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Связать адрес страницы с пользовательским экраном. Студент должен назвать исходную проблему и показать, какое изменение кода устраняет её в данном примере.</w:t>
      </w:r>
    </w:p>
    <w:p w14:paraId="47BE124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61CF839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Почему в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нужна клиентская маршрутизация</w:t>
      </w:r>
    </w:p>
    <w:p w14:paraId="70F8C76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2. BrowserRouter</w:t>
      </w:r>
    </w:p>
    <w:p w14:paraId="130651B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3. Routes и Route</w:t>
      </w:r>
    </w:p>
    <w:p w14:paraId="7479EC9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4. Link вместо обычного a</w:t>
      </w:r>
    </w:p>
    <w:p w14:paraId="04753FA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Перейти из списка на карточку без полной перезагрузки и открыть адрес напрямую. До запуска преподаватель собирает прогнозы группы, после запуска сверяет их с видимым результатом.</w:t>
      </w:r>
    </w:p>
    <w:p w14:paraId="2117E6E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Показать обязательный экран для несуществующего маршрута.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2D00E6D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связать адрес страницы с пользовательским экраном. Зафиксируйте до демонстрации ожидаемое поведение и сравните его с фактическим.</w:t>
      </w:r>
    </w:p>
    <w:p w14:paraId="16A5445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создать набор страниц и организовать переходы без перезагрузки.</w:t>
      </w:r>
    </w:p>
    <w:p w14:paraId="5D3B7CD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4E314FF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связать адрес страницы с пользовательским экраном?</w:t>
      </w:r>
    </w:p>
    <w:p w14:paraId="54D6C83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4ECB08D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показать обязательный экран для несуществующего маршрута?</w:t>
      </w:r>
    </w:p>
    <w:p w14:paraId="5E1F28C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показать обязательный экран для несуществующего маршрута?</w:t>
      </w:r>
    </w:p>
    <w:p w14:paraId="6C6C19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0A24FB8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Перейти из списка на карточку без полной перезагрузки и открыть адрес напрямую. В отчёте приложите исходный и исправленный фрагменты, наблюдение в браузере и объяснение одного выбранного решения.</w:t>
      </w:r>
    </w:p>
    <w:p w14:paraId="47D2FC35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02" w:name="_Toc4146"/>
      <w:bookmarkStart w:id="503" w:name="_Toc240967397"/>
      <w:bookmarkStart w:id="504" w:name="_Toc241220724"/>
      <w:bookmarkStart w:id="505" w:name="_Toc241305046"/>
      <w:bookmarkStart w:id="506" w:name="_Toc24157757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2.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Layout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, вложенные маршруты и общие элементы интерфейса</w:t>
      </w:r>
      <w:bookmarkEnd w:id="502"/>
      <w:bookmarkEnd w:id="503"/>
      <w:bookmarkEnd w:id="504"/>
      <w:bookmarkEnd w:id="505"/>
      <w:bookmarkEnd w:id="506"/>
    </w:p>
    <w:p w14:paraId="042248A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Разместить общие элементы рядом с вложенными маршрутами. Студент должен назвать исходную проблему и показать, какое изменение кода устраняет её в данном примере.</w:t>
      </w:r>
    </w:p>
    <w:p w14:paraId="32493E5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3EE9D1D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Общий каркас сайта</w:t>
      </w:r>
    </w:p>
    <w:p w14:paraId="2B2337F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/>
          <w:color w:val="auto"/>
          <w:szCs w:val="28"/>
        </w:rPr>
        <w:t>Outlet</w:t>
      </w:r>
    </w:p>
    <w:p w14:paraId="0125B31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Навигационное меню</w:t>
      </w:r>
    </w:p>
    <w:p w14:paraId="1E53C54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Активная ссылка</w:t>
      </w:r>
    </w:p>
    <w:p w14:paraId="0EC42BC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Собрать шапку, меню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 xml:space="preserve">; временно убрать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 xml:space="preserve"> и исследовать пропавшее содержимое. До запуска преподаватель собирает прогнозы группы, после запуска сверяет их с видимым результатом.</w:t>
      </w:r>
    </w:p>
    <w:p w14:paraId="16D067B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Объяснить, какой элемент остаётся на всех страницах и где появляется дочерний.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5427C7A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разместить общие элементы рядом с вложенными маршрутами. Зафиксируйте до демонстрации ожидаемое поведение и сравните его с фактическим.</w:t>
      </w:r>
    </w:p>
    <w:p w14:paraId="152471D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вынести шапку, меню и подвал в общий </w:t>
      </w:r>
      <w:r w:rsidRPr="00B00281">
        <w:rPr>
          <w:rFonts w:eastAsia="Times New Roman" w:cs="Times New Roman"/>
          <w:color w:val="auto"/>
          <w:szCs w:val="28"/>
        </w:rPr>
        <w:t>layout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3230C8A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148EB6A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разместить общие элементы рядом с вложенными маршрутами?</w:t>
      </w:r>
    </w:p>
    <w:p w14:paraId="4202653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70F2819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объяснить, какой элемент остаётся на всех страницах и где появляется дочерний?</w:t>
      </w:r>
    </w:p>
    <w:p w14:paraId="2262730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объяснить, какой элемент остаётся на всех страницах и где появляется дочерний?</w:t>
      </w:r>
    </w:p>
    <w:p w14:paraId="35E44A2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11FCCBB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Собрать шапку, меню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 xml:space="preserve">; временно убрать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 xml:space="preserve"> и исследовать пропавшее содержимое. В отчёте приложите исходный и исправленный фрагменты, наблюдение в браузере и объяснение одного выбранного решения.</w:t>
      </w:r>
    </w:p>
    <w:p w14:paraId="2A205C17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07" w:name="_Toc15600"/>
      <w:bookmarkStart w:id="508" w:name="_Toc240967398"/>
      <w:bookmarkStart w:id="509" w:name="_Toc241220725"/>
      <w:bookmarkStart w:id="510" w:name="_Toc241305047"/>
      <w:bookmarkStart w:id="511" w:name="_Toc24157757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3. Параметры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URL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страницы деталей</w:t>
      </w:r>
      <w:bookmarkEnd w:id="507"/>
      <w:bookmarkEnd w:id="508"/>
      <w:bookmarkEnd w:id="509"/>
      <w:bookmarkEnd w:id="510"/>
      <w:bookmarkEnd w:id="511"/>
    </w:p>
    <w:p w14:paraId="367996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Получить идентификатор из адреса и найти запись. Студент должен назвать исходную проблему и показать, какое изменение кода устраняет её в данном примере.</w:t>
      </w:r>
    </w:p>
    <w:p w14:paraId="719741A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52BE310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/>
          <w:color w:val="auto"/>
          <w:szCs w:val="28"/>
        </w:rPr>
        <w:t>useParams</w:t>
      </w:r>
    </w:p>
    <w:p w14:paraId="656ADA1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Страница товара/профиля</w:t>
      </w:r>
    </w:p>
    <w:p w14:paraId="4F3D7F5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Проверка существования данных</w:t>
      </w:r>
    </w:p>
    <w:p w14:paraId="054A33E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/>
          <w:color w:val="auto"/>
          <w:szCs w:val="28"/>
        </w:rPr>
        <w:t>NotFound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для неправильного адреса</w:t>
      </w:r>
    </w:p>
    <w:p w14:paraId="0AB5C07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Открыть известный и неизвестный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, учесть строковый тип результата </w:t>
      </w:r>
      <w:r w:rsidRPr="00B00281">
        <w:rPr>
          <w:rFonts w:cs="Times New Roman"/>
        </w:rPr>
        <w:t>useParams</w:t>
      </w:r>
      <w:r w:rsidRPr="00B00281">
        <w:rPr>
          <w:rFonts w:cs="Times New Roman"/>
          <w:lang w:val="ru-RU"/>
        </w:rPr>
        <w:t>. До запуска преподаватель собирает прогнозы группы, после запуска сверяет их с видимым результатом.</w:t>
      </w:r>
    </w:p>
    <w:p w14:paraId="79A6759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Разделить состояния загрузки, отсутствия записи и корректной карточки.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01FB120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получить идентификатор из адреса и найти запись. Зафиксируйте до демонстрации ожидаемое поведение и сравните его с фактическим.</w:t>
      </w:r>
    </w:p>
    <w:p w14:paraId="17F06D0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открыть страницу детали по идентификатору и обработать несуществующий </w:t>
      </w:r>
      <w:r w:rsidRPr="00B00281">
        <w:rPr>
          <w:rFonts w:eastAsia="Times New Roman" w:cs="Times New Roman"/>
          <w:color w:val="auto"/>
          <w:szCs w:val="28"/>
        </w:rPr>
        <w:t>id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7D93FD2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316502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получить идентификатор из адреса и найти запись?</w:t>
      </w:r>
    </w:p>
    <w:p w14:paraId="0B0FE18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7B4C496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разделить состояния загрузки, отсутствия записи и корректной карточки?</w:t>
      </w:r>
    </w:p>
    <w:p w14:paraId="38A86E8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 проверить следующий результат: разделить состояния загрузки, отсутствия записи и корректной карточки?</w:t>
      </w:r>
    </w:p>
    <w:p w14:paraId="30A3F10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5. Какое ограничение у показанного решения возникнет в сквозном учебном проекте?</w:t>
      </w:r>
    </w:p>
    <w:p w14:paraId="1C61784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Открыть известный и неизвестный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, учесть строковый тип результата </w:t>
      </w:r>
      <w:r w:rsidRPr="00B00281">
        <w:rPr>
          <w:rFonts w:cs="Times New Roman"/>
        </w:rPr>
        <w:t>useParams</w:t>
      </w:r>
      <w:r w:rsidRPr="00B00281">
        <w:rPr>
          <w:rFonts w:cs="Times New Roman"/>
          <w:lang w:val="ru-RU"/>
        </w:rPr>
        <w:t>. В отчёте приложите исходный и исправленный фрагменты, наблюдение в браузере и объяснение одного выбранного решения.</w:t>
      </w:r>
    </w:p>
    <w:p w14:paraId="6250D9A5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12" w:name="_Toc10805"/>
      <w:bookmarkStart w:id="513" w:name="_Toc240967399"/>
      <w:bookmarkStart w:id="514" w:name="_Toc241220726"/>
      <w:bookmarkStart w:id="515" w:name="_Toc241305048"/>
      <w:bookmarkStart w:id="516" w:name="_Toc24157757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4.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Query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-параметры и пользовательские сценарии навигации</w:t>
      </w:r>
      <w:bookmarkEnd w:id="512"/>
      <w:bookmarkEnd w:id="513"/>
      <w:bookmarkEnd w:id="514"/>
      <w:bookmarkEnd w:id="515"/>
      <w:bookmarkEnd w:id="516"/>
    </w:p>
    <w:p w14:paraId="52BA673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Сохранить фильтр в адресной строке. Студент должен назвать исходную проблему и показать, какое изменение кода устраняет её в данном примере.</w:t>
      </w:r>
    </w:p>
    <w:p w14:paraId="5416350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72FDCA3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/>
          <w:color w:val="auto"/>
          <w:szCs w:val="28"/>
        </w:rPr>
        <w:t>useSearchParams</w:t>
      </w:r>
    </w:p>
    <w:p w14:paraId="0D42F34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Фильтры в адресной строке</w:t>
      </w:r>
    </w:p>
    <w:p w14:paraId="5C7AA74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Сохранение состояния фильтра</w:t>
      </w:r>
    </w:p>
    <w:p w14:paraId="687138F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Навигация назад/вперед</w:t>
      </w:r>
    </w:p>
    <w:p w14:paraId="5AA46A6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Выбрать категорию и страницу, обновить браузер и отправить ссылку второму пользователю. До запуска преподаватель собирает прогнозы группы, после запуска сверяет их с видимым результатом.</w:t>
      </w:r>
    </w:p>
    <w:p w14:paraId="70939EA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Обсуждение решения: Проверить восстановление выбранного фильтра из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-параметров.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6A3967D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сохранить фильтр в адресной строке. Зафиксируйте до демонстрации ожидаемое поведение и сравните его с фактическим.</w:t>
      </w:r>
    </w:p>
    <w:p w14:paraId="3750BB5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связать фильтрацию каталога с параметрами адресной строки.</w:t>
      </w:r>
    </w:p>
    <w:p w14:paraId="2F2F6FC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49DF7B6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сохранить фильтр в адресной строке?</w:t>
      </w:r>
    </w:p>
    <w:p w14:paraId="1D8E306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72E2CCC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 на проведённой демонстрации можно проверить восстановление выбранного фильтра из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-параметров?</w:t>
      </w:r>
    </w:p>
    <w:p w14:paraId="01D702C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Как проверить следующий результат: проверить восстановление выбранного фильтра из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-параметров?</w:t>
      </w:r>
    </w:p>
    <w:p w14:paraId="30934CE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5. Какое ограничение у показанного решения возникнет в сквозном учебном проекте?</w:t>
      </w:r>
    </w:p>
    <w:p w14:paraId="1DFA69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Выбрать категорию и страницу, обновить браузер и отправить ссылку второму пользователю. В отчёте приложите исходный и исправленный фрагменты, наблюдение в браузере и объяснение одного выбранного решения.</w:t>
      </w:r>
    </w:p>
    <w:p w14:paraId="2AB5EDD1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17" w:name="_Toc27882"/>
      <w:bookmarkStart w:id="518" w:name="_Toc2008"/>
      <w:bookmarkStart w:id="519" w:name="_Toc240967400"/>
      <w:bookmarkStart w:id="520" w:name="_Toc241220727"/>
      <w:bookmarkStart w:id="521" w:name="_Toc241305049"/>
      <w:bookmarkStart w:id="522" w:name="_Toc24157757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3.5.2. Практические занятия модуля</w:t>
      </w:r>
      <w:bookmarkEnd w:id="517"/>
      <w:bookmarkEnd w:id="518"/>
      <w:bookmarkEnd w:id="519"/>
      <w:bookmarkEnd w:id="520"/>
      <w:bookmarkEnd w:id="521"/>
      <w:bookmarkEnd w:id="522"/>
    </w:p>
    <w:p w14:paraId="20713315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23" w:name="_Toc16073"/>
      <w:bookmarkStart w:id="524" w:name="_Toc240967401"/>
      <w:bookmarkStart w:id="525" w:name="_Toc241220728"/>
      <w:bookmarkStart w:id="526" w:name="_Toc241305050"/>
      <w:bookmarkStart w:id="527" w:name="_Toc24157757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Практическое занятие 1. Настройка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React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Router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базовых страниц</w:t>
      </w:r>
      <w:bookmarkEnd w:id="523"/>
      <w:bookmarkEnd w:id="524"/>
      <w:bookmarkEnd w:id="525"/>
      <w:bookmarkEnd w:id="526"/>
      <w:bookmarkEnd w:id="527"/>
    </w:p>
    <w:p w14:paraId="31C1836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Настроить маршруты главной страницы и каталога. К концу занятия студент предъявляет исходный файл и демонстрирует завершённый пользовательский сценарий.</w:t>
      </w:r>
    </w:p>
    <w:p w14:paraId="67DAA09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1. Настройка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Router</w:t>
      </w:r>
      <w:r w:rsidRPr="00B00281">
        <w:rPr>
          <w:rFonts w:cs="Times New Roman"/>
          <w:color w:val="auto"/>
          <w:szCs w:val="28"/>
          <w:lang w:val="ru-RU"/>
        </w:rPr>
        <w:t xml:space="preserve"> и базовых страниц».</w:t>
      </w:r>
    </w:p>
    <w:p w14:paraId="494EC39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6DB1C3A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57AAE08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«настроить маршруты главной страницы и каталога»; сохранить рабочую копию.</w:t>
      </w:r>
    </w:p>
    <w:p w14:paraId="5174DB1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Настроить маршруты главной страницы и каталога.</w:t>
      </w:r>
    </w:p>
    <w:p w14:paraId="0B05A36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Перейти по ссылкам и вручную открыть несуществующий адрес; записать ожидаемый и фактический результат.</w:t>
      </w:r>
    </w:p>
    <w:p w14:paraId="72595F2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«Настройка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базовых страниц»</w:t>
      </w:r>
    </w:p>
    <w:p w14:paraId="69A5689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перейти по ссылкам и вручную открыть несуществующий адрес.</w:t>
      </w:r>
    </w:p>
    <w:p w14:paraId="09AA2C8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настроить маршруты главной страницы и каталога.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607A9E9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Перейти по ссылкам и вручную открыть несуществующий адрес. Попросите студента объяснить, какой именно признак в браузере или терминале подтверждает правильность решения.</w:t>
      </w:r>
    </w:p>
    <w:p w14:paraId="5B23E4F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«Настройка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Router</w:t>
      </w:r>
      <w:r w:rsidRPr="00B00281">
        <w:rPr>
          <w:rFonts w:cs="Times New Roman"/>
          <w:color w:val="auto"/>
          <w:szCs w:val="28"/>
          <w:lang w:val="ru-RU"/>
        </w:rPr>
        <w:t xml:space="preserve"> и базовых страниц»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0B14DD1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Базовый уровень: Настроить маршруты главной страницы и каталога. Результат оценивается на подготовленном преподавателем наборе данных.</w:t>
      </w:r>
    </w:p>
    <w:p w14:paraId="3A715AC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перейти по ссылкам и вручную открыть несуществующий адрес. Запишите наблюдение при первом и повторном выполнении.</w:t>
      </w:r>
    </w:p>
    <w:p w14:paraId="29B50F7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«настроить маршруты главной страницы и каталога» так, чтобы другой обучающийся мог увидеть результат без устной подсказки. Назовите добавленную проверку.</w:t>
      </w:r>
    </w:p>
    <w:p w14:paraId="221FFDE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405CA2C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«настроить маршруты главной страницы и каталога» и какие данные оно меняет?</w:t>
      </w:r>
    </w:p>
    <w:p w14:paraId="3CDD323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перейти по ссылкам и вручную открыть несуществующий адрес.</w:t>
      </w:r>
    </w:p>
    <w:p w14:paraId="0CDC28D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«настроить маршруты главной страницы и каталога»?</w:t>
      </w:r>
    </w:p>
    <w:p w14:paraId="7518B20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«перейти по ссылкам и вручную открыть несуществующий адрес» и как вы отличите её от другого сбоя?</w:t>
      </w:r>
    </w:p>
    <w:p w14:paraId="4F72872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«настроить маршруты главной страницы и каталога»?</w:t>
      </w:r>
    </w:p>
    <w:p w14:paraId="77B8412D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28" w:name="_Toc10714"/>
      <w:bookmarkStart w:id="529" w:name="_Toc240967402"/>
      <w:bookmarkStart w:id="530" w:name="_Toc241220729"/>
      <w:bookmarkStart w:id="531" w:name="_Toc241305051"/>
      <w:bookmarkStart w:id="532" w:name="_Toc24157758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2. Создание общего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Layout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активного меню</w:t>
      </w:r>
      <w:bookmarkEnd w:id="528"/>
      <w:bookmarkEnd w:id="529"/>
      <w:bookmarkEnd w:id="530"/>
      <w:bookmarkEnd w:id="531"/>
      <w:bookmarkEnd w:id="532"/>
    </w:p>
    <w:p w14:paraId="72A9634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Собрать </w:t>
      </w:r>
      <w:r w:rsidRPr="00B00281">
        <w:rPr>
          <w:rFonts w:cs="Times New Roman"/>
        </w:rPr>
        <w:t>Layout</w:t>
      </w:r>
      <w:r w:rsidRPr="00B00281">
        <w:rPr>
          <w:rFonts w:cs="Times New Roman"/>
          <w:lang w:val="ru-RU"/>
        </w:rPr>
        <w:t xml:space="preserve"> с навигацией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675214B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2. Создание общего </w:t>
      </w:r>
      <w:r w:rsidRPr="00B00281">
        <w:rPr>
          <w:rFonts w:cs="Times New Roman"/>
          <w:color w:val="auto"/>
          <w:szCs w:val="28"/>
        </w:rPr>
        <w:t>Layout</w:t>
      </w:r>
      <w:r w:rsidRPr="00B00281">
        <w:rPr>
          <w:rFonts w:cs="Times New Roman"/>
          <w:color w:val="auto"/>
          <w:szCs w:val="28"/>
          <w:lang w:val="ru-RU"/>
        </w:rPr>
        <w:t xml:space="preserve"> и активного меню».</w:t>
      </w:r>
    </w:p>
    <w:p w14:paraId="52F1E22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247D25E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023791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«собрать </w:t>
      </w:r>
      <w:r w:rsidRPr="00B00281">
        <w:rPr>
          <w:rFonts w:cs="Times New Roman"/>
        </w:rPr>
        <w:t>Layout</w:t>
      </w:r>
      <w:r w:rsidRPr="00B00281">
        <w:rPr>
          <w:rFonts w:cs="Times New Roman"/>
          <w:lang w:val="ru-RU"/>
        </w:rPr>
        <w:t xml:space="preserve"> с навигацией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>»; сохранить рабочую копию.</w:t>
      </w:r>
    </w:p>
    <w:p w14:paraId="1BEA2CD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Собрать </w:t>
      </w:r>
      <w:r w:rsidRPr="00B00281">
        <w:rPr>
          <w:rFonts w:cs="Times New Roman"/>
        </w:rPr>
        <w:t>Layout</w:t>
      </w:r>
      <w:r w:rsidRPr="00B00281">
        <w:rPr>
          <w:rFonts w:cs="Times New Roman"/>
          <w:lang w:val="ru-RU"/>
        </w:rPr>
        <w:t xml:space="preserve"> с навигацией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>.</w:t>
      </w:r>
    </w:p>
    <w:p w14:paraId="01C7361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Проверить подсветку активной страницы и сохранение общего меню; записать ожидаемый и фактический результат.</w:t>
      </w:r>
    </w:p>
    <w:p w14:paraId="5273894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«Создание общего </w:t>
      </w:r>
      <w:r w:rsidRPr="00B00281">
        <w:rPr>
          <w:rFonts w:eastAsia="Times New Roman" w:cs="Times New Roman"/>
          <w:color w:val="auto"/>
          <w:szCs w:val="28"/>
        </w:rPr>
        <w:t>Layout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активного меню»</w:t>
      </w:r>
    </w:p>
    <w:p w14:paraId="3565DF4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проверить подсветку активной страницы и сохранение общего меню.</w:t>
      </w:r>
    </w:p>
    <w:p w14:paraId="2033950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собрать </w:t>
      </w:r>
      <w:r w:rsidRPr="00B00281">
        <w:rPr>
          <w:rFonts w:cs="Times New Roman"/>
        </w:rPr>
        <w:t>Layout</w:t>
      </w:r>
      <w:r w:rsidRPr="00B00281">
        <w:rPr>
          <w:rFonts w:cs="Times New Roman"/>
          <w:lang w:val="ru-RU"/>
        </w:rPr>
        <w:t xml:space="preserve"> с навигацией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75E8755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Проверить подсветку активной страницы и сохранение общего меню. Попросите студента объяснить, какой именно признак в браузере или терминале подтверждает правильность решения.</w:t>
      </w:r>
    </w:p>
    <w:p w14:paraId="71EAA85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«Создание общего </w:t>
      </w:r>
      <w:r w:rsidRPr="00B00281">
        <w:rPr>
          <w:rFonts w:cs="Times New Roman"/>
          <w:color w:val="auto"/>
          <w:szCs w:val="28"/>
        </w:rPr>
        <w:t>Layout</w:t>
      </w:r>
      <w:r w:rsidRPr="00B00281">
        <w:rPr>
          <w:rFonts w:cs="Times New Roman"/>
          <w:color w:val="auto"/>
          <w:szCs w:val="28"/>
          <w:lang w:val="ru-RU"/>
        </w:rPr>
        <w:t xml:space="preserve"> и активного меню»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524885F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Базовый уровень: Собрать </w:t>
      </w:r>
      <w:r w:rsidRPr="00B00281">
        <w:rPr>
          <w:rFonts w:cs="Times New Roman"/>
        </w:rPr>
        <w:t>Layout</w:t>
      </w:r>
      <w:r w:rsidRPr="00B00281">
        <w:rPr>
          <w:rFonts w:cs="Times New Roman"/>
          <w:lang w:val="ru-RU"/>
        </w:rPr>
        <w:t xml:space="preserve"> с навигацией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>. Результат оценивается на подготовленном преподавателем наборе данных.</w:t>
      </w:r>
    </w:p>
    <w:p w14:paraId="4349354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проверить подсветку активной страницы и сохранение общего меню. Запишите наблюдение при первом и повторном выполнении.</w:t>
      </w:r>
    </w:p>
    <w:p w14:paraId="6A8D634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«собрать </w:t>
      </w:r>
      <w:r w:rsidRPr="00B00281">
        <w:rPr>
          <w:rFonts w:cs="Times New Roman"/>
        </w:rPr>
        <w:t>Layout</w:t>
      </w:r>
      <w:r w:rsidRPr="00B00281">
        <w:rPr>
          <w:rFonts w:cs="Times New Roman"/>
          <w:lang w:val="ru-RU"/>
        </w:rPr>
        <w:t xml:space="preserve"> с навигацией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4D271C2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70709B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«собрать </w:t>
      </w:r>
      <w:r w:rsidRPr="00B00281">
        <w:rPr>
          <w:rFonts w:cs="Times New Roman"/>
        </w:rPr>
        <w:t>Layout</w:t>
      </w:r>
      <w:r w:rsidRPr="00B00281">
        <w:rPr>
          <w:rFonts w:cs="Times New Roman"/>
          <w:lang w:val="ru-RU"/>
        </w:rPr>
        <w:t xml:space="preserve"> с навигацией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>» и какие данные оно меняет?</w:t>
      </w:r>
    </w:p>
    <w:p w14:paraId="2B049D9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проверить подсветку активной страницы и сохранение общего меню.</w:t>
      </w:r>
    </w:p>
    <w:p w14:paraId="6B1E983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«собрать </w:t>
      </w:r>
      <w:r w:rsidRPr="00B00281">
        <w:rPr>
          <w:rFonts w:cs="Times New Roman"/>
        </w:rPr>
        <w:t>Layout</w:t>
      </w:r>
      <w:r w:rsidRPr="00B00281">
        <w:rPr>
          <w:rFonts w:cs="Times New Roman"/>
          <w:lang w:val="ru-RU"/>
        </w:rPr>
        <w:t xml:space="preserve"> с навигацией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>»?</w:t>
      </w:r>
    </w:p>
    <w:p w14:paraId="0FC2B1E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«проверить подсветку активной страницы и сохранение общего меню» и как вы отличите её от другого сбоя?</w:t>
      </w:r>
    </w:p>
    <w:p w14:paraId="3B2FB3A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«собрать </w:t>
      </w:r>
      <w:r w:rsidRPr="00B00281">
        <w:rPr>
          <w:rFonts w:cs="Times New Roman"/>
        </w:rPr>
        <w:t>Layout</w:t>
      </w:r>
      <w:r w:rsidRPr="00B00281">
        <w:rPr>
          <w:rFonts w:cs="Times New Roman"/>
          <w:lang w:val="ru-RU"/>
        </w:rPr>
        <w:t xml:space="preserve"> с навигацией и </w:t>
      </w:r>
      <w:r w:rsidRPr="00B00281">
        <w:rPr>
          <w:rFonts w:cs="Times New Roman"/>
        </w:rPr>
        <w:t>Outlet</w:t>
      </w:r>
      <w:r w:rsidRPr="00B00281">
        <w:rPr>
          <w:rFonts w:cs="Times New Roman"/>
          <w:lang w:val="ru-RU"/>
        </w:rPr>
        <w:t>»?</w:t>
      </w:r>
    </w:p>
    <w:p w14:paraId="300CB5A3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33" w:name="_Toc31403"/>
      <w:bookmarkStart w:id="534" w:name="_Toc240967403"/>
      <w:bookmarkStart w:id="535" w:name="_Toc241220730"/>
      <w:bookmarkStart w:id="536" w:name="_Toc241305052"/>
      <w:bookmarkStart w:id="537" w:name="_Toc24157758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3. Реализация страницы детали по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id</w:t>
      </w:r>
      <w:bookmarkEnd w:id="533"/>
      <w:bookmarkEnd w:id="534"/>
      <w:bookmarkEnd w:id="535"/>
      <w:bookmarkEnd w:id="536"/>
      <w:bookmarkEnd w:id="537"/>
    </w:p>
    <w:p w14:paraId="72A0F41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Показать карточку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23C2352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eastAsia="Times New Roman" w:cs="Times New Roman"/>
          <w:color w:val="auto"/>
          <w:szCs w:val="28"/>
        </w:rPr>
        <w:t>Visual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Studio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Code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-проект и материалы по теме «Реализация страницы детали по </w:t>
      </w:r>
      <w:r w:rsidRPr="00B00281">
        <w:rPr>
          <w:rFonts w:eastAsia="Times New Roman" w:cs="Times New Roman"/>
          <w:color w:val="auto"/>
          <w:szCs w:val="28"/>
        </w:rPr>
        <w:t>id</w:t>
      </w:r>
      <w:r w:rsidRPr="00B00281">
        <w:rPr>
          <w:rFonts w:eastAsia="Times New Roman" w:cs="Times New Roman"/>
          <w:color w:val="auto"/>
          <w:szCs w:val="28"/>
          <w:lang w:val="ru-RU"/>
        </w:rPr>
        <w:t>»;</w:t>
      </w:r>
    </w:p>
    <w:p w14:paraId="6C7E2EF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3FDBFDF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5A9BC1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«показать карточку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»; сохранить рабочую копию.</w:t>
      </w:r>
    </w:p>
    <w:p w14:paraId="0BA2EC9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Показать карточку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.</w:t>
      </w:r>
    </w:p>
    <w:p w14:paraId="045B5C7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Обработать нечисловой параметр и отсутствие записи; записать ожидаемый и фактический результат.</w:t>
      </w:r>
    </w:p>
    <w:p w14:paraId="3FF6DB2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3. Реализация страницы детали по </w:t>
      </w:r>
      <w:r w:rsidRPr="00B00281">
        <w:rPr>
          <w:rFonts w:cs="Times New Roman"/>
          <w:color w:val="auto"/>
          <w:szCs w:val="28"/>
        </w:rPr>
        <w:t>id</w:t>
      </w:r>
      <w:r w:rsidRPr="00B00281">
        <w:rPr>
          <w:rFonts w:cs="Times New Roman"/>
          <w:color w:val="auto"/>
          <w:szCs w:val="28"/>
          <w:lang w:val="ru-RU"/>
        </w:rPr>
        <w:t>» и не нарушает структуру проекта.</w:t>
      </w:r>
    </w:p>
    <w:p w14:paraId="7C42618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обработать нечисловой параметр и отсутствие записи.</w:t>
      </w:r>
    </w:p>
    <w:p w14:paraId="19A4434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показать карточку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4DB595F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Обработать нечисловой параметр и отсутствие записи. Попросите студента объяснить, какой именно признак в браузере или терминале подтверждает правильность решения.</w:t>
      </w:r>
    </w:p>
    <w:p w14:paraId="4A4808A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«Реализация страницы детали по </w:t>
      </w:r>
      <w:r w:rsidRPr="00B00281">
        <w:rPr>
          <w:rFonts w:cs="Times New Roman"/>
          <w:color w:val="auto"/>
          <w:szCs w:val="28"/>
        </w:rPr>
        <w:t>id</w:t>
      </w:r>
      <w:r w:rsidRPr="00B00281">
        <w:rPr>
          <w:rFonts w:cs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сценарий, одну возникшую проблему способ ее диагностики и способ устранения.</w:t>
      </w:r>
    </w:p>
    <w:p w14:paraId="48804D7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Базовый уровень: Показать карточку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. Результат оценивается на подготовленном преподавателем наборе данных.</w:t>
      </w:r>
    </w:p>
    <w:p w14:paraId="7D2909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обработать нечисловой параметр и отсутствие записи. Запишите наблюдение при первом и повторном выполнении.</w:t>
      </w:r>
    </w:p>
    <w:p w14:paraId="2A54C47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«показать карточку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1102494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1FC1CAD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«показать карточку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» и какие данные оно меняет?</w:t>
      </w:r>
    </w:p>
    <w:p w14:paraId="688E52D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обработать нечисловой параметр и отсутствие записи.</w:t>
      </w:r>
    </w:p>
    <w:p w14:paraId="370E0F8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«показать карточку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»?</w:t>
      </w:r>
    </w:p>
    <w:p w14:paraId="317671B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«обработать нечисловой параметр и отсутствие записи» и как вы отличите её от другого сбоя?</w:t>
      </w:r>
    </w:p>
    <w:p w14:paraId="27F4E10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«показать карточку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»?</w:t>
      </w:r>
    </w:p>
    <w:p w14:paraId="786AA7AE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38" w:name="_Toc19745"/>
      <w:bookmarkStart w:id="539" w:name="_Toc240967404"/>
      <w:bookmarkStart w:id="540" w:name="_Toc241220731"/>
      <w:bookmarkStart w:id="541" w:name="_Toc241305053"/>
      <w:bookmarkStart w:id="542" w:name="_Toc24157758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4. Создание фильтров через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query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-параметры</w:t>
      </w:r>
      <w:bookmarkEnd w:id="538"/>
      <w:bookmarkEnd w:id="539"/>
      <w:bookmarkEnd w:id="540"/>
      <w:bookmarkEnd w:id="541"/>
      <w:bookmarkEnd w:id="542"/>
    </w:p>
    <w:p w14:paraId="2EAFB6F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Отразить выбранные фильтры в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-параметрах. К концу занятия студент предъявляет исходный файл и демонстрирует завершённый пользовательский сценарий.</w:t>
      </w:r>
    </w:p>
    <w:p w14:paraId="260C26F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4. Создание фильтров через </w:t>
      </w:r>
      <w:r w:rsidRPr="00B00281">
        <w:rPr>
          <w:rFonts w:cs="Times New Roman"/>
          <w:color w:val="auto"/>
          <w:szCs w:val="28"/>
        </w:rPr>
        <w:t>query</w:t>
      </w:r>
      <w:r w:rsidRPr="00B00281">
        <w:rPr>
          <w:rFonts w:cs="Times New Roman"/>
          <w:color w:val="auto"/>
          <w:szCs w:val="28"/>
          <w:lang w:val="ru-RU"/>
        </w:rPr>
        <w:t>-параметры».</w:t>
      </w:r>
    </w:p>
    <w:p w14:paraId="3B405CE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2F39BF9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55781FB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«отразить выбранные фильтры в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-параметрах»; сохранить рабочую копию.</w:t>
      </w:r>
    </w:p>
    <w:p w14:paraId="7C65356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Отразить выбранные фильтры в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-параметрах.</w:t>
      </w:r>
    </w:p>
    <w:p w14:paraId="51BE714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Обновить страницу и восстановить состояние фильтров; записать ожидаемый и фактический результат.</w:t>
      </w:r>
    </w:p>
    <w:p w14:paraId="120DA2D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«Создание фильтров через </w:t>
      </w:r>
      <w:r w:rsidRPr="00B00281">
        <w:rPr>
          <w:rFonts w:eastAsia="Times New Roman" w:cs="Times New Roman"/>
          <w:color w:val="auto"/>
          <w:szCs w:val="28"/>
        </w:rPr>
        <w:t>query</w:t>
      </w:r>
      <w:r w:rsidRPr="00B00281">
        <w:rPr>
          <w:rFonts w:eastAsia="Times New Roman" w:cs="Times New Roman"/>
          <w:color w:val="auto"/>
          <w:szCs w:val="28"/>
          <w:lang w:val="ru-RU"/>
        </w:rPr>
        <w:t>-параметры»</w:t>
      </w:r>
    </w:p>
    <w:p w14:paraId="302DD6D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обновить страницу и восстановить состояние фильтров.</w:t>
      </w:r>
    </w:p>
    <w:p w14:paraId="6997FF2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отразить выбранные фильтры в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-параметрах.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724371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Обновить страницу и восстановить состояние фильтров. Попросите студента объяснить, какой именно признак в браузере или терминале подтверждает правильность решения.</w:t>
      </w:r>
    </w:p>
    <w:p w14:paraId="1363130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«Создание фильтров через </w:t>
      </w:r>
      <w:r w:rsidRPr="00B00281">
        <w:rPr>
          <w:rFonts w:cs="Times New Roman"/>
          <w:color w:val="auto"/>
          <w:szCs w:val="28"/>
        </w:rPr>
        <w:t>query</w:t>
      </w:r>
      <w:r w:rsidRPr="00B00281">
        <w:rPr>
          <w:rFonts w:cs="Times New Roman"/>
          <w:color w:val="auto"/>
          <w:szCs w:val="28"/>
          <w:lang w:val="ru-RU"/>
        </w:rPr>
        <w:t>-параметры»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5ADCBB1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Базовый уровень: Отразить выбранные фильтры в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-параметрах. Результат оценивается на подготовленном преподавателем наборе данных.</w:t>
      </w:r>
    </w:p>
    <w:p w14:paraId="610173B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обновить страницу и восстановить состояние фильтров. Запишите наблюдение при первом и повторном выполнении.</w:t>
      </w:r>
    </w:p>
    <w:p w14:paraId="0FC1D71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«отразить выбранные фильтры в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-параметрах» так, чтобы другой обучающийся мог увидеть результат без устной подсказки. Назовите добавленную проверку.</w:t>
      </w:r>
    </w:p>
    <w:p w14:paraId="1A65D83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502377D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«отразить выбранные фильтры в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-параметрах» и какие данные оно меняет?</w:t>
      </w:r>
    </w:p>
    <w:p w14:paraId="7BB8404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обновить страницу и восстановить состояние фильтров.</w:t>
      </w:r>
    </w:p>
    <w:p w14:paraId="6685C1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«отразить выбранные фильтры в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-параметрах»?</w:t>
      </w:r>
    </w:p>
    <w:p w14:paraId="345754F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«обновить страницу и восстановить состояние фильтров» и как вы отличите её от другого сбоя?</w:t>
      </w:r>
    </w:p>
    <w:p w14:paraId="1563553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«отразить выбранные фильтры в </w:t>
      </w:r>
      <w:r w:rsidRPr="00B00281">
        <w:rPr>
          <w:rFonts w:cs="Times New Roman"/>
        </w:rPr>
        <w:t>query</w:t>
      </w:r>
      <w:r w:rsidRPr="00B00281">
        <w:rPr>
          <w:rFonts w:cs="Times New Roman"/>
          <w:lang w:val="ru-RU"/>
        </w:rPr>
        <w:t>-параметрах»?</w:t>
      </w:r>
    </w:p>
    <w:p w14:paraId="1EC8A50D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43" w:name="_Toc22064"/>
      <w:bookmarkStart w:id="544" w:name="_Toc27536"/>
      <w:bookmarkStart w:id="545" w:name="_Toc240967405"/>
      <w:bookmarkStart w:id="546" w:name="_Toc241220732"/>
      <w:bookmarkStart w:id="547" w:name="_Toc241305054"/>
      <w:bookmarkStart w:id="548" w:name="_Toc24157758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3.5.3. Лабораторные работы модуля</w:t>
      </w:r>
      <w:bookmarkEnd w:id="543"/>
      <w:bookmarkEnd w:id="544"/>
      <w:bookmarkEnd w:id="545"/>
      <w:bookmarkEnd w:id="546"/>
      <w:bookmarkEnd w:id="547"/>
      <w:bookmarkEnd w:id="548"/>
    </w:p>
    <w:p w14:paraId="1270B28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 лабораторной работе студент настраивает маршруты каталога и карточки, навигацию и страницу ошибки; демонстрирует переходы и проверяет прямое открытие адреса в браузере.</w:t>
      </w:r>
    </w:p>
    <w:p w14:paraId="087E8200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49" w:name="_Toc3102"/>
      <w:bookmarkStart w:id="550" w:name="_Toc240967406"/>
      <w:bookmarkStart w:id="551" w:name="_Toc241220733"/>
      <w:bookmarkStart w:id="552" w:name="_Toc241305055"/>
      <w:bookmarkStart w:id="553" w:name="_Toc24157758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Лабораторная работа 1.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SPA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-портфолио с несколькими страницами</w:t>
      </w:r>
      <w:bookmarkEnd w:id="549"/>
      <w:bookmarkEnd w:id="550"/>
      <w:bookmarkEnd w:id="551"/>
      <w:bookmarkEnd w:id="552"/>
      <w:bookmarkEnd w:id="553"/>
    </w:p>
    <w:p w14:paraId="784DE50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>-портфолио с несколькими страницами».</w:t>
      </w:r>
    </w:p>
    <w:p w14:paraId="5F57619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</w:t>
      </w:r>
      <w:r w:rsidRPr="00B00281">
        <w:rPr>
          <w:rFonts w:cs="Times New Roman"/>
          <w:color w:val="auto"/>
          <w:szCs w:val="28"/>
        </w:rPr>
        <w:t>SPA</w:t>
      </w:r>
      <w:r w:rsidRPr="00B00281">
        <w:rPr>
          <w:rFonts w:cs="Times New Roman"/>
          <w:color w:val="auto"/>
          <w:szCs w:val="28"/>
          <w:lang w:val="ru-RU"/>
        </w:rPr>
        <w:t>-портфолио с несколькими страницами»,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36485618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Настройте страницы портфолио через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Router</w:t>
      </w:r>
      <w:r w:rsidRPr="00B00281">
        <w:rPr>
          <w:rFonts w:cs="Times New Roman"/>
          <w:color w:val="auto"/>
          <w:lang w:val="ru-RU"/>
        </w:rPr>
        <w:t>, сделайте меню и страницу неизвестного маршрута.</w:t>
      </w:r>
    </w:p>
    <w:p w14:paraId="101BA7F2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переходы без полной перезагрузки, прямую ссылку и путь 404. Используйте общие критерии раздела 3 и приложите проект и краткий отчет.</w:t>
      </w:r>
    </w:p>
    <w:p w14:paraId="10069E7F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</w:t>
      </w:r>
      <w:r w:rsidRPr="00B00281">
        <w:rPr>
          <w:rFonts w:cs="Times New Roman"/>
        </w:rPr>
        <w:t>SPA</w:t>
      </w:r>
      <w:r w:rsidRPr="00B00281">
        <w:rPr>
          <w:rFonts w:cs="Times New Roman"/>
          <w:lang w:val="ru-RU"/>
        </w:rPr>
        <w:t>-портфолио с несколькими страницами»: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8FB2EB9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073C5F14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Портфолио включает страницы «Главная», «Работы», «Контакты» и неизвестный адрес.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32183D0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Пошаговая реализация. Создайте </w:t>
      </w:r>
      <w:r w:rsidRPr="00B00281">
        <w:rPr>
          <w:rFonts w:cs="Times New Roman"/>
          <w:color w:val="auto"/>
        </w:rPr>
        <w:t>BrowserRouter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Routes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Route</w:t>
      </w:r>
      <w:r w:rsidRPr="00B00281">
        <w:rPr>
          <w:rFonts w:cs="Times New Roman"/>
          <w:color w:val="auto"/>
          <w:lang w:val="ru-RU"/>
        </w:rPr>
        <w:t xml:space="preserve">; сформируйте меню через </w:t>
      </w:r>
      <w:r w:rsidRPr="00B00281">
        <w:rPr>
          <w:rFonts w:cs="Times New Roman"/>
          <w:color w:val="auto"/>
        </w:rPr>
        <w:t>Link</w:t>
      </w:r>
      <w:r w:rsidRPr="00B00281">
        <w:rPr>
          <w:rFonts w:cs="Times New Roman"/>
          <w:color w:val="auto"/>
          <w:lang w:val="ru-RU"/>
        </w:rPr>
        <w:t xml:space="preserve"> или </w:t>
      </w:r>
      <w:r w:rsidRPr="00B00281">
        <w:rPr>
          <w:rFonts w:cs="Times New Roman"/>
          <w:color w:val="auto"/>
        </w:rPr>
        <w:t>NavLink</w:t>
      </w:r>
      <w:r w:rsidRPr="00B00281">
        <w:rPr>
          <w:rFonts w:cs="Times New Roman"/>
          <w:color w:val="auto"/>
          <w:lang w:val="ru-RU"/>
        </w:rPr>
        <w:t xml:space="preserve"> и общий </w:t>
      </w:r>
      <w:r w:rsidRPr="00B00281">
        <w:rPr>
          <w:rFonts w:cs="Times New Roman"/>
          <w:color w:val="auto"/>
        </w:rPr>
        <w:t>Layout</w:t>
      </w:r>
      <w:r w:rsidRPr="00B00281">
        <w:rPr>
          <w:rFonts w:cs="Times New Roman"/>
          <w:color w:val="auto"/>
          <w:lang w:val="ru-RU"/>
        </w:rPr>
        <w:t>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66E95F2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Контрольные пробы. Проверьте переходы без перезагрузки, прямое открытие вложенного адреса и текст страницы 404.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1F4247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вложенная страница открывается при переходе, но не по прямой ссылке после публикации, проверьте серверное правило возврата </w:t>
      </w:r>
      <w:r w:rsidRPr="00B00281">
        <w:rPr>
          <w:rFonts w:cs="Times New Roman"/>
          <w:color w:val="auto"/>
        </w:rPr>
        <w:t>index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E271BF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Добавьте на странице работ параметр фильтра в </w:t>
      </w:r>
      <w:r w:rsidRPr="00B00281">
        <w:rPr>
          <w:rFonts w:cs="Times New Roman"/>
          <w:color w:val="auto"/>
        </w:rPr>
        <w:t>URL</w:t>
      </w:r>
      <w:r w:rsidRPr="00B00281">
        <w:rPr>
          <w:rFonts w:cs="Times New Roman"/>
          <w:color w:val="auto"/>
          <w:lang w:val="ru-RU"/>
        </w:rPr>
        <w:t>, чтобы ссылкой можно было поделиться.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2D693B9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фрагмента кода для анализа:</w:t>
      </w:r>
    </w:p>
    <w:p w14:paraId="392097D4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5 — Фрагмент компонента или функции AppRoutes</w:t>
      </w:r>
    </w:p>
    <w:p w14:paraId="326D76C9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function AppRoutes() {</w:t>
      </w:r>
    </w:p>
    <w:p w14:paraId="2C72BD8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return (</w:t>
      </w:r>
    </w:p>
    <w:p w14:paraId="48DDF34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&lt;BrowserRouter&gt;</w:t>
      </w:r>
    </w:p>
    <w:p w14:paraId="05CBDC9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&lt;Routes&gt;</w:t>
      </w:r>
    </w:p>
    <w:p w14:paraId="78D9695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&lt;Route path="/" element={&lt;Layout /&gt;}&gt;</w:t>
      </w:r>
    </w:p>
    <w:p w14:paraId="47ABE19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  &lt;Route index element={&lt;HomePage /&gt;} /&gt;</w:t>
      </w:r>
    </w:p>
    <w:p w14:paraId="27FA186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  &lt;Route path="products" element={&lt;ProductsPage /&gt;} /&gt;</w:t>
      </w:r>
    </w:p>
    <w:p w14:paraId="4085EF6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  &lt;Route path="products/:id" element={&lt;ProductDetailsPage /&gt;} /&gt;</w:t>
      </w:r>
    </w:p>
    <w:p w14:paraId="6D3DCB5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  &lt;Route path="*" element={&lt;NotFoundPage /&gt;} /&gt;</w:t>
      </w:r>
    </w:p>
    <w:p w14:paraId="76AE6D5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  &lt;/Route&gt;</w:t>
      </w:r>
    </w:p>
    <w:p w14:paraId="1CA4BCE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</w:t>
      </w:r>
      <w:r w:rsidRPr="00B00281">
        <w:rPr>
          <w:rFonts w:ascii="Times New Roman" w:eastAsia="Courier New" w:hAnsi="Times New Roman" w:cs="Times New Roman"/>
          <w:szCs w:val="20"/>
          <w:lang w:val="ru-RU"/>
        </w:rPr>
        <w:t>&lt;/</w:t>
      </w:r>
      <w:r w:rsidRPr="00B00281">
        <w:rPr>
          <w:rFonts w:ascii="Times New Roman" w:eastAsia="Courier New" w:hAnsi="Times New Roman" w:cs="Times New Roman"/>
          <w:szCs w:val="20"/>
        </w:rPr>
        <w:t>Routes</w:t>
      </w:r>
      <w:r w:rsidRPr="00B00281">
        <w:rPr>
          <w:rFonts w:ascii="Times New Roman" w:eastAsia="Courier New" w:hAnsi="Times New Roman" w:cs="Times New Roman"/>
          <w:szCs w:val="20"/>
          <w:lang w:val="ru-RU"/>
        </w:rPr>
        <w:t>&gt;</w:t>
      </w:r>
    </w:p>
    <w:p w14:paraId="76F0BDB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  <w:lang w:val="ru-RU"/>
        </w:rPr>
        <w:lastRenderedPageBreak/>
        <w:t xml:space="preserve">    &lt;/</w:t>
      </w:r>
      <w:r w:rsidRPr="00B00281">
        <w:rPr>
          <w:rFonts w:ascii="Times New Roman" w:eastAsia="Courier New" w:hAnsi="Times New Roman" w:cs="Times New Roman"/>
          <w:szCs w:val="20"/>
        </w:rPr>
        <w:t>BrowserRouter</w:t>
      </w:r>
      <w:r w:rsidRPr="00B00281">
        <w:rPr>
          <w:rFonts w:ascii="Times New Roman" w:eastAsia="Courier New" w:hAnsi="Times New Roman" w:cs="Times New Roman"/>
          <w:szCs w:val="20"/>
          <w:lang w:val="ru-RU"/>
        </w:rPr>
        <w:t>&gt;</w:t>
      </w:r>
    </w:p>
    <w:p w14:paraId="0CAB0BB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  <w:lang w:val="ru-RU"/>
        </w:rPr>
        <w:t xml:space="preserve">  );</w:t>
      </w:r>
    </w:p>
    <w:p w14:paraId="18ED5D99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eastAsia="Courier New" w:hAnsi="Times New Roman" w:cs="Times New Roman"/>
          <w:szCs w:val="20"/>
          <w:lang w:val="ru-RU"/>
        </w:rPr>
        <w:t>}</w:t>
      </w:r>
    </w:p>
    <w:p w14:paraId="652C828F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54" w:name="_Toc16309"/>
      <w:bookmarkStart w:id="555" w:name="_Toc240967407"/>
      <w:bookmarkStart w:id="556" w:name="_Toc241220734"/>
      <w:bookmarkStart w:id="557" w:name="_Toc241305056"/>
      <w:bookmarkStart w:id="558" w:name="_Toc24157758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2. Каталог товаров с детальной страницей</w:t>
      </w:r>
      <w:bookmarkEnd w:id="554"/>
      <w:bookmarkEnd w:id="555"/>
      <w:bookmarkEnd w:id="556"/>
      <w:bookmarkEnd w:id="557"/>
      <w:bookmarkEnd w:id="558"/>
    </w:p>
    <w:p w14:paraId="779988D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«каталог товаров с детальной страницей».</w:t>
      </w:r>
    </w:p>
    <w:p w14:paraId="582327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«Каталог товаров с детальной страницей»,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57BE7832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Покажите каталог и страницу товара по параметру адреса; получайте идентификатор через </w:t>
      </w:r>
      <w:r w:rsidRPr="00B00281">
        <w:rPr>
          <w:rFonts w:cs="Times New Roman"/>
          <w:color w:val="auto"/>
        </w:rPr>
        <w:t>useParams</w:t>
      </w:r>
      <w:r w:rsidRPr="00B00281">
        <w:rPr>
          <w:rFonts w:cs="Times New Roman"/>
          <w:color w:val="auto"/>
          <w:lang w:val="ru-RU"/>
        </w:rPr>
        <w:t>.</w:t>
      </w:r>
    </w:p>
    <w:p w14:paraId="4116079B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известный и несуществующий идентификатор и возврат к списку. Используйте общие критерии раздела 3 и приложите проект и краткий отчет.</w:t>
      </w:r>
    </w:p>
    <w:p w14:paraId="052E9F4D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«Каталог товаров с детальной страницей»: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8A20637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2AD5637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Каталог содержит товары с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101, 102 и 103 и отдельную карточку деталей.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756A7B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Пошаговая реализация. Создайте маршрут /</w:t>
      </w:r>
      <w:r w:rsidRPr="00B00281">
        <w:rPr>
          <w:rFonts w:cs="Times New Roman"/>
          <w:color w:val="auto"/>
        </w:rPr>
        <w:t>products</w:t>
      </w:r>
      <w:r w:rsidRPr="00B00281">
        <w:rPr>
          <w:rFonts w:cs="Times New Roman"/>
          <w:color w:val="auto"/>
          <w:lang w:val="ru-RU"/>
        </w:rPr>
        <w:t>/: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; извлеките значение через </w:t>
      </w:r>
      <w:r w:rsidRPr="00B00281">
        <w:rPr>
          <w:rFonts w:cs="Times New Roman"/>
          <w:color w:val="auto"/>
        </w:rPr>
        <w:t>useParams</w:t>
      </w:r>
      <w:r w:rsidRPr="00B00281">
        <w:rPr>
          <w:rFonts w:cs="Times New Roman"/>
          <w:color w:val="auto"/>
          <w:lang w:val="ru-RU"/>
        </w:rPr>
        <w:t xml:space="preserve"> и найдите товар в наборе данных.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326E357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Откройте /</w:t>
      </w:r>
      <w:r w:rsidRPr="00B00281">
        <w:rPr>
          <w:rFonts w:cs="Times New Roman"/>
          <w:color w:val="auto"/>
        </w:rPr>
        <w:t>products</w:t>
      </w:r>
      <w:r w:rsidRPr="00B00281">
        <w:rPr>
          <w:rFonts w:cs="Times New Roman"/>
          <w:color w:val="auto"/>
          <w:lang w:val="ru-RU"/>
        </w:rPr>
        <w:t>/102 и /</w:t>
      </w:r>
      <w:r w:rsidRPr="00B00281">
        <w:rPr>
          <w:rFonts w:cs="Times New Roman"/>
          <w:color w:val="auto"/>
        </w:rPr>
        <w:t>products</w:t>
      </w:r>
      <w:r w:rsidRPr="00B00281">
        <w:rPr>
          <w:rFonts w:cs="Times New Roman"/>
          <w:color w:val="auto"/>
          <w:lang w:val="ru-RU"/>
        </w:rPr>
        <w:t>/999: второй адрес должен дать понятный экран отсутствующего товара.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4905B8F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совпадение не находится, проверьте преобразование строкового параметра </w:t>
      </w:r>
      <w:r w:rsidRPr="00B00281">
        <w:rPr>
          <w:rFonts w:cs="Times New Roman"/>
          <w:color w:val="auto"/>
        </w:rPr>
        <w:t>URL</w:t>
      </w:r>
      <w:r w:rsidRPr="00B00281">
        <w:rPr>
          <w:rFonts w:cs="Times New Roman"/>
          <w:color w:val="auto"/>
          <w:lang w:val="ru-RU"/>
        </w:rPr>
        <w:t xml:space="preserve"> и числового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объекта.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B96F34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Добавьте кнопку возврата к каталогу с сохранением выбранного фильтра.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68FF4F5E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59" w:name="_Toc2750"/>
      <w:bookmarkStart w:id="560" w:name="_Toc240967408"/>
      <w:bookmarkStart w:id="561" w:name="_Toc241220735"/>
      <w:bookmarkStart w:id="562" w:name="_Toc241305057"/>
      <w:bookmarkStart w:id="563" w:name="_Toc24157758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Лабораторная работа 3. Навигация с хлебными крошками и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NotFound</w:t>
      </w:r>
      <w:bookmarkEnd w:id="559"/>
      <w:bookmarkEnd w:id="560"/>
      <w:bookmarkEnd w:id="561"/>
      <w:bookmarkEnd w:id="562"/>
      <w:bookmarkEnd w:id="563"/>
    </w:p>
    <w:p w14:paraId="2594B71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«навигация с хлебными крошками и </w:t>
      </w:r>
      <w:r w:rsidRPr="00B00281">
        <w:rPr>
          <w:rFonts w:eastAsia="Times New Roman" w:cs="Times New Roman"/>
          <w:color w:val="auto"/>
          <w:szCs w:val="28"/>
        </w:rPr>
        <w:t>notfound</w:t>
      </w:r>
      <w:r w:rsidRPr="00B00281">
        <w:rPr>
          <w:rFonts w:eastAsia="Times New Roman" w:cs="Times New Roman"/>
          <w:color w:val="auto"/>
          <w:szCs w:val="28"/>
          <w:lang w:val="ru-RU"/>
        </w:rPr>
        <w:t>».</w:t>
      </w:r>
    </w:p>
    <w:p w14:paraId="553FF2E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«Навигация с хлебными крошками и </w:t>
      </w:r>
      <w:r w:rsidRPr="00B00281">
        <w:rPr>
          <w:rFonts w:cs="Times New Roman"/>
          <w:color w:val="auto"/>
          <w:szCs w:val="28"/>
        </w:rPr>
        <w:t>NotFound</w:t>
      </w:r>
      <w:r w:rsidRPr="00B00281">
        <w:rPr>
          <w:rFonts w:cs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11572938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Добавьте хлебные крошки, навигацию и отдельную страницу </w:t>
      </w:r>
      <w:r w:rsidRPr="00B00281">
        <w:rPr>
          <w:rFonts w:cs="Times New Roman"/>
          <w:color w:val="auto"/>
        </w:rPr>
        <w:t>NotFound</w:t>
      </w:r>
      <w:r w:rsidRPr="00B00281">
        <w:rPr>
          <w:rFonts w:cs="Times New Roman"/>
          <w:color w:val="auto"/>
          <w:lang w:val="ru-RU"/>
        </w:rPr>
        <w:t>.</w:t>
      </w:r>
    </w:p>
    <w:p w14:paraId="57D508E2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вложенный маршрут, активную ссылку и неизвестный адрес. Используйте общие критерии раздела 3 и приложите проект и краткий отчет.</w:t>
      </w:r>
    </w:p>
    <w:p w14:paraId="22C2A12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Вопросы к защите работы «Навигация с хлебными крошками и </w:t>
      </w:r>
      <w:r w:rsidRPr="00B00281">
        <w:rPr>
          <w:rFonts w:cs="Times New Roman"/>
        </w:rPr>
        <w:t>NotFound</w:t>
      </w:r>
      <w:r w:rsidRPr="00B00281">
        <w:rPr>
          <w:rFonts w:cs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1FACB028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3EEEAC5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Структура маршрутов: /, /</w:t>
      </w:r>
      <w:r w:rsidRPr="00B00281">
        <w:rPr>
          <w:rFonts w:cs="Times New Roman"/>
          <w:color w:val="auto"/>
        </w:rPr>
        <w:t>guide</w:t>
      </w:r>
      <w:r w:rsidRPr="00B00281">
        <w:rPr>
          <w:rFonts w:cs="Times New Roman"/>
          <w:color w:val="auto"/>
          <w:lang w:val="ru-RU"/>
        </w:rPr>
        <w:t>, /</w:t>
      </w:r>
      <w:r w:rsidRPr="00B00281">
        <w:rPr>
          <w:rFonts w:cs="Times New Roman"/>
          <w:color w:val="auto"/>
        </w:rPr>
        <w:t>guide</w:t>
      </w:r>
      <w:r w:rsidRPr="00B00281">
        <w:rPr>
          <w:rFonts w:cs="Times New Roman"/>
          <w:color w:val="auto"/>
          <w:lang w:val="ru-RU"/>
        </w:rPr>
        <w:t>/</w:t>
      </w:r>
      <w:r w:rsidRPr="00B00281">
        <w:rPr>
          <w:rFonts w:cs="Times New Roman"/>
          <w:color w:val="auto"/>
        </w:rPr>
        <w:t>hooks</w:t>
      </w:r>
      <w:r w:rsidRPr="00B00281">
        <w:rPr>
          <w:rFonts w:cs="Times New Roman"/>
          <w:color w:val="auto"/>
          <w:lang w:val="ru-RU"/>
        </w:rPr>
        <w:t xml:space="preserve"> и резервный путь для ошибки.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6556A68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Соберите навигацию и хлебные крошки из текущего адреса; используйте семантический </w:t>
      </w:r>
      <w:r w:rsidRPr="00B00281">
        <w:rPr>
          <w:rFonts w:cs="Times New Roman"/>
          <w:color w:val="auto"/>
        </w:rPr>
        <w:t>nav</w:t>
      </w:r>
      <w:r w:rsidRPr="00B00281">
        <w:rPr>
          <w:rFonts w:cs="Times New Roman"/>
          <w:color w:val="auto"/>
          <w:lang w:val="ru-RU"/>
        </w:rPr>
        <w:t xml:space="preserve"> и корректные подписи ссылок.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8404F5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Проверьте вложенный маршрут, клавиатурный переход по ссылкам и неизвестный адрес.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6631319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При неверном выделении активного пункта проверьте точное и частичное совпадение пути в </w:t>
      </w:r>
      <w:r w:rsidRPr="00B00281">
        <w:rPr>
          <w:rFonts w:cs="Times New Roman"/>
          <w:color w:val="auto"/>
        </w:rPr>
        <w:t>NavLink</w:t>
      </w:r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0849794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Сохраните историю посещений двух страниц и сделайте отдельное действие «Вернуться».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05BD79F3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64" w:name="_Toc1639"/>
      <w:bookmarkStart w:id="565" w:name="_Toc240967409"/>
      <w:bookmarkStart w:id="566" w:name="_Toc241220736"/>
      <w:bookmarkStart w:id="567" w:name="_Toc241305058"/>
      <w:bookmarkStart w:id="568" w:name="_Toc24157758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Лабораторная работа 4. Мини-приложение «Учебный справочник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React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»</w:t>
      </w:r>
      <w:bookmarkEnd w:id="564"/>
      <w:bookmarkEnd w:id="565"/>
      <w:bookmarkEnd w:id="566"/>
      <w:bookmarkEnd w:id="567"/>
      <w:bookmarkEnd w:id="568"/>
    </w:p>
    <w:p w14:paraId="50FC0FC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«мини-приложение «учебный справочник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»».</w:t>
      </w:r>
    </w:p>
    <w:p w14:paraId="70F54CF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«Мини-приложение Учебный справочник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0D9637C9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Соберите справочник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 из нескольких страниц и ссылок на понятия.</w:t>
      </w:r>
    </w:p>
    <w:p w14:paraId="56E6D955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меню, прямую ссылку на статью и страницу отсутствующей статьи. Используйте общие критерии раздела 3 и приложите проект и краткий отчет.</w:t>
      </w:r>
    </w:p>
    <w:p w14:paraId="712C7E5F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Вопросы к защите работы «Мини-приложение «Учебный справочник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>»»: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52F90350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3600F73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Создайте статьи «Компонент», «</w:t>
      </w:r>
      <w:r w:rsidRPr="00B00281">
        <w:rPr>
          <w:rFonts w:cs="Times New Roman"/>
          <w:color w:val="auto"/>
        </w:rPr>
        <w:t>Props</w:t>
      </w:r>
      <w:r w:rsidRPr="00B00281">
        <w:rPr>
          <w:rFonts w:cs="Times New Roman"/>
          <w:color w:val="auto"/>
          <w:lang w:val="ru-RU"/>
        </w:rPr>
        <w:t xml:space="preserve">» и «Эффект» с устойчивыми </w:t>
      </w:r>
      <w:r w:rsidRPr="00B00281">
        <w:rPr>
          <w:rFonts w:cs="Times New Roman"/>
          <w:color w:val="auto"/>
        </w:rPr>
        <w:t>slug</w:t>
      </w:r>
      <w:r w:rsidRPr="00B00281">
        <w:rPr>
          <w:rFonts w:cs="Times New Roman"/>
          <w:color w:val="auto"/>
          <w:lang w:val="ru-RU"/>
        </w:rPr>
        <w:t>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E17F88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Пошаговая реализация. Постройте список статей и страницу /</w:t>
      </w:r>
      <w:r w:rsidRPr="00B00281">
        <w:rPr>
          <w:rFonts w:cs="Times New Roman"/>
          <w:color w:val="auto"/>
        </w:rPr>
        <w:t>terms</w:t>
      </w:r>
      <w:r w:rsidRPr="00B00281">
        <w:rPr>
          <w:rFonts w:cs="Times New Roman"/>
          <w:color w:val="auto"/>
          <w:lang w:val="ru-RU"/>
        </w:rPr>
        <w:t>/:</w:t>
      </w:r>
      <w:r w:rsidRPr="00B00281">
        <w:rPr>
          <w:rFonts w:cs="Times New Roman"/>
          <w:color w:val="auto"/>
        </w:rPr>
        <w:t>slug</w:t>
      </w:r>
      <w:r w:rsidRPr="00B00281">
        <w:rPr>
          <w:rFonts w:cs="Times New Roman"/>
          <w:color w:val="auto"/>
          <w:lang w:val="ru-RU"/>
        </w:rPr>
        <w:t>; выведите заголовок, определение и пример применения.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8A72CB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Проверьте переход по каждой статье, адрес несуществующего понятия и возврат к списку.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06A324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Разбор ошибки. Если адрес меняется без смены содержания, проверьте чтение параметра текущего маршрута внутри компонента статьи.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516CB0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Добавьте поиск терминов, отражаемый в </w:t>
      </w:r>
      <w:r w:rsidRPr="00B00281">
        <w:rPr>
          <w:rFonts w:cs="Times New Roman"/>
          <w:color w:val="auto"/>
        </w:rPr>
        <w:t>query</w:t>
      </w:r>
      <w:r w:rsidRPr="00B00281">
        <w:rPr>
          <w:rFonts w:cs="Times New Roman"/>
          <w:color w:val="auto"/>
          <w:lang w:val="ru-RU"/>
        </w:rPr>
        <w:t xml:space="preserve">-параметре </w:t>
      </w:r>
      <w:r w:rsidRPr="00B00281">
        <w:rPr>
          <w:rFonts w:cs="Times New Roman"/>
          <w:color w:val="auto"/>
        </w:rPr>
        <w:t>URL</w:t>
      </w:r>
      <w:r w:rsidRPr="00B00281">
        <w:rPr>
          <w:rFonts w:cs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76784041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69" w:name="_Toc4745"/>
      <w:bookmarkStart w:id="570" w:name="_Toc1916"/>
      <w:bookmarkStart w:id="571" w:name="_Toc240967410"/>
      <w:bookmarkStart w:id="572" w:name="_Toc241220737"/>
      <w:bookmarkStart w:id="573" w:name="_Toc241305059"/>
      <w:bookmarkStart w:id="574" w:name="_Toc24157758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3.5.4. Самостоятельная работа по модулю</w:t>
      </w:r>
      <w:bookmarkEnd w:id="569"/>
      <w:bookmarkEnd w:id="570"/>
      <w:bookmarkEnd w:id="571"/>
      <w:bookmarkEnd w:id="572"/>
      <w:bookmarkEnd w:id="573"/>
      <w:bookmarkEnd w:id="574"/>
    </w:p>
    <w:p w14:paraId="7E4606F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Самостоятельное задание требует составить карту маршрутов, проверить прямое открытие вложенного адреса и описать, какое поведение зависит от настроек сервера при публикации SPA.</w:t>
      </w:r>
    </w:p>
    <w:p w14:paraId="5F85BCE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Перечень заданий самостоятельной работы:</w:t>
      </w:r>
    </w:p>
    <w:p w14:paraId="28AC799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Составить карту маршрутов приложения</w:t>
      </w:r>
    </w:p>
    <w:p w14:paraId="7BC0FB2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Описать пользовательские сценарии</w:t>
      </w:r>
    </w:p>
    <w:p w14:paraId="3570FA7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Доработать страницу 404</w:t>
      </w:r>
    </w:p>
    <w:p w14:paraId="4A4475B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Добавить </w:t>
      </w:r>
      <w:r w:rsidRPr="00B00281">
        <w:rPr>
          <w:rFonts w:eastAsia="Times New Roman" w:cs="Times New Roman"/>
          <w:color w:val="auto"/>
          <w:szCs w:val="28"/>
        </w:rPr>
        <w:t>query</w:t>
      </w:r>
      <w:r w:rsidRPr="00B00281">
        <w:rPr>
          <w:rFonts w:eastAsia="Times New Roman" w:cs="Times New Roman"/>
          <w:color w:val="auto"/>
          <w:szCs w:val="28"/>
          <w:lang w:val="ru-RU"/>
        </w:rPr>
        <w:t>-параметры для поиска</w:t>
      </w:r>
    </w:p>
    <w:p w14:paraId="3F652EA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27BB541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5896FD7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338737D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6575287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5A9F1BE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24FE34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4727521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Мини-тест по модулю:</w:t>
      </w:r>
    </w:p>
    <w:p w14:paraId="4A852A3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Для чего применяется библиотека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71B0CB4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Какую роль выполняет </w:t>
      </w:r>
      <w:r w:rsidRPr="00B00281">
        <w:rPr>
          <w:rFonts w:eastAsia="Times New Roman" w:cs="Times New Roman"/>
          <w:color w:val="auto"/>
          <w:szCs w:val="28"/>
        </w:rPr>
        <w:t>BrowserRouter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267454F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Чем </w:t>
      </w:r>
      <w:r w:rsidRPr="00B00281">
        <w:rPr>
          <w:rFonts w:eastAsia="Times New Roman" w:cs="Times New Roman"/>
          <w:color w:val="auto"/>
          <w:szCs w:val="28"/>
        </w:rPr>
        <w:t>Link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отличается от обычного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-элемента </w:t>
      </w:r>
      <w:r w:rsidRPr="00B00281">
        <w:rPr>
          <w:rFonts w:eastAsia="Times New Roman" w:cs="Times New Roman"/>
          <w:color w:val="auto"/>
          <w:szCs w:val="28"/>
        </w:rPr>
        <w:t>a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57EB60B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Как связать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 конкретным компонентом через </w:t>
      </w:r>
      <w:r w:rsidRPr="00B00281">
        <w:rPr>
          <w:rFonts w:eastAsia="Times New Roman" w:cs="Times New Roman"/>
          <w:color w:val="auto"/>
          <w:szCs w:val="28"/>
        </w:rPr>
        <w:t>Route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7BEA2B0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5. Что такое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как его использовать для страницы деталей?</w:t>
      </w:r>
    </w:p>
    <w:p w14:paraId="6182015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Для чего применяются </w:t>
      </w:r>
      <w:r w:rsidRPr="00B00281">
        <w:rPr>
          <w:rFonts w:eastAsia="Times New Roman" w:cs="Times New Roman"/>
          <w:color w:val="auto"/>
          <w:szCs w:val="28"/>
        </w:rPr>
        <w:t>query</w:t>
      </w:r>
      <w:r w:rsidRPr="00B00281">
        <w:rPr>
          <w:rFonts w:eastAsia="Times New Roman" w:cs="Times New Roman"/>
          <w:color w:val="auto"/>
          <w:szCs w:val="28"/>
          <w:lang w:val="ru-RU"/>
        </w:rPr>
        <w:t>-параметры?</w:t>
      </w:r>
    </w:p>
    <w:p w14:paraId="53793C7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Зачем нужен общий </w:t>
      </w:r>
      <w:r w:rsidRPr="00B00281">
        <w:rPr>
          <w:rFonts w:eastAsia="Times New Roman" w:cs="Times New Roman"/>
          <w:color w:val="auto"/>
          <w:szCs w:val="28"/>
        </w:rPr>
        <w:t>Layout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для нескольких маршрутов?</w:t>
      </w:r>
    </w:p>
    <w:p w14:paraId="6D10A7D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8. Как реализовать страницу </w:t>
      </w:r>
      <w:r w:rsidRPr="00B00281">
        <w:rPr>
          <w:rFonts w:eastAsia="Times New Roman" w:cs="Times New Roman"/>
          <w:color w:val="auto"/>
          <w:szCs w:val="28"/>
        </w:rPr>
        <w:t>NotFound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для неизвестного адреса?</w:t>
      </w:r>
    </w:p>
    <w:p w14:paraId="3303FFC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В каких случаях вложенные маршруты делают структуру приложения понятнее?</w:t>
      </w:r>
    </w:p>
    <w:p w14:paraId="3B786E4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10. Как проверить навигацию без полной перезагрузки страницы?</w:t>
      </w:r>
    </w:p>
    <w:p w14:paraId="162C673A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575" w:name="_Toc28800"/>
      <w:bookmarkStart w:id="576" w:name="_Toc3593"/>
      <w:bookmarkStart w:id="577" w:name="_Toc240967411"/>
      <w:bookmarkStart w:id="578" w:name="_Toc241220738"/>
      <w:bookmarkStart w:id="579" w:name="_Toc241305060"/>
      <w:bookmarkStart w:id="580" w:name="_Toc241577589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3.6. МОДУЛЬ 6. ВВЕДЕНИЕ В ЦЕНТРАЛИЗОВАННОЕ УПРАВЛЕНИЕ СОСТОЯНИЕМ</w:t>
      </w:r>
      <w:bookmarkEnd w:id="575"/>
      <w:bookmarkEnd w:id="576"/>
      <w:bookmarkEnd w:id="577"/>
      <w:bookmarkEnd w:id="578"/>
      <w:bookmarkEnd w:id="579"/>
      <w:bookmarkEnd w:id="580"/>
    </w:p>
    <w:p w14:paraId="4080DB1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модуля — научить выбирать подход к управлению общими данными приложения и применять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для сложных сценариев.</w:t>
      </w:r>
    </w:p>
    <w:p w14:paraId="2A61AB9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Здесь локальное состояние сравнивается с данными, нужными нескольким экранам. Студент выбирает общее хранилище лишь для общего сценария и объясняет, почему состояние отдельной формы не обязательно переносить туда.</w:t>
      </w:r>
    </w:p>
    <w:p w14:paraId="000190F6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81" w:name="_Toc4217"/>
      <w:bookmarkStart w:id="582" w:name="_Toc17824"/>
      <w:bookmarkStart w:id="583" w:name="_Toc240967412"/>
      <w:bookmarkStart w:id="584" w:name="_Toc241220739"/>
      <w:bookmarkStart w:id="585" w:name="_Toc241305061"/>
      <w:bookmarkStart w:id="586" w:name="_Toc24157759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Планируемые результаты освоения модуля</w:t>
      </w:r>
      <w:bookmarkEnd w:id="581"/>
      <w:bookmarkEnd w:id="582"/>
      <w:bookmarkEnd w:id="583"/>
      <w:bookmarkEnd w:id="584"/>
      <w:bookmarkEnd w:id="585"/>
      <w:bookmarkEnd w:id="586"/>
    </w:p>
    <w:p w14:paraId="5722E88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/>
          <w:color w:val="auto"/>
          <w:szCs w:val="28"/>
        </w:rPr>
        <w:t>global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Provider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useReducer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7140A2D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57B3371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11546CD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6EE0D3B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422607BD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87" w:name="_Toc28308"/>
      <w:bookmarkStart w:id="588" w:name="_Toc37"/>
      <w:bookmarkStart w:id="589" w:name="_Toc240967413"/>
      <w:bookmarkStart w:id="590" w:name="_Toc241220740"/>
      <w:bookmarkStart w:id="591" w:name="_Toc241305062"/>
      <w:bookmarkStart w:id="592" w:name="_Toc24157759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Ключевые понятия модуля</w:t>
      </w:r>
      <w:bookmarkEnd w:id="587"/>
      <w:bookmarkEnd w:id="588"/>
      <w:bookmarkEnd w:id="589"/>
      <w:bookmarkEnd w:id="590"/>
      <w:bookmarkEnd w:id="591"/>
      <w:bookmarkEnd w:id="592"/>
    </w:p>
    <w:p w14:paraId="4803C0C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global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state</w:t>
      </w:r>
      <w:r w:rsidRPr="00B00281">
        <w:rPr>
          <w:rFonts w:cs="Times New Roman"/>
          <w:lang w:val="ru-RU"/>
        </w:rPr>
        <w:t xml:space="preserve"> — данные, к которым обращаются несколько удалённых друг от друга частей приложения.</w:t>
      </w:r>
    </w:p>
    <w:p w14:paraId="5307EB2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Context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 xml:space="preserve"> — механизм передачи значения вниз по дереву компонентов без </w:t>
      </w:r>
      <w:proofErr w:type="spellStart"/>
      <w:r w:rsidRPr="00B00281">
        <w:rPr>
          <w:rFonts w:cs="Times New Roman"/>
          <w:lang w:val="ru-RU"/>
        </w:rPr>
        <w:t>прокидывания</w:t>
      </w:r>
      <w:proofErr w:type="spellEnd"/>
      <w:r w:rsidRPr="00B00281">
        <w:rPr>
          <w:rFonts w:cs="Times New Roman"/>
          <w:lang w:val="ru-RU"/>
        </w:rPr>
        <w:t xml:space="preserve"> через каждый уровень.</w:t>
      </w:r>
    </w:p>
    <w:p w14:paraId="71D46AD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 xml:space="preserve"> — поставщик значения контекста для вложенных компонентов.</w:t>
      </w:r>
    </w:p>
    <w:p w14:paraId="7D12AA3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useContext</w:t>
      </w:r>
      <w:r w:rsidRPr="00B00281">
        <w:rPr>
          <w:rFonts w:cs="Times New Roman"/>
          <w:lang w:val="ru-RU"/>
        </w:rPr>
        <w:t xml:space="preserve"> — хук чтения значения ближайшего поставщика указанного контекста.</w:t>
      </w:r>
    </w:p>
    <w:p w14:paraId="5019EF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useReducer</w:t>
      </w:r>
      <w:r w:rsidRPr="00B00281">
        <w:rPr>
          <w:rFonts w:cs="Times New Roman"/>
          <w:lang w:val="ru-RU"/>
        </w:rPr>
        <w:t xml:space="preserve"> — хук управления состоянием через действия и чистую функцию обновления.</w:t>
      </w:r>
    </w:p>
    <w:p w14:paraId="0E173EF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• </w:t>
      </w:r>
      <w:r w:rsidRPr="00B00281">
        <w:rPr>
          <w:rFonts w:cs="Times New Roman"/>
        </w:rPr>
        <w:t>action</w:t>
      </w:r>
      <w:r w:rsidRPr="00B00281">
        <w:rPr>
          <w:rFonts w:cs="Times New Roman"/>
          <w:lang w:val="ru-RU"/>
        </w:rPr>
        <w:t xml:space="preserve"> — сообщение о выполненном действии, используемое функцией обновления состояния.</w:t>
      </w:r>
    </w:p>
    <w:p w14:paraId="2CD7E6C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 xml:space="preserve"> — функция, вычисляющая следующее состояние по прежнему состоянию и действию.</w:t>
      </w:r>
    </w:p>
    <w:p w14:paraId="71BCE74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Redux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Toolkit</w:t>
      </w:r>
      <w:r w:rsidRPr="00B00281">
        <w:rPr>
          <w:rFonts w:cs="Times New Roman"/>
          <w:lang w:val="ru-RU"/>
        </w:rPr>
        <w:t xml:space="preserve"> — набор инструментов для создания хранилища </w:t>
      </w:r>
      <w:r w:rsidRPr="00B00281">
        <w:rPr>
          <w:rFonts w:cs="Times New Roman"/>
        </w:rPr>
        <w:t>Redux</w:t>
      </w:r>
      <w:r w:rsidRPr="00B00281">
        <w:rPr>
          <w:rFonts w:cs="Times New Roman"/>
          <w:lang w:val="ru-RU"/>
        </w:rPr>
        <w:t xml:space="preserve"> и описания его логики.</w:t>
      </w:r>
    </w:p>
    <w:p w14:paraId="7700CB0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slice</w:t>
      </w:r>
      <w:r w:rsidRPr="00B00281">
        <w:rPr>
          <w:rFonts w:cs="Times New Roman"/>
          <w:lang w:val="ru-RU"/>
        </w:rPr>
        <w:t xml:space="preserve"> — часть конфигурации </w:t>
      </w:r>
      <w:r w:rsidRPr="00B00281">
        <w:rPr>
          <w:rFonts w:cs="Times New Roman"/>
        </w:rPr>
        <w:t>Redux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Toolkit</w:t>
      </w:r>
      <w:r w:rsidRPr="00B00281">
        <w:rPr>
          <w:rFonts w:cs="Times New Roman"/>
          <w:lang w:val="ru-RU"/>
        </w:rPr>
        <w:t xml:space="preserve"> с начальным состоянием и правилами его обновления.</w:t>
      </w:r>
    </w:p>
    <w:p w14:paraId="747AD07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 xml:space="preserve"> — общее хранилище состояния приложения с доступом через предусмотренные интерфейсы.</w:t>
      </w:r>
    </w:p>
    <w:p w14:paraId="269D6E15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93" w:name="_Toc2761"/>
      <w:bookmarkStart w:id="594" w:name="_Toc12354"/>
      <w:bookmarkStart w:id="595" w:name="_Toc240967414"/>
      <w:bookmarkStart w:id="596" w:name="_Toc241220741"/>
      <w:bookmarkStart w:id="597" w:name="_Toc241305063"/>
      <w:bookmarkStart w:id="598" w:name="_Toc24157759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Карта учебной деятельности модуля</w:t>
      </w:r>
      <w:bookmarkEnd w:id="593"/>
      <w:bookmarkEnd w:id="594"/>
      <w:bookmarkEnd w:id="595"/>
      <w:bookmarkEnd w:id="596"/>
      <w:bookmarkEnd w:id="597"/>
      <w:bookmarkEnd w:id="598"/>
    </w:p>
    <w:p w14:paraId="0094DC4C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7 — Карта учебной деятельности модуля 6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195"/>
        <w:gridCol w:w="3164"/>
      </w:tblGrid>
      <w:tr w:rsidR="004E0869" w:rsidRPr="00B00281" w14:paraId="02511DE7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9D3F9B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41FE4D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9A8E4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28341DAD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CF4CDC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883C1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Локальное и глобальное состояние приложения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376309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61B00688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2634E7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6C6E6A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Context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API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как способ передачи общих данных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8C6FF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50175E4B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8F78B6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BAC2C9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useReducer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для предсказуемой логики обновлений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37507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4A224582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B89346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ABD5A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Redux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Toolkit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структура глобального хранилища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030C5D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53F19F21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FD170D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0E3593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Создание ThemeContext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CE2CD7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0EF3D079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729EB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33F914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Создание AuthContext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8B4E64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0CB538B6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A917AC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A20602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Управление списком задач через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useReducer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71506D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225FF256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F4D4B3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34BB0E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Подключение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Redux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Toolkit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создание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cartSlice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9CDAC8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7F415C68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5E0916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337E7A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Переключение темы и языка через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Context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API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2BFB2F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4047FA23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983083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DE87A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Управление сложной формой через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useReducer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E063C6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2A0EDA41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453DC7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03DB39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Корзина товаров на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Redux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Toolkit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A1EC8E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1FB13F97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D7C54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B7400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Сравнение подходов управления состоянием в одном проекте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21331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3A04638B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E1359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3D26C8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A9A3C3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556B9E5E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1CA751F2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bookmarkStart w:id="599" w:name="_Toc17552"/>
      <w:bookmarkStart w:id="600" w:name="_Toc29321"/>
      <w:bookmarkStart w:id="601" w:name="_Toc240967415"/>
      <w:bookmarkStart w:id="602" w:name="_Toc241220742"/>
      <w:bookmarkStart w:id="603" w:name="_Toc241305064"/>
      <w:bookmarkStart w:id="604" w:name="_Toc241577593"/>
      <w:r w:rsidRPr="00B00281">
        <w:rPr>
          <w:rFonts w:ascii="Times New Roman" w:eastAsia="Times New Roman" w:hAnsi="Times New Roman" w:cs="Times New Roman"/>
          <w:color w:val="auto"/>
          <w:szCs w:val="28"/>
        </w:rPr>
        <w:lastRenderedPageBreak/>
        <w:t>3.6.1. Лекционные занятия модуля</w:t>
      </w:r>
      <w:bookmarkEnd w:id="599"/>
      <w:bookmarkEnd w:id="600"/>
      <w:bookmarkEnd w:id="601"/>
      <w:bookmarkEnd w:id="602"/>
      <w:bookmarkEnd w:id="603"/>
      <w:bookmarkEnd w:id="604"/>
    </w:p>
    <w:p w14:paraId="59FF6390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05" w:name="_Toc5654"/>
      <w:bookmarkStart w:id="606" w:name="_Toc240967416"/>
      <w:bookmarkStart w:id="607" w:name="_Toc241220743"/>
      <w:bookmarkStart w:id="608" w:name="_Toc241305065"/>
      <w:bookmarkStart w:id="609" w:name="_Toc24157759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Лекция 1. Локальное и глобальное состояние приложения</w:t>
      </w:r>
      <w:bookmarkEnd w:id="605"/>
      <w:bookmarkEnd w:id="606"/>
      <w:bookmarkEnd w:id="607"/>
      <w:bookmarkEnd w:id="608"/>
      <w:bookmarkEnd w:id="609"/>
    </w:p>
    <w:p w14:paraId="359B836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Выбрать место хранения данных по кругу их использования. Студент должен назвать исходную проблему и показать, какое изменение кода устраняет её в данном примере.</w:t>
      </w:r>
    </w:p>
    <w:p w14:paraId="2A0DA69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68BCDF5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Когда достаточно </w:t>
      </w:r>
      <w:r w:rsidRPr="00B00281">
        <w:rPr>
          <w:rFonts w:eastAsia="Times New Roman" w:cs="Times New Roman"/>
          <w:color w:val="auto"/>
          <w:szCs w:val="28"/>
        </w:rPr>
        <w:t>useState</w:t>
      </w:r>
    </w:p>
    <w:p w14:paraId="30D03F4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/>
          <w:color w:val="auto"/>
          <w:szCs w:val="28"/>
        </w:rPr>
        <w:t>Prop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drilling</w:t>
      </w:r>
    </w:p>
    <w:p w14:paraId="4018759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Общие данные</w:t>
      </w:r>
    </w:p>
    <w:p w14:paraId="0564D45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Риски чрезмерной централизации</w:t>
      </w:r>
    </w:p>
    <w:p w14:paraId="0831D77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Сравнить флажок одной формы с корзиной, видимой на нескольких страницах. До запуска преподаватель собирает прогнозы группы, после запуска сверяет их с видимым результатом.</w:t>
      </w:r>
    </w:p>
    <w:p w14:paraId="7B23678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Объяснить стоимость общего состояния и случай, когда локального достаточно.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1847F04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выбрать место хранения данных по кругу их использования. Зафиксируйте до демонстрации ожидаемое поведение и сравните его с фактическим.</w:t>
      </w:r>
    </w:p>
    <w:p w14:paraId="1AD990D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объяснить, почему не каждое состояние нужно переносить в глобальное хранилище.</w:t>
      </w:r>
    </w:p>
    <w:p w14:paraId="2797233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6C2DA50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выбрать место хранения данных по кругу их использования?</w:t>
      </w:r>
    </w:p>
    <w:p w14:paraId="2E21E1E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64E4304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объяснить стоимость общего состояния и случай, когда локального достаточно?</w:t>
      </w:r>
    </w:p>
    <w:p w14:paraId="211C4FE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объяснить стоимость общего состояния и случай, когда локального достаточно?</w:t>
      </w:r>
    </w:p>
    <w:p w14:paraId="563261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5DD073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Сравнить флажок одной формы с корзиной, видимой на нескольких страницах. В отчёте приложите исходный и исправленный фрагменты, наблюдение в браузере и объяснение одного выбранного решения.</w:t>
      </w:r>
    </w:p>
    <w:p w14:paraId="6B6AF4F0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10" w:name="_Toc16680"/>
      <w:bookmarkStart w:id="611" w:name="_Toc240967417"/>
      <w:bookmarkStart w:id="612" w:name="_Toc241220744"/>
      <w:bookmarkStart w:id="613" w:name="_Toc241305066"/>
      <w:bookmarkStart w:id="614" w:name="_Toc24157759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2.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Context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API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как способ передачи общих данных</w:t>
      </w:r>
      <w:bookmarkEnd w:id="610"/>
      <w:bookmarkEnd w:id="611"/>
      <w:bookmarkEnd w:id="612"/>
      <w:bookmarkEnd w:id="613"/>
      <w:bookmarkEnd w:id="614"/>
    </w:p>
    <w:p w14:paraId="0143963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Учебная задача: Показать область действия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. Студент должен назвать исходную проблему и показать, какое изменение кода устраняет её в данном примере.</w:t>
      </w:r>
    </w:p>
    <w:p w14:paraId="18E6C613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План лекции:</w:t>
      </w:r>
    </w:p>
    <w:p w14:paraId="684997A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1. createContext</w:t>
      </w:r>
    </w:p>
    <w:p w14:paraId="6A4CA5D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2. Provider</w:t>
      </w:r>
    </w:p>
    <w:p w14:paraId="198337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3. useContext</w:t>
      </w:r>
    </w:p>
    <w:p w14:paraId="59F3D4E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4. Тема интерфейса</w:t>
      </w:r>
    </w:p>
    <w:p w14:paraId="7A3C7C3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Данные авторизации</w:t>
      </w:r>
    </w:p>
    <w:p w14:paraId="7D76F87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Переключить тему в меню и карточке, затем вынести один компонент за границу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. До запуска преподаватель собирает прогнозы группы, после запуска сверяет их с видимым результатом.</w:t>
      </w:r>
    </w:p>
    <w:p w14:paraId="5826D20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Объяснить, почему потребитель не получает значение за пределами поставщика.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64537C6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Перенос на новую ситуацию: предложите студенту самостоятельно показать область действия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. Зафиксируйте до демонстрации ожидаемое поведение и сравните его с фактическим.</w:t>
      </w:r>
    </w:p>
    <w:p w14:paraId="71D867E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реализовать переключение темы через контекст.</w:t>
      </w:r>
    </w:p>
    <w:p w14:paraId="1617567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185C368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Почему в этом задании необходимо показать область действия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?</w:t>
      </w:r>
    </w:p>
    <w:p w14:paraId="24A5584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76375C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объяснить, почему потребитель не получает значение за пределами поставщика?</w:t>
      </w:r>
    </w:p>
    <w:p w14:paraId="44DEBF0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объяснить, почему потребитель не получает значение за пределами поставщика?</w:t>
      </w:r>
    </w:p>
    <w:p w14:paraId="3052B98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70A3FE9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Переключить тему в меню и карточке, затем вынести один компонент за границу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. В отчёте приложите исходный и исправленный фрагменты, наблюдение в браузере и объяснение одного выбранного решения.</w:t>
      </w:r>
    </w:p>
    <w:p w14:paraId="5E6A56BF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15" w:name="_Toc19573"/>
      <w:bookmarkStart w:id="616" w:name="_Toc240967418"/>
      <w:bookmarkStart w:id="617" w:name="_Toc241220745"/>
      <w:bookmarkStart w:id="618" w:name="_Toc241305067"/>
      <w:bookmarkStart w:id="619" w:name="_Toc24157759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3.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useReducer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для предсказуемой логики обновлений</w:t>
      </w:r>
      <w:bookmarkEnd w:id="615"/>
      <w:bookmarkEnd w:id="616"/>
      <w:bookmarkEnd w:id="617"/>
      <w:bookmarkEnd w:id="618"/>
      <w:bookmarkEnd w:id="619"/>
    </w:p>
    <w:p w14:paraId="308EB54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Описать изменение состояния как действие и чистую функцию. Студент должен назвать исходную проблему и показать, какое изменение кода устраняет её в данном примере.</w:t>
      </w:r>
    </w:p>
    <w:p w14:paraId="6DCD411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76477A4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Состояние как объект</w:t>
      </w:r>
    </w:p>
    <w:p w14:paraId="2F29FA8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/>
          <w:color w:val="auto"/>
          <w:szCs w:val="28"/>
        </w:rPr>
        <w:t>Action</w:t>
      </w:r>
    </w:p>
    <w:p w14:paraId="787D3B6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</w:t>
      </w:r>
      <w:r w:rsidRPr="00B00281">
        <w:rPr>
          <w:rFonts w:eastAsia="Times New Roman" w:cs="Times New Roman"/>
          <w:color w:val="auto"/>
          <w:szCs w:val="28"/>
        </w:rPr>
        <w:t>Reducer</w:t>
      </w:r>
    </w:p>
    <w:p w14:paraId="775CABE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/>
          <w:color w:val="auto"/>
          <w:szCs w:val="28"/>
        </w:rPr>
        <w:t>Dispatch</w:t>
      </w:r>
    </w:p>
    <w:p w14:paraId="393B432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Сравнение с </w:t>
      </w:r>
      <w:r w:rsidRPr="00B00281">
        <w:rPr>
          <w:rFonts w:eastAsia="Times New Roman" w:cs="Times New Roman"/>
          <w:color w:val="auto"/>
          <w:szCs w:val="28"/>
        </w:rPr>
        <w:t>useState</w:t>
      </w:r>
    </w:p>
    <w:p w14:paraId="318B728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Отправить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>; повторить действия из начального состояния. До запуска преподаватель собирает прогнозы группы, после запуска сверяет их с видимым результатом.</w:t>
      </w:r>
    </w:p>
    <w:p w14:paraId="4DB6671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Проверить, что исходный объект не мутирован и неизвестное действие возвращает прежнее состояние.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699D84F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описать изменение состояния как действие и чистую функцию. Зафиксируйте до демонстрации ожидаемое поведение и сравните его с фактическим.</w:t>
      </w:r>
    </w:p>
    <w:p w14:paraId="5B03E17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описать обновление сложного состояния через </w:t>
      </w: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без мутации.</w:t>
      </w:r>
    </w:p>
    <w:p w14:paraId="3EEE2A6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51DCF7B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описать изменение состояния как действие и чистую функцию?</w:t>
      </w:r>
    </w:p>
    <w:p w14:paraId="2518534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31402AF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проверить, что исходный объект не мутирован и неизвестное действие возвращает прежнее состояние?</w:t>
      </w:r>
    </w:p>
    <w:p w14:paraId="05BDA4A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проверить, что исходный объект не мутирован и неизвестное действие возвращает прежнее состояние?</w:t>
      </w:r>
    </w:p>
    <w:p w14:paraId="5762100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80DBE5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Отправить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>; повторить действия из начального состояния. В отчёте приложите исходный и исправленный фрагменты, наблюдение в браузере и объяснение одного выбранного решения.</w:t>
      </w:r>
    </w:p>
    <w:p w14:paraId="724B5190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20" w:name="_Toc690"/>
      <w:bookmarkStart w:id="621" w:name="_Toc240967419"/>
      <w:bookmarkStart w:id="622" w:name="_Toc241220746"/>
      <w:bookmarkStart w:id="623" w:name="_Toc241305068"/>
      <w:bookmarkStart w:id="624" w:name="_Toc24157759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4.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Redux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Toolkit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структура глобального хранилища</w:t>
      </w:r>
      <w:bookmarkEnd w:id="620"/>
      <w:bookmarkEnd w:id="621"/>
      <w:bookmarkEnd w:id="622"/>
      <w:bookmarkEnd w:id="623"/>
      <w:bookmarkEnd w:id="624"/>
    </w:p>
    <w:p w14:paraId="4E84F23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Разграничить хранилище и компонент корзины. Студент должен назвать исходную проблему и показать, какое изменение кода устраняет её в данном примере.</w:t>
      </w:r>
    </w:p>
    <w:p w14:paraId="5D4D9115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План лекции:</w:t>
      </w:r>
    </w:p>
    <w:p w14:paraId="03C3AFB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1. store</w:t>
      </w:r>
    </w:p>
    <w:p w14:paraId="0537E3B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2. slice</w:t>
      </w:r>
    </w:p>
    <w:p w14:paraId="4C27586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3. reducers</w:t>
      </w:r>
    </w:p>
    <w:p w14:paraId="1C76D2A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4. actions</w:t>
      </w:r>
    </w:p>
    <w:p w14:paraId="157C918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</w:t>
      </w:r>
      <w:r w:rsidRPr="00B00281">
        <w:rPr>
          <w:rFonts w:eastAsia="Times New Roman" w:cs="Times New Roman"/>
          <w:color w:val="auto"/>
          <w:szCs w:val="28"/>
        </w:rPr>
        <w:t>useSelector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useDispatch</w:t>
      </w:r>
    </w:p>
    <w:p w14:paraId="66E7FD1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6. Асинхронные операции</w:t>
      </w:r>
    </w:p>
    <w:p w14:paraId="6CE4A69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Создать </w:t>
      </w:r>
      <w:r w:rsidRPr="00B00281">
        <w:rPr>
          <w:rFonts w:cs="Times New Roman"/>
        </w:rPr>
        <w:t>slice</w:t>
      </w:r>
      <w:r w:rsidRPr="00B00281">
        <w:rPr>
          <w:rFonts w:cs="Times New Roman"/>
          <w:lang w:val="ru-RU"/>
        </w:rPr>
        <w:t xml:space="preserve"> с добавлением товара; читать количество через </w:t>
      </w:r>
      <w:r w:rsidRPr="00B00281">
        <w:rPr>
          <w:rFonts w:cs="Times New Roman"/>
        </w:rPr>
        <w:t>selector</w:t>
      </w:r>
      <w:r w:rsidRPr="00B00281">
        <w:rPr>
          <w:rFonts w:cs="Times New Roman"/>
          <w:lang w:val="ru-RU"/>
        </w:rPr>
        <w:t xml:space="preserve"> и отправлять действие кнопкой. До запуска преподаватель собирает прогнозы группы, после запуска сверяет их с видимым результатом.</w:t>
      </w:r>
    </w:p>
    <w:p w14:paraId="1AD866F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Обсуждение решения: Показать связь между именем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 xml:space="preserve"> и путём селектора.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7AF2154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разграничить хранилище и компонент корзины. Зафиксируйте до демонстрации ожидаемое поведение и сравните его с фактическим.</w:t>
      </w:r>
    </w:p>
    <w:p w14:paraId="3427039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результат лекции: Студент должен подключить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реализовать управляемую корзину.</w:t>
      </w:r>
    </w:p>
    <w:p w14:paraId="57C14D5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2DC1A14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разграничить хранилище и компонент корзины?</w:t>
      </w:r>
    </w:p>
    <w:p w14:paraId="78551F5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74A06B2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 на проведённой демонстрации можно показать связь между именем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 xml:space="preserve"> и путём селектора?</w:t>
      </w:r>
    </w:p>
    <w:p w14:paraId="493B9E7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4. Как проверить следующий результат: показать связь между именем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 xml:space="preserve"> в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 xml:space="preserve"> и путём селектора?</w:t>
      </w:r>
    </w:p>
    <w:p w14:paraId="0F3C343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13AB35A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Создать </w:t>
      </w:r>
      <w:r w:rsidRPr="00B00281">
        <w:rPr>
          <w:rFonts w:cs="Times New Roman"/>
        </w:rPr>
        <w:t>slice</w:t>
      </w:r>
      <w:r w:rsidRPr="00B00281">
        <w:rPr>
          <w:rFonts w:cs="Times New Roman"/>
          <w:lang w:val="ru-RU"/>
        </w:rPr>
        <w:t xml:space="preserve"> с добавлением товара; читать количество через </w:t>
      </w:r>
      <w:r w:rsidRPr="00B00281">
        <w:rPr>
          <w:rFonts w:cs="Times New Roman"/>
        </w:rPr>
        <w:t>selector</w:t>
      </w:r>
      <w:r w:rsidRPr="00B00281">
        <w:rPr>
          <w:rFonts w:cs="Times New Roman"/>
          <w:lang w:val="ru-RU"/>
        </w:rPr>
        <w:t xml:space="preserve"> и отправлять действие кнопкой. В отчёте приложите исходный и исправленный фрагменты, наблюдение в браузере и объяснение одного выбранного решения.</w:t>
      </w:r>
    </w:p>
    <w:p w14:paraId="2A356F08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625" w:name="_Toc7805"/>
      <w:bookmarkStart w:id="626" w:name="_Toc7921"/>
      <w:bookmarkStart w:id="627" w:name="_Toc240967420"/>
      <w:bookmarkStart w:id="628" w:name="_Toc241220747"/>
      <w:bookmarkStart w:id="629" w:name="_Toc241305069"/>
      <w:bookmarkStart w:id="630" w:name="_Toc24157759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3.6.2. Практические занятия модуля</w:t>
      </w:r>
      <w:bookmarkEnd w:id="625"/>
      <w:bookmarkEnd w:id="626"/>
      <w:bookmarkEnd w:id="627"/>
      <w:bookmarkEnd w:id="628"/>
      <w:bookmarkEnd w:id="629"/>
      <w:bookmarkEnd w:id="630"/>
    </w:p>
    <w:p w14:paraId="5EF13DF3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31" w:name="_Toc31433"/>
      <w:bookmarkStart w:id="632" w:name="_Toc240967421"/>
      <w:bookmarkStart w:id="633" w:name="_Toc241220748"/>
      <w:bookmarkStart w:id="634" w:name="_Toc241305070"/>
      <w:bookmarkStart w:id="635" w:name="_Toc24157759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Практическое занятие 1. Создание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ThemeContext</w:t>
      </w:r>
      <w:bookmarkEnd w:id="631"/>
      <w:bookmarkEnd w:id="632"/>
      <w:bookmarkEnd w:id="633"/>
      <w:bookmarkEnd w:id="634"/>
      <w:bookmarkEnd w:id="635"/>
    </w:p>
    <w:p w14:paraId="67E28E6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Создать контекст темы оформления. К концу занятия студент предъявляет исходный файл и демонстрирует завершённый пользовательский сценарий.</w:t>
      </w:r>
    </w:p>
    <w:p w14:paraId="797D302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eastAsia="Times New Roman" w:cs="Times New Roman"/>
          <w:color w:val="auto"/>
          <w:szCs w:val="28"/>
        </w:rPr>
        <w:t>Visual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Studio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Code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-проект и материалы по теме «Создание </w:t>
      </w:r>
      <w:r w:rsidRPr="00B00281">
        <w:rPr>
          <w:rFonts w:eastAsia="Times New Roman" w:cs="Times New Roman"/>
          <w:color w:val="auto"/>
          <w:szCs w:val="28"/>
        </w:rPr>
        <w:t>ThemeContext</w:t>
      </w:r>
      <w:r w:rsidRPr="00B00281">
        <w:rPr>
          <w:rFonts w:eastAsia="Times New Roman" w:cs="Times New Roman"/>
          <w:color w:val="auto"/>
          <w:szCs w:val="28"/>
          <w:lang w:val="ru-RU"/>
        </w:rPr>
        <w:t>»;</w:t>
      </w:r>
    </w:p>
    <w:p w14:paraId="52AD06E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52EDE74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0BCEDDE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«создать контекст темы оформления»; сохранить рабочую копию.</w:t>
      </w:r>
    </w:p>
    <w:p w14:paraId="1A23762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Создать контекст темы оформления.</w:t>
      </w:r>
    </w:p>
    <w:p w14:paraId="5D77A4F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Сменить тему одновременно в меню и содержимом; записать ожидаемый и фактический результат.</w:t>
      </w:r>
    </w:p>
    <w:p w14:paraId="5200241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1. Создание </w:t>
      </w:r>
      <w:r w:rsidRPr="00B00281">
        <w:rPr>
          <w:rFonts w:cs="Times New Roman"/>
          <w:color w:val="auto"/>
          <w:szCs w:val="28"/>
        </w:rPr>
        <w:t>ThemeContext</w:t>
      </w:r>
      <w:r w:rsidRPr="00B00281">
        <w:rPr>
          <w:rFonts w:cs="Times New Roman"/>
          <w:color w:val="auto"/>
          <w:szCs w:val="28"/>
          <w:lang w:val="ru-RU"/>
        </w:rPr>
        <w:t>» и не нарушает структуру проекта.</w:t>
      </w:r>
    </w:p>
    <w:p w14:paraId="6A75856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сменить тему одновременно в меню и содержимом.</w:t>
      </w:r>
    </w:p>
    <w:p w14:paraId="398CCF9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создать контекст темы оформления.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6A0391C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Сменить тему одновременно в меню и содержимом. Попросите студента объяснить, какой именно признак в браузере или терминале подтверждает правильность решения.</w:t>
      </w:r>
    </w:p>
    <w:p w14:paraId="25FCE15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«Создание </w:t>
      </w:r>
      <w:r w:rsidRPr="00B00281">
        <w:rPr>
          <w:rFonts w:cs="Times New Roman"/>
          <w:color w:val="auto"/>
          <w:szCs w:val="28"/>
        </w:rPr>
        <w:t>ThemeContext</w:t>
      </w:r>
      <w:r w:rsidRPr="00B00281">
        <w:rPr>
          <w:rFonts w:cs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сценарий, одну возникшую проблему способ ее диагностики и способ устранения.</w:t>
      </w:r>
    </w:p>
    <w:p w14:paraId="715E13E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Базовый уровень: Создать контекст темы оформления. Результат оценивается на подготовленном преподавателем наборе данных.</w:t>
      </w:r>
    </w:p>
    <w:p w14:paraId="412E9FC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сменить тему одновременно в меню и содержимом. Запишите наблюдение при первом и повторном выполнении.</w:t>
      </w:r>
    </w:p>
    <w:p w14:paraId="34B519F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«создать контекст темы оформления» так, чтобы другой обучающийся мог увидеть результат без устной подсказки. Назовите добавленную проверку.</w:t>
      </w:r>
    </w:p>
    <w:p w14:paraId="22B2162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2508FF4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«создать контекст темы оформления» и какие данные оно меняет?</w:t>
      </w:r>
    </w:p>
    <w:p w14:paraId="6536459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сменить тему одновременно в меню и содержимом.</w:t>
      </w:r>
    </w:p>
    <w:p w14:paraId="6E17D8C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«создать контекст темы оформления»?</w:t>
      </w:r>
    </w:p>
    <w:p w14:paraId="23E3B22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«сменить тему одновременно в меню и содержимом» и как вы отличите её от другого сбоя?</w:t>
      </w:r>
    </w:p>
    <w:p w14:paraId="7136E2E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«создать контекст темы оформления»?</w:t>
      </w:r>
    </w:p>
    <w:p w14:paraId="61AAA19C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36" w:name="_Toc21838"/>
      <w:bookmarkStart w:id="637" w:name="_Toc240967422"/>
      <w:bookmarkStart w:id="638" w:name="_Toc241220749"/>
      <w:bookmarkStart w:id="639" w:name="_Toc241305071"/>
      <w:bookmarkStart w:id="640" w:name="_Toc24157760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2. Создание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AuthContext</w:t>
      </w:r>
      <w:bookmarkEnd w:id="636"/>
      <w:bookmarkEnd w:id="637"/>
      <w:bookmarkEnd w:id="638"/>
      <w:bookmarkEnd w:id="639"/>
      <w:bookmarkEnd w:id="640"/>
    </w:p>
    <w:p w14:paraId="6A06CFC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Разместить учебное состояние входа в </w:t>
      </w:r>
      <w:r w:rsidRPr="00B00281">
        <w:rPr>
          <w:rFonts w:cs="Times New Roman"/>
        </w:rPr>
        <w:t>AuthContext</w:t>
      </w:r>
      <w:r w:rsidRPr="00B00281">
        <w:rPr>
          <w:rFonts w:cs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225E445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eastAsia="Times New Roman" w:cs="Times New Roman"/>
          <w:color w:val="auto"/>
          <w:szCs w:val="28"/>
        </w:rPr>
        <w:t>Visual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Studio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Code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-проект и материалы по теме «Создание </w:t>
      </w:r>
      <w:r w:rsidRPr="00B00281">
        <w:rPr>
          <w:rFonts w:eastAsia="Times New Roman" w:cs="Times New Roman"/>
          <w:color w:val="auto"/>
          <w:szCs w:val="28"/>
        </w:rPr>
        <w:t>AuthContext</w:t>
      </w:r>
      <w:r w:rsidRPr="00B00281">
        <w:rPr>
          <w:rFonts w:eastAsia="Times New Roman" w:cs="Times New Roman"/>
          <w:color w:val="auto"/>
          <w:szCs w:val="28"/>
          <w:lang w:val="ru-RU"/>
        </w:rPr>
        <w:t>»;</w:t>
      </w:r>
    </w:p>
    <w:p w14:paraId="15715E4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393BAAD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4116693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«разместить учебное состояние входа в </w:t>
      </w:r>
      <w:r w:rsidRPr="00B00281">
        <w:rPr>
          <w:rFonts w:cs="Times New Roman"/>
        </w:rPr>
        <w:t>AuthContext</w:t>
      </w:r>
      <w:r w:rsidRPr="00B00281">
        <w:rPr>
          <w:rFonts w:cs="Times New Roman"/>
          <w:lang w:val="ru-RU"/>
        </w:rPr>
        <w:t>»; сохранить рабочую копию.</w:t>
      </w:r>
    </w:p>
    <w:p w14:paraId="13CEBAF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Разместить учебное состояние входа в </w:t>
      </w:r>
      <w:r w:rsidRPr="00B00281">
        <w:rPr>
          <w:rFonts w:cs="Times New Roman"/>
        </w:rPr>
        <w:t>AuthContext</w:t>
      </w:r>
      <w:r w:rsidRPr="00B00281">
        <w:rPr>
          <w:rFonts w:cs="Times New Roman"/>
          <w:lang w:val="ru-RU"/>
        </w:rPr>
        <w:t>.</w:t>
      </w:r>
    </w:p>
    <w:p w14:paraId="7CE7961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Закрыть доступ к защищённому экрану без значения пользователя; записать ожидаемый и фактический результат.</w:t>
      </w:r>
    </w:p>
    <w:p w14:paraId="5B75833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2. Создание </w:t>
      </w:r>
      <w:r w:rsidRPr="00B00281">
        <w:rPr>
          <w:rFonts w:cs="Times New Roman"/>
          <w:color w:val="auto"/>
          <w:szCs w:val="28"/>
        </w:rPr>
        <w:t>AuthContext</w:t>
      </w:r>
      <w:r w:rsidRPr="00B00281">
        <w:rPr>
          <w:rFonts w:cs="Times New Roman"/>
          <w:color w:val="auto"/>
          <w:szCs w:val="28"/>
          <w:lang w:val="ru-RU"/>
        </w:rPr>
        <w:t>» и не нарушает структуру проекта.</w:t>
      </w:r>
    </w:p>
    <w:p w14:paraId="46388C4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закрыть доступ к защищённому экрану без значения пользователя.</w:t>
      </w:r>
    </w:p>
    <w:p w14:paraId="026B81A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разместить учебное состояние входа в </w:t>
      </w:r>
      <w:r w:rsidRPr="00B00281">
        <w:rPr>
          <w:rFonts w:cs="Times New Roman"/>
        </w:rPr>
        <w:t>AuthContext</w:t>
      </w:r>
      <w:r w:rsidRPr="00B00281">
        <w:rPr>
          <w:rFonts w:cs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715A8E8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Закрыть доступ к защищённому экрану без значения пользователя. Попросите студента объяснить, какой именно признак в браузере или терминале подтверждает правильность решения.</w:t>
      </w:r>
    </w:p>
    <w:p w14:paraId="3A1BCD1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«Создание </w:t>
      </w:r>
      <w:r w:rsidRPr="00B00281">
        <w:rPr>
          <w:rFonts w:cs="Times New Roman"/>
          <w:color w:val="auto"/>
          <w:szCs w:val="28"/>
        </w:rPr>
        <w:t>AuthContext</w:t>
      </w:r>
      <w:r w:rsidRPr="00B00281">
        <w:rPr>
          <w:rFonts w:cs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сценарий, одну возникшую проблему способ ее диагностики и способ устранения.</w:t>
      </w:r>
    </w:p>
    <w:p w14:paraId="579773F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Базовый уровень: Разместить учебное состояние входа в </w:t>
      </w:r>
      <w:r w:rsidRPr="00B00281">
        <w:rPr>
          <w:rFonts w:cs="Times New Roman"/>
        </w:rPr>
        <w:t>AuthContext</w:t>
      </w:r>
      <w:r w:rsidRPr="00B00281">
        <w:rPr>
          <w:rFonts w:cs="Times New Roman"/>
          <w:lang w:val="ru-RU"/>
        </w:rPr>
        <w:t>. Результат оценивается на подготовленном преподавателем наборе данных.</w:t>
      </w:r>
    </w:p>
    <w:p w14:paraId="6848ED0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закрыть доступ к защищённому экрану без значения пользователя. Запишите наблюдение при первом и повторном выполнении.</w:t>
      </w:r>
    </w:p>
    <w:p w14:paraId="50B9E9A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«разместить учебное состояние входа в </w:t>
      </w:r>
      <w:r w:rsidRPr="00B00281">
        <w:rPr>
          <w:rFonts w:cs="Times New Roman"/>
        </w:rPr>
        <w:t>AuthContext</w:t>
      </w:r>
      <w:r w:rsidRPr="00B00281">
        <w:rPr>
          <w:rFonts w:cs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074589C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11C3768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«разместить учебное состояние входа в </w:t>
      </w:r>
      <w:r w:rsidRPr="00B00281">
        <w:rPr>
          <w:rFonts w:cs="Times New Roman"/>
        </w:rPr>
        <w:t>AuthContext</w:t>
      </w:r>
      <w:r w:rsidRPr="00B00281">
        <w:rPr>
          <w:rFonts w:cs="Times New Roman"/>
          <w:lang w:val="ru-RU"/>
        </w:rPr>
        <w:t>» и какие данные оно меняет?</w:t>
      </w:r>
    </w:p>
    <w:p w14:paraId="12A6EDB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закрыть доступ к защищённому экрану без значения пользователя.</w:t>
      </w:r>
    </w:p>
    <w:p w14:paraId="28FA42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«разместить учебное состояние входа в </w:t>
      </w:r>
      <w:r w:rsidRPr="00B00281">
        <w:rPr>
          <w:rFonts w:cs="Times New Roman"/>
        </w:rPr>
        <w:t>AuthContext</w:t>
      </w:r>
      <w:r w:rsidRPr="00B00281">
        <w:rPr>
          <w:rFonts w:cs="Times New Roman"/>
          <w:lang w:val="ru-RU"/>
        </w:rPr>
        <w:t>»?</w:t>
      </w:r>
    </w:p>
    <w:p w14:paraId="23DD8FD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«закрыть доступ к защищённому экрану без значения пользователя» и как вы отличите её от другого сбоя?</w:t>
      </w:r>
    </w:p>
    <w:p w14:paraId="05E4EC0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«разместить учебное состояние входа в </w:t>
      </w:r>
      <w:r w:rsidRPr="00B00281">
        <w:rPr>
          <w:rFonts w:cs="Times New Roman"/>
        </w:rPr>
        <w:t>AuthContext</w:t>
      </w:r>
      <w:r w:rsidRPr="00B00281">
        <w:rPr>
          <w:rFonts w:cs="Times New Roman"/>
          <w:lang w:val="ru-RU"/>
        </w:rPr>
        <w:t>»?</w:t>
      </w:r>
    </w:p>
    <w:p w14:paraId="3A3F7ABF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41" w:name="_Toc15410"/>
      <w:bookmarkStart w:id="642" w:name="_Toc240967423"/>
      <w:bookmarkStart w:id="643" w:name="_Toc241220750"/>
      <w:bookmarkStart w:id="644" w:name="_Toc241305072"/>
      <w:bookmarkStart w:id="645" w:name="_Toc24157760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3. Управление списком задач через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useReducer</w:t>
      </w:r>
      <w:bookmarkEnd w:id="641"/>
      <w:bookmarkEnd w:id="642"/>
      <w:bookmarkEnd w:id="643"/>
      <w:bookmarkEnd w:id="644"/>
      <w:bookmarkEnd w:id="645"/>
    </w:p>
    <w:p w14:paraId="3054BFB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Описать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TOGGLE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для списка задач. К концу занятия студент предъявляет исходный файл и демонстрирует завершённый пользовательский сценарий.</w:t>
      </w:r>
    </w:p>
    <w:p w14:paraId="3E4A95A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3. Управление списком задач через </w:t>
      </w:r>
      <w:r w:rsidRPr="00B00281">
        <w:rPr>
          <w:rFonts w:cs="Times New Roman"/>
          <w:color w:val="auto"/>
          <w:szCs w:val="28"/>
        </w:rPr>
        <w:t>useReducer</w:t>
      </w:r>
      <w:r w:rsidRPr="00B00281">
        <w:rPr>
          <w:rFonts w:cs="Times New Roman"/>
          <w:color w:val="auto"/>
          <w:szCs w:val="28"/>
          <w:lang w:val="ru-RU"/>
        </w:rPr>
        <w:t>».</w:t>
      </w:r>
    </w:p>
    <w:p w14:paraId="4E5C3C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4380448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2AD1003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«описать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TOGGLE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для списка задач»; сохранить рабочую копию.</w:t>
      </w:r>
    </w:p>
    <w:p w14:paraId="2F02721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Описать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TOGGLE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для списка задач.</w:t>
      </w:r>
    </w:p>
    <w:p w14:paraId="0BE0692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Проверить сохранность исходного состояния после каждого действия; записать ожидаемый и фактический результат.</w:t>
      </w:r>
    </w:p>
    <w:p w14:paraId="3B2DB90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3. Управление списком задач через </w:t>
      </w:r>
      <w:r w:rsidRPr="00B00281">
        <w:rPr>
          <w:rFonts w:cs="Times New Roman"/>
          <w:color w:val="auto"/>
          <w:szCs w:val="28"/>
        </w:rPr>
        <w:t>useReducer</w:t>
      </w:r>
      <w:r w:rsidRPr="00B00281">
        <w:rPr>
          <w:rFonts w:cs="Times New Roman"/>
          <w:color w:val="auto"/>
          <w:szCs w:val="28"/>
          <w:lang w:val="ru-RU"/>
        </w:rPr>
        <w:t>» и не нарушает структуру проекта.</w:t>
      </w:r>
    </w:p>
    <w:p w14:paraId="641F470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проверить сохранность исходного состояния после каждого действия.</w:t>
      </w:r>
    </w:p>
    <w:p w14:paraId="1EF4FEC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описать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TOGGLE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для списка задач.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37DF28A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Проверить сохранность исходного состояния после каждого действия. Попросите студента объяснить, какой именно признак в браузере или терминале подтверждает правильность решения.</w:t>
      </w:r>
    </w:p>
    <w:p w14:paraId="072875E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«Управление списком задач через </w:t>
      </w:r>
      <w:r w:rsidRPr="00B00281">
        <w:rPr>
          <w:rFonts w:cs="Times New Roman"/>
          <w:color w:val="auto"/>
          <w:szCs w:val="28"/>
        </w:rPr>
        <w:t>useReducer</w:t>
      </w:r>
      <w:r w:rsidRPr="00B00281">
        <w:rPr>
          <w:rFonts w:cs="Times New Roman"/>
          <w:color w:val="auto"/>
          <w:szCs w:val="28"/>
          <w:lang w:val="ru-RU"/>
        </w:rPr>
        <w:t xml:space="preserve">» должен стать запускаемый фрагмент приложения. В </w:t>
      </w:r>
      <w:r w:rsidRPr="00B00281">
        <w:rPr>
          <w:rFonts w:cs="Times New Roman"/>
          <w:color w:val="auto"/>
          <w:szCs w:val="28"/>
          <w:lang w:val="ru-RU"/>
        </w:rPr>
        <w:lastRenderedPageBreak/>
        <w:t>выводе студент фиксирует реализованный сценарий одну возникшую проблему и способ ее устранения.</w:t>
      </w:r>
    </w:p>
    <w:p w14:paraId="363EE3F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Описать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TOGGLE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для списка задач. Результат оценивается на подготовленном преподавателем наборе данных.</w:t>
      </w:r>
    </w:p>
    <w:p w14:paraId="25BC99E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проверить сохранность исходного состояния после каждого действия. Запишите наблюдение при первом и повторном выполнении.</w:t>
      </w:r>
    </w:p>
    <w:p w14:paraId="4F681F1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«описать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TOGGLE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для списка задач» так, чтобы другой обучающийся мог увидеть результат без устной подсказки. Назовите добавленную проверку.</w:t>
      </w:r>
    </w:p>
    <w:p w14:paraId="687D5A5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2C00BE0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«описать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TOGGLE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для списка задач» и какие данные оно меняет?</w:t>
      </w:r>
    </w:p>
    <w:p w14:paraId="3386483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проверить сохранность исходного состояния после каждого действия.</w:t>
      </w:r>
    </w:p>
    <w:p w14:paraId="418D38A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«описать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TOGGLE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для списка задач»?</w:t>
      </w:r>
    </w:p>
    <w:p w14:paraId="61C2396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«проверить сохранность исходного состояния после каждого действия» и как вы отличите её от другого сбоя?</w:t>
      </w:r>
    </w:p>
    <w:p w14:paraId="731FFD4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«описать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, </w:t>
      </w:r>
      <w:r w:rsidRPr="00B00281">
        <w:rPr>
          <w:rFonts w:cs="Times New Roman"/>
        </w:rPr>
        <w:t>TOGGLE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для списка задач»?</w:t>
      </w:r>
    </w:p>
    <w:p w14:paraId="2D43773D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46" w:name="_Toc5659"/>
      <w:bookmarkStart w:id="647" w:name="_Toc240967424"/>
      <w:bookmarkStart w:id="648" w:name="_Toc241220751"/>
      <w:bookmarkStart w:id="649" w:name="_Toc241305073"/>
      <w:bookmarkStart w:id="650" w:name="_Toc24157760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4. Подключение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Redux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Toolkit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создание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cartSlice</w:t>
      </w:r>
      <w:bookmarkEnd w:id="646"/>
      <w:bookmarkEnd w:id="647"/>
      <w:bookmarkEnd w:id="648"/>
      <w:bookmarkEnd w:id="649"/>
      <w:bookmarkEnd w:id="650"/>
    </w:p>
    <w:p w14:paraId="104223B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Создать </w:t>
      </w:r>
      <w:r w:rsidRPr="00B00281">
        <w:rPr>
          <w:rFonts w:cs="Times New Roman"/>
        </w:rPr>
        <w:t>cartSlice</w:t>
      </w:r>
      <w:r w:rsidRPr="00B00281">
        <w:rPr>
          <w:rFonts w:cs="Times New Roman"/>
          <w:lang w:val="ru-RU"/>
        </w:rPr>
        <w:t xml:space="preserve"> и подключить его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54612B6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4. Подключение </w:t>
      </w:r>
      <w:r w:rsidRPr="00B00281">
        <w:rPr>
          <w:rFonts w:cs="Times New Roman"/>
          <w:color w:val="auto"/>
          <w:szCs w:val="28"/>
        </w:rPr>
        <w:t>Redux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Toolkit</w:t>
      </w:r>
      <w:r w:rsidRPr="00B00281">
        <w:rPr>
          <w:rFonts w:cs="Times New Roman"/>
          <w:color w:val="auto"/>
          <w:szCs w:val="28"/>
          <w:lang w:val="ru-RU"/>
        </w:rPr>
        <w:t xml:space="preserve"> и создание </w:t>
      </w:r>
      <w:r w:rsidRPr="00B00281">
        <w:rPr>
          <w:rFonts w:cs="Times New Roman"/>
          <w:color w:val="auto"/>
          <w:szCs w:val="28"/>
        </w:rPr>
        <w:t>cartSlice</w:t>
      </w:r>
      <w:r w:rsidRPr="00B00281">
        <w:rPr>
          <w:rFonts w:cs="Times New Roman"/>
          <w:color w:val="auto"/>
          <w:szCs w:val="28"/>
          <w:lang w:val="ru-RU"/>
        </w:rPr>
        <w:t>».</w:t>
      </w:r>
    </w:p>
    <w:p w14:paraId="2ECAD4E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36575F0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50E4EAE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«создать </w:t>
      </w:r>
      <w:r w:rsidRPr="00B00281">
        <w:rPr>
          <w:rFonts w:cs="Times New Roman"/>
        </w:rPr>
        <w:t>cartSlice</w:t>
      </w:r>
      <w:r w:rsidRPr="00B00281">
        <w:rPr>
          <w:rFonts w:cs="Times New Roman"/>
          <w:lang w:val="ru-RU"/>
        </w:rPr>
        <w:t xml:space="preserve"> и подключить его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»; сохранить рабочую копию.</w:t>
      </w:r>
    </w:p>
    <w:p w14:paraId="7914809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Создать </w:t>
      </w:r>
      <w:r w:rsidRPr="00B00281">
        <w:rPr>
          <w:rFonts w:cs="Times New Roman"/>
        </w:rPr>
        <w:t>cartSlice</w:t>
      </w:r>
      <w:r w:rsidRPr="00B00281">
        <w:rPr>
          <w:rFonts w:cs="Times New Roman"/>
          <w:lang w:val="ru-RU"/>
        </w:rPr>
        <w:t xml:space="preserve"> и подключить его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.</w:t>
      </w:r>
    </w:p>
    <w:p w14:paraId="22956D6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Проверить селектор количества товаров и работу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; записать ожидаемый и фактический результат.</w:t>
      </w:r>
    </w:p>
    <w:p w14:paraId="5992045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4. Подключение </w:t>
      </w:r>
      <w:r w:rsidRPr="00B00281">
        <w:rPr>
          <w:rFonts w:cs="Times New Roman"/>
          <w:color w:val="auto"/>
          <w:szCs w:val="28"/>
        </w:rPr>
        <w:t>Redux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Toolkit</w:t>
      </w:r>
      <w:r w:rsidRPr="00B00281">
        <w:rPr>
          <w:rFonts w:cs="Times New Roman"/>
          <w:color w:val="auto"/>
          <w:szCs w:val="28"/>
          <w:lang w:val="ru-RU"/>
        </w:rPr>
        <w:t xml:space="preserve"> и создание </w:t>
      </w:r>
      <w:r w:rsidRPr="00B00281">
        <w:rPr>
          <w:rFonts w:cs="Times New Roman"/>
          <w:color w:val="auto"/>
          <w:szCs w:val="28"/>
        </w:rPr>
        <w:t>cartSlice</w:t>
      </w:r>
      <w:r w:rsidRPr="00B00281">
        <w:rPr>
          <w:rFonts w:cs="Times New Roman"/>
          <w:color w:val="auto"/>
          <w:szCs w:val="28"/>
          <w:lang w:val="ru-RU"/>
        </w:rPr>
        <w:t>» и не нарушает структуру проекта.</w:t>
      </w:r>
    </w:p>
    <w:p w14:paraId="51BC8EB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6. Записать исходные данные и фактический результат пробы: проверить селектор количества товаров и работу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.</w:t>
      </w:r>
    </w:p>
    <w:p w14:paraId="49BBBC8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создать </w:t>
      </w:r>
      <w:r w:rsidRPr="00B00281">
        <w:rPr>
          <w:rFonts w:cs="Times New Roman"/>
        </w:rPr>
        <w:t>cartSlice</w:t>
      </w:r>
      <w:r w:rsidRPr="00B00281">
        <w:rPr>
          <w:rFonts w:cs="Times New Roman"/>
          <w:lang w:val="ru-RU"/>
        </w:rPr>
        <w:t xml:space="preserve"> и подключить его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423D3E4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Проверка преподавателя: Проверить селектор количества товаров и работу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. Попросите студента объяснить, какой именно признак в браузере или терминале подтверждает правильность решения.</w:t>
      </w:r>
    </w:p>
    <w:p w14:paraId="428BB19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«Подключение </w:t>
      </w:r>
      <w:r w:rsidRPr="00B00281">
        <w:rPr>
          <w:rFonts w:cs="Times New Roman"/>
          <w:color w:val="auto"/>
          <w:szCs w:val="28"/>
        </w:rPr>
        <w:t>Redux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Toolkit</w:t>
      </w:r>
      <w:r w:rsidRPr="00B00281">
        <w:rPr>
          <w:rFonts w:cs="Times New Roman"/>
          <w:color w:val="auto"/>
          <w:szCs w:val="28"/>
          <w:lang w:val="ru-RU"/>
        </w:rPr>
        <w:t xml:space="preserve"> и создание </w:t>
      </w:r>
      <w:r w:rsidRPr="00B00281">
        <w:rPr>
          <w:rFonts w:cs="Times New Roman"/>
          <w:color w:val="auto"/>
          <w:szCs w:val="28"/>
        </w:rPr>
        <w:t>cartSlice</w:t>
      </w:r>
      <w:r w:rsidRPr="00B00281">
        <w:rPr>
          <w:rFonts w:cs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0429C33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Базовый уровень: Создать </w:t>
      </w:r>
      <w:r w:rsidRPr="00B00281">
        <w:rPr>
          <w:rFonts w:cs="Times New Roman"/>
        </w:rPr>
        <w:t>cartSlice</w:t>
      </w:r>
      <w:r w:rsidRPr="00B00281">
        <w:rPr>
          <w:rFonts w:cs="Times New Roman"/>
          <w:lang w:val="ru-RU"/>
        </w:rPr>
        <w:t xml:space="preserve"> и подключить его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. Результат оценивается на подготовленном преподавателем наборе данных.</w:t>
      </w:r>
    </w:p>
    <w:p w14:paraId="5133773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Повышенный уровень: проведите указанную контрольную пробу в изменённых условиях — проверить селектор количества товаров и работу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. Запишите наблюдение при первом и повторном выполнении.</w:t>
      </w:r>
    </w:p>
    <w:p w14:paraId="3E70549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«создать </w:t>
      </w:r>
      <w:r w:rsidRPr="00B00281">
        <w:rPr>
          <w:rFonts w:cs="Times New Roman"/>
        </w:rPr>
        <w:t>cartSlice</w:t>
      </w:r>
      <w:r w:rsidRPr="00B00281">
        <w:rPr>
          <w:rFonts w:cs="Times New Roman"/>
          <w:lang w:val="ru-RU"/>
        </w:rPr>
        <w:t xml:space="preserve"> и подключить его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7669EAC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586026B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«создать </w:t>
      </w:r>
      <w:r w:rsidRPr="00B00281">
        <w:rPr>
          <w:rFonts w:cs="Times New Roman"/>
        </w:rPr>
        <w:t>cartSlice</w:t>
      </w:r>
      <w:r w:rsidRPr="00B00281">
        <w:rPr>
          <w:rFonts w:cs="Times New Roman"/>
          <w:lang w:val="ru-RU"/>
        </w:rPr>
        <w:t xml:space="preserve"> и подключить его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» и какие данные оно меняет?</w:t>
      </w:r>
    </w:p>
    <w:p w14:paraId="7BBAE9B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Покажите, как удалось проверить селектор количества товаров и работу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.</w:t>
      </w:r>
    </w:p>
    <w:p w14:paraId="4CA4EF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«создать </w:t>
      </w:r>
      <w:r w:rsidRPr="00B00281">
        <w:rPr>
          <w:rFonts w:cs="Times New Roman"/>
        </w:rPr>
        <w:t>cartSlice</w:t>
      </w:r>
      <w:r w:rsidRPr="00B00281">
        <w:rPr>
          <w:rFonts w:cs="Times New Roman"/>
          <w:lang w:val="ru-RU"/>
        </w:rPr>
        <w:t xml:space="preserve"> и подключить его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»?</w:t>
      </w:r>
    </w:p>
    <w:p w14:paraId="6E77140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Какая ошибка помешает выполнить пробу «проверить селектор количества товаров и работу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» и как вы отличите её от другого сбоя?</w:t>
      </w:r>
    </w:p>
    <w:p w14:paraId="6947B26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«создать </w:t>
      </w:r>
      <w:r w:rsidRPr="00B00281">
        <w:rPr>
          <w:rFonts w:cs="Times New Roman"/>
        </w:rPr>
        <w:t>cartSlice</w:t>
      </w:r>
      <w:r w:rsidRPr="00B00281">
        <w:rPr>
          <w:rFonts w:cs="Times New Roman"/>
          <w:lang w:val="ru-RU"/>
        </w:rPr>
        <w:t xml:space="preserve"> и подключить его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»?</w:t>
      </w:r>
    </w:p>
    <w:p w14:paraId="7E94B278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651" w:name="_Toc25711"/>
      <w:bookmarkStart w:id="652" w:name="_Toc18131"/>
      <w:bookmarkStart w:id="653" w:name="_Toc240967425"/>
      <w:bookmarkStart w:id="654" w:name="_Toc241220752"/>
      <w:bookmarkStart w:id="655" w:name="_Toc241305074"/>
      <w:bookmarkStart w:id="656" w:name="_Toc24157760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3.6.3. Лабораторные работы модуля</w:t>
      </w:r>
      <w:bookmarkEnd w:id="651"/>
      <w:bookmarkEnd w:id="652"/>
      <w:bookmarkEnd w:id="653"/>
      <w:bookmarkEnd w:id="654"/>
      <w:bookmarkEnd w:id="655"/>
      <w:bookmarkEnd w:id="656"/>
    </w:p>
    <w:p w14:paraId="298FB29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 лабораторной работе студент организует общее состояние корзины или темы оформления и показывает, как два независимых компонента согласованно реагируют на одно изменение данных.</w:t>
      </w:r>
    </w:p>
    <w:p w14:paraId="08C3DED2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57" w:name="_Toc31429"/>
      <w:bookmarkStart w:id="658" w:name="_Toc240967426"/>
      <w:bookmarkStart w:id="659" w:name="_Toc241220753"/>
      <w:bookmarkStart w:id="660" w:name="_Toc241305075"/>
      <w:bookmarkStart w:id="661" w:name="_Toc24157760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Лабораторная работа 1. Переключение темы и языка через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Context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API</w:t>
      </w:r>
      <w:bookmarkEnd w:id="657"/>
      <w:bookmarkEnd w:id="658"/>
      <w:bookmarkEnd w:id="659"/>
      <w:bookmarkEnd w:id="660"/>
      <w:bookmarkEnd w:id="661"/>
    </w:p>
    <w:p w14:paraId="5D47D11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«переключение темы и языка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».</w:t>
      </w:r>
    </w:p>
    <w:p w14:paraId="272D3F0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«Переключение темы и языка через </w:t>
      </w:r>
      <w:r w:rsidRPr="00B00281">
        <w:rPr>
          <w:rFonts w:cs="Times New Roman"/>
          <w:color w:val="auto"/>
          <w:szCs w:val="28"/>
        </w:rPr>
        <w:t>Context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API</w:t>
      </w:r>
      <w:r w:rsidRPr="00B00281">
        <w:rPr>
          <w:rFonts w:cs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0DD83AC0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Передайте тему и язык интерфейса через </w:t>
      </w:r>
      <w:r w:rsidRPr="00B00281">
        <w:rPr>
          <w:rFonts w:cs="Times New Roman"/>
          <w:color w:val="auto"/>
        </w:rPr>
        <w:t>Context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>; изменяйте их в одном компоненте.</w:t>
      </w:r>
    </w:p>
    <w:p w14:paraId="3B52A29B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результата: Покажите переключение в двух вложенных компонентах без цепочки промежуточных </w:t>
      </w:r>
      <w:r w:rsidRPr="00B00281">
        <w:rPr>
          <w:rFonts w:cs="Times New Roman"/>
          <w:color w:val="auto"/>
        </w:rPr>
        <w:t>props</w:t>
      </w:r>
      <w:r w:rsidRPr="00B00281">
        <w:rPr>
          <w:rFonts w:cs="Times New Roman"/>
          <w:color w:val="auto"/>
          <w:lang w:val="ru-RU"/>
        </w:rPr>
        <w:t>. Используйте общие критерии раздела 3 и приложите проект и краткий отчет.</w:t>
      </w:r>
    </w:p>
    <w:p w14:paraId="6C34D96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Вопросы к защите работы «Переключение темы и языка через </w:t>
      </w:r>
      <w:r w:rsidRPr="00B00281">
        <w:rPr>
          <w:rFonts w:cs="Times New Roman"/>
        </w:rPr>
        <w:t>Context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4284BD4D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795F031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Две темы оформления и два языка; значения по умолчанию — светлая тема и русский язык.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4D05AA0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Пошаговая реализация. Создайте </w:t>
      </w:r>
      <w:proofErr w:type="spellStart"/>
      <w:r w:rsidRPr="00B00281">
        <w:rPr>
          <w:rFonts w:cs="Times New Roman"/>
          <w:color w:val="auto"/>
        </w:rPr>
        <w:t>ThemeLanguageContext</w:t>
      </w:r>
      <w:proofErr w:type="spellEnd"/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Provider</w:t>
      </w:r>
      <w:r w:rsidRPr="00B00281">
        <w:rPr>
          <w:rFonts w:cs="Times New Roman"/>
          <w:color w:val="auto"/>
          <w:lang w:val="ru-RU"/>
        </w:rPr>
        <w:t xml:space="preserve">; передайте значения и действия в две вложенные области интерфейса через </w:t>
      </w:r>
      <w:r w:rsidRPr="00B00281">
        <w:rPr>
          <w:rFonts w:cs="Times New Roman"/>
          <w:color w:val="auto"/>
        </w:rPr>
        <w:t>useContext</w:t>
      </w:r>
      <w:r w:rsidRPr="00B00281">
        <w:rPr>
          <w:rFonts w:cs="Times New Roman"/>
          <w:color w:val="auto"/>
          <w:lang w:val="ru-RU"/>
        </w:rPr>
        <w:t>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6D59666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Контрольные пробы. Переключите тему и язык на разных уровнях дерева: обе области должны сразу показать согласованное значение.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19BA414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дочерний компонент получает значение по умолчанию, проверьте его расположение внутри </w:t>
      </w:r>
      <w:r w:rsidRPr="00B00281">
        <w:rPr>
          <w:rFonts w:cs="Times New Roman"/>
          <w:color w:val="auto"/>
        </w:rPr>
        <w:t>Provider</w:t>
      </w:r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196816B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Сохраните выбранную тему в </w:t>
      </w:r>
      <w:r w:rsidRPr="00B00281">
        <w:rPr>
          <w:rFonts w:cs="Times New Roman"/>
          <w:color w:val="auto"/>
        </w:rPr>
        <w:t>localStorage</w:t>
      </w:r>
      <w:r w:rsidRPr="00B00281">
        <w:rPr>
          <w:rFonts w:cs="Times New Roman"/>
          <w:color w:val="auto"/>
          <w:lang w:val="ru-RU"/>
        </w:rPr>
        <w:t xml:space="preserve"> и восстановите ее при следующем запуске.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93B577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фрагмента кода для анализа:</w:t>
      </w:r>
    </w:p>
    <w:p w14:paraId="04978844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6 — Создание Redux-среза для управления состоянием</w:t>
      </w:r>
    </w:p>
    <w:p w14:paraId="44533ADF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const cartSlice = createSlice({</w:t>
      </w:r>
    </w:p>
    <w:p w14:paraId="4806504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name: 'cart',</w:t>
      </w:r>
    </w:p>
    <w:p w14:paraId="3541C64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initialState: { items: [] },</w:t>
      </w:r>
    </w:p>
    <w:p w14:paraId="375F49A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reducers: {</w:t>
      </w:r>
    </w:p>
    <w:p w14:paraId="5D99AC0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addItem(state, action) {</w:t>
      </w:r>
    </w:p>
    <w:p w14:paraId="6B68E43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state.items.push(action.payload);</w:t>
      </w:r>
    </w:p>
    <w:p w14:paraId="3207750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},</w:t>
      </w:r>
    </w:p>
    <w:p w14:paraId="6322961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clearCart(state) {</w:t>
      </w:r>
    </w:p>
    <w:p w14:paraId="40E4E1C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  state.items = [];</w:t>
      </w:r>
    </w:p>
    <w:p w14:paraId="27B7291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 xml:space="preserve">    },</w:t>
      </w:r>
    </w:p>
    <w:p w14:paraId="38B083B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lastRenderedPageBreak/>
        <w:t xml:space="preserve">  },</w:t>
      </w:r>
    </w:p>
    <w:p w14:paraId="66B8EE7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});</w:t>
      </w:r>
    </w:p>
    <w:p w14:paraId="5FA080C0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2B7830D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export const { addItem, clearCart } = cartSlice.actions;</w:t>
      </w:r>
    </w:p>
    <w:p w14:paraId="3CF5D7C8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eastAsia="Courier New" w:hAnsi="Times New Roman" w:cs="Times New Roman"/>
          <w:szCs w:val="20"/>
        </w:rPr>
        <w:t>export default cartSlice.reducer;</w:t>
      </w:r>
    </w:p>
    <w:p w14:paraId="3E63F849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62" w:name="_Toc18511"/>
      <w:bookmarkStart w:id="663" w:name="_Toc240967427"/>
      <w:bookmarkStart w:id="664" w:name="_Toc241220754"/>
      <w:bookmarkStart w:id="665" w:name="_Toc241305076"/>
      <w:bookmarkStart w:id="666" w:name="_Toc241577605"/>
      <w:r w:rsidRPr="00B00281">
        <w:rPr>
          <w:rFonts w:ascii="Times New Roman" w:eastAsia="Times New Roman" w:hAnsi="Times New Roman" w:cs="Times New Roman"/>
          <w:color w:val="auto"/>
          <w:szCs w:val="28"/>
        </w:rPr>
        <w:lastRenderedPageBreak/>
        <w:t xml:space="preserve">Лабораторная работа 2. 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Управление сложной формой через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useReducer</w:t>
      </w:r>
      <w:bookmarkEnd w:id="662"/>
      <w:bookmarkEnd w:id="663"/>
      <w:bookmarkEnd w:id="664"/>
      <w:bookmarkEnd w:id="665"/>
      <w:bookmarkEnd w:id="666"/>
    </w:p>
    <w:p w14:paraId="1C38E03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«управление сложной формой через </w:t>
      </w:r>
      <w:r w:rsidRPr="00B00281">
        <w:rPr>
          <w:rFonts w:eastAsia="Times New Roman" w:cs="Times New Roman"/>
          <w:color w:val="auto"/>
          <w:szCs w:val="28"/>
        </w:rPr>
        <w:t>usereducer</w:t>
      </w:r>
      <w:r w:rsidRPr="00B00281">
        <w:rPr>
          <w:rFonts w:eastAsia="Times New Roman" w:cs="Times New Roman"/>
          <w:color w:val="auto"/>
          <w:szCs w:val="28"/>
          <w:lang w:val="ru-RU"/>
        </w:rPr>
        <w:t>».</w:t>
      </w:r>
    </w:p>
    <w:p w14:paraId="4CFD58D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«Управление сложной формой через </w:t>
      </w:r>
      <w:r w:rsidRPr="00B00281">
        <w:rPr>
          <w:rFonts w:cs="Times New Roman"/>
          <w:color w:val="auto"/>
          <w:szCs w:val="28"/>
        </w:rPr>
        <w:t>useReducer</w:t>
      </w:r>
      <w:r w:rsidRPr="00B00281">
        <w:rPr>
          <w:rFonts w:cs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2E463448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Управляйте несколькими полями формы через </w:t>
      </w:r>
      <w:r w:rsidRPr="00B00281">
        <w:rPr>
          <w:rFonts w:cs="Times New Roman"/>
          <w:color w:val="auto"/>
        </w:rPr>
        <w:t>useReducer</w:t>
      </w:r>
      <w:r w:rsidRPr="00B00281">
        <w:rPr>
          <w:rFonts w:cs="Times New Roman"/>
          <w:color w:val="auto"/>
          <w:lang w:val="ru-RU"/>
        </w:rPr>
        <w:t xml:space="preserve"> и отдельные типы действий.</w:t>
      </w:r>
    </w:p>
    <w:p w14:paraId="5650718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изменение двух полей, очистку формы и неизменяемость предыдущего состояния. Используйте общие критерии раздела 3 и приложите проект и краткий отчет.</w:t>
      </w:r>
    </w:p>
    <w:p w14:paraId="671FBA1B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Вопросы к защите работы «Управление сложной формой через </w:t>
      </w:r>
      <w:r w:rsidRPr="00B00281">
        <w:rPr>
          <w:rFonts w:cs="Times New Roman"/>
        </w:rPr>
        <w:t>useReducer</w:t>
      </w:r>
      <w:r w:rsidRPr="00B00281">
        <w:rPr>
          <w:rFonts w:cs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47337FE4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1DBE1EC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Сложная форма заказа содержит имя, способ доставки и список позиций.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21AE8C2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Опишите </w:t>
      </w:r>
      <w:r w:rsidRPr="00B00281">
        <w:rPr>
          <w:rFonts w:cs="Times New Roman"/>
          <w:color w:val="auto"/>
        </w:rPr>
        <w:t>reducer</w:t>
      </w:r>
      <w:r w:rsidRPr="00B00281">
        <w:rPr>
          <w:rFonts w:cs="Times New Roman"/>
          <w:color w:val="auto"/>
          <w:lang w:val="ru-RU"/>
        </w:rPr>
        <w:t xml:space="preserve"> с действиями </w:t>
      </w:r>
      <w:r w:rsidRPr="00B00281">
        <w:rPr>
          <w:rFonts w:cs="Times New Roman"/>
          <w:color w:val="auto"/>
        </w:rPr>
        <w:t>SET</w:t>
      </w:r>
      <w:r w:rsidRPr="00B00281">
        <w:rPr>
          <w:rFonts w:cs="Times New Roman"/>
          <w:color w:val="auto"/>
          <w:lang w:val="ru-RU"/>
        </w:rPr>
        <w:t>_</w:t>
      </w:r>
      <w:r w:rsidRPr="00B00281">
        <w:rPr>
          <w:rFonts w:cs="Times New Roman"/>
          <w:color w:val="auto"/>
        </w:rPr>
        <w:t>NAME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SET</w:t>
      </w:r>
      <w:r w:rsidRPr="00B00281">
        <w:rPr>
          <w:rFonts w:cs="Times New Roman"/>
          <w:color w:val="auto"/>
          <w:lang w:val="ru-RU"/>
        </w:rPr>
        <w:t>_</w:t>
      </w:r>
      <w:r w:rsidRPr="00B00281">
        <w:rPr>
          <w:rFonts w:cs="Times New Roman"/>
          <w:color w:val="auto"/>
        </w:rPr>
        <w:t>DELIVERY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ADD</w:t>
      </w:r>
      <w:r w:rsidRPr="00B00281">
        <w:rPr>
          <w:rFonts w:cs="Times New Roman"/>
          <w:color w:val="auto"/>
          <w:lang w:val="ru-RU"/>
        </w:rPr>
        <w:t>_</w:t>
      </w:r>
      <w:r w:rsidRPr="00B00281">
        <w:rPr>
          <w:rFonts w:cs="Times New Roman"/>
          <w:color w:val="auto"/>
        </w:rPr>
        <w:t>ITEM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RESET</w:t>
      </w:r>
      <w:r w:rsidRPr="00B00281">
        <w:rPr>
          <w:rFonts w:cs="Times New Roman"/>
          <w:color w:val="auto"/>
          <w:lang w:val="ru-RU"/>
        </w:rPr>
        <w:t xml:space="preserve">; вызывайте </w:t>
      </w:r>
      <w:r w:rsidRPr="00B00281">
        <w:rPr>
          <w:rFonts w:cs="Times New Roman"/>
          <w:color w:val="auto"/>
        </w:rPr>
        <w:t>dispatch</w:t>
      </w:r>
      <w:r w:rsidRPr="00B00281">
        <w:rPr>
          <w:rFonts w:cs="Times New Roman"/>
          <w:color w:val="auto"/>
          <w:lang w:val="ru-RU"/>
        </w:rPr>
        <w:t xml:space="preserve"> по действиям пользователя.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044B82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Контрольные пробы. Проверьте добавление двух позиций, смену доставки и возврат к исходному состоянию по </w:t>
      </w:r>
      <w:r w:rsidRPr="00B00281">
        <w:rPr>
          <w:rFonts w:cs="Times New Roman"/>
          <w:color w:val="auto"/>
        </w:rPr>
        <w:t>RESET</w:t>
      </w:r>
      <w:r w:rsidRPr="00B00281">
        <w:rPr>
          <w:rFonts w:cs="Times New Roman"/>
          <w:color w:val="auto"/>
          <w:lang w:val="ru-RU"/>
        </w:rPr>
        <w:t>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75951D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после действия меняется исходный объект, найдите мутирующее присваивание внутри </w:t>
      </w:r>
      <w:r w:rsidRPr="00B00281">
        <w:rPr>
          <w:rFonts w:cs="Times New Roman"/>
          <w:color w:val="auto"/>
        </w:rPr>
        <w:t>reducer</w:t>
      </w:r>
      <w:r w:rsidRPr="00B00281">
        <w:rPr>
          <w:rFonts w:cs="Times New Roman"/>
          <w:color w:val="auto"/>
          <w:lang w:val="ru-RU"/>
        </w:rPr>
        <w:t xml:space="preserve"> и верните новый объект.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8A4616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Добавьте действие </w:t>
      </w:r>
      <w:r w:rsidRPr="00B00281">
        <w:rPr>
          <w:rFonts w:cs="Times New Roman"/>
          <w:color w:val="auto"/>
        </w:rPr>
        <w:t>REMOVE</w:t>
      </w:r>
      <w:r w:rsidRPr="00B00281">
        <w:rPr>
          <w:rFonts w:cs="Times New Roman"/>
          <w:color w:val="auto"/>
          <w:lang w:val="ru-RU"/>
        </w:rPr>
        <w:t>_</w:t>
      </w:r>
      <w:r w:rsidRPr="00B00281">
        <w:rPr>
          <w:rFonts w:cs="Times New Roman"/>
          <w:color w:val="auto"/>
        </w:rPr>
        <w:t>ITEM</w:t>
      </w:r>
      <w:r w:rsidRPr="00B00281">
        <w:rPr>
          <w:rFonts w:cs="Times New Roman"/>
          <w:color w:val="auto"/>
          <w:lang w:val="ru-RU"/>
        </w:rPr>
        <w:t xml:space="preserve"> и проверьте его на отсутствующем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5392872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67" w:name="_Toc12421"/>
      <w:bookmarkStart w:id="668" w:name="_Toc240967428"/>
      <w:bookmarkStart w:id="669" w:name="_Toc241220755"/>
      <w:bookmarkStart w:id="670" w:name="_Toc241305077"/>
      <w:bookmarkStart w:id="671" w:name="_Toc24157760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Лабораторная работа 3. Корзина товаров на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Redux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Toolkit</w:t>
      </w:r>
      <w:bookmarkEnd w:id="667"/>
      <w:bookmarkEnd w:id="668"/>
      <w:bookmarkEnd w:id="669"/>
      <w:bookmarkEnd w:id="670"/>
      <w:bookmarkEnd w:id="671"/>
    </w:p>
    <w:p w14:paraId="3CD1859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«корзина товаров на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>».</w:t>
      </w:r>
    </w:p>
    <w:p w14:paraId="4CFDD19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«Корзина товаров на </w:t>
      </w:r>
      <w:r w:rsidRPr="00B00281">
        <w:rPr>
          <w:rFonts w:cs="Times New Roman"/>
          <w:color w:val="auto"/>
          <w:szCs w:val="28"/>
        </w:rPr>
        <w:t>Redux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Toolkit</w:t>
      </w:r>
      <w:r w:rsidRPr="00B00281">
        <w:rPr>
          <w:rFonts w:cs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405E2D07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Создайте корзину на </w:t>
      </w:r>
      <w:r w:rsidRPr="00B00281">
        <w:rPr>
          <w:rFonts w:cs="Times New Roman"/>
          <w:color w:val="auto"/>
        </w:rPr>
        <w:t>Redux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Toolkit</w:t>
      </w:r>
      <w:r w:rsidRPr="00B00281">
        <w:rPr>
          <w:rFonts w:cs="Times New Roman"/>
          <w:color w:val="auto"/>
          <w:lang w:val="ru-RU"/>
        </w:rPr>
        <w:t xml:space="preserve">: </w:t>
      </w:r>
      <w:r w:rsidRPr="00B00281">
        <w:rPr>
          <w:rFonts w:cs="Times New Roman"/>
          <w:color w:val="auto"/>
        </w:rPr>
        <w:t>slice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store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Provider</w:t>
      </w:r>
      <w:r w:rsidRPr="00B00281">
        <w:rPr>
          <w:rFonts w:cs="Times New Roman"/>
          <w:color w:val="auto"/>
          <w:lang w:val="ru-RU"/>
        </w:rPr>
        <w:t xml:space="preserve"> и действия добавления/удаления.</w:t>
      </w:r>
    </w:p>
    <w:p w14:paraId="77F22E98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счетчик и сумму корзины после двух добавлений и удаления. Используйте общие критерии раздела 3 и приложите проект и краткий отчет.</w:t>
      </w:r>
    </w:p>
    <w:p w14:paraId="20F2813F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 xml:space="preserve">Вопросы к защите работы «Корзина товаров на </w:t>
      </w:r>
      <w:r w:rsidRPr="00B00281">
        <w:rPr>
          <w:rFonts w:cs="Times New Roman"/>
        </w:rPr>
        <w:t>Redux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Toolkit</w:t>
      </w:r>
      <w:r w:rsidRPr="00B00281">
        <w:rPr>
          <w:rFonts w:cs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12550377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62729AD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В каталоге есть три товара с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и ценой; начальное состояние корзины — пустой массив.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61AADCD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Создайте </w:t>
      </w:r>
      <w:r w:rsidRPr="00B00281">
        <w:rPr>
          <w:rFonts w:cs="Times New Roman"/>
          <w:color w:val="auto"/>
        </w:rPr>
        <w:t>cartSlice</w:t>
      </w:r>
      <w:r w:rsidRPr="00B00281">
        <w:rPr>
          <w:rFonts w:cs="Times New Roman"/>
          <w:color w:val="auto"/>
          <w:lang w:val="ru-RU"/>
        </w:rPr>
        <w:t xml:space="preserve"> с </w:t>
      </w:r>
      <w:r w:rsidRPr="00B00281">
        <w:rPr>
          <w:rFonts w:cs="Times New Roman"/>
          <w:color w:val="auto"/>
        </w:rPr>
        <w:t>addItem</w:t>
      </w:r>
      <w:r w:rsidRPr="00B00281">
        <w:rPr>
          <w:rFonts w:cs="Times New Roman"/>
          <w:color w:val="auto"/>
          <w:lang w:val="ru-RU"/>
        </w:rPr>
        <w:t xml:space="preserve"> и </w:t>
      </w:r>
      <w:proofErr w:type="spellStart"/>
      <w:r w:rsidRPr="00B00281">
        <w:rPr>
          <w:rFonts w:cs="Times New Roman"/>
          <w:color w:val="auto"/>
        </w:rPr>
        <w:t>removeItem</w:t>
      </w:r>
      <w:proofErr w:type="spellEnd"/>
      <w:r w:rsidRPr="00B00281">
        <w:rPr>
          <w:rFonts w:cs="Times New Roman"/>
          <w:color w:val="auto"/>
          <w:lang w:val="ru-RU"/>
        </w:rPr>
        <w:t xml:space="preserve">, настройте </w:t>
      </w:r>
      <w:r w:rsidRPr="00B00281">
        <w:rPr>
          <w:rFonts w:cs="Times New Roman"/>
          <w:color w:val="auto"/>
        </w:rPr>
        <w:t>store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Provider</w:t>
      </w:r>
      <w:r w:rsidRPr="00B00281">
        <w:rPr>
          <w:rFonts w:cs="Times New Roman"/>
          <w:color w:val="auto"/>
          <w:lang w:val="ru-RU"/>
        </w:rPr>
        <w:t xml:space="preserve">; выведите элементы через </w:t>
      </w:r>
      <w:r w:rsidRPr="00B00281">
        <w:rPr>
          <w:rFonts w:cs="Times New Roman"/>
          <w:color w:val="auto"/>
        </w:rPr>
        <w:t>useSelector</w:t>
      </w:r>
      <w:r w:rsidRPr="00B00281">
        <w:rPr>
          <w:rFonts w:cs="Times New Roman"/>
          <w:color w:val="auto"/>
          <w:lang w:val="ru-RU"/>
        </w:rPr>
        <w:t>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72E6B01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Проверьте последовательность: добавить товар, повторно добавить его, удалить позицию; счетчик и сумма должны обновиться.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16FE64F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состояние не видно в компоненте, проверьте импорт нужного </w:t>
      </w:r>
      <w:r w:rsidRPr="00B00281">
        <w:rPr>
          <w:rFonts w:cs="Times New Roman"/>
          <w:color w:val="auto"/>
        </w:rPr>
        <w:t>store</w:t>
      </w:r>
      <w:r w:rsidRPr="00B00281">
        <w:rPr>
          <w:rFonts w:cs="Times New Roman"/>
          <w:color w:val="auto"/>
          <w:lang w:val="ru-RU"/>
        </w:rPr>
        <w:t xml:space="preserve"> и имя ключа </w:t>
      </w:r>
      <w:r w:rsidRPr="00B00281">
        <w:rPr>
          <w:rFonts w:cs="Times New Roman"/>
          <w:color w:val="auto"/>
        </w:rPr>
        <w:t>reducer</w:t>
      </w:r>
      <w:r w:rsidRPr="00B00281">
        <w:rPr>
          <w:rFonts w:cs="Times New Roman"/>
          <w:color w:val="auto"/>
          <w:lang w:val="ru-RU"/>
        </w:rPr>
        <w:t xml:space="preserve"> в </w:t>
      </w:r>
      <w:proofErr w:type="spellStart"/>
      <w:r w:rsidRPr="00B00281">
        <w:rPr>
          <w:rFonts w:cs="Times New Roman"/>
          <w:color w:val="auto"/>
        </w:rPr>
        <w:t>configureStore</w:t>
      </w:r>
      <w:proofErr w:type="spellEnd"/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3873D58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Добавьте селектор для общей суммы и сравните его с вычислением прямо в компоненте.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ED49E86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72" w:name="_Toc7829"/>
      <w:bookmarkStart w:id="673" w:name="_Toc240967429"/>
      <w:bookmarkStart w:id="674" w:name="_Toc241220756"/>
      <w:bookmarkStart w:id="675" w:name="_Toc241305078"/>
      <w:bookmarkStart w:id="676" w:name="_Toc24157760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4. Сравнение подходов управления состоянием в одном проекте</w:t>
      </w:r>
      <w:bookmarkEnd w:id="672"/>
      <w:bookmarkEnd w:id="673"/>
      <w:bookmarkEnd w:id="674"/>
      <w:bookmarkEnd w:id="675"/>
      <w:bookmarkEnd w:id="676"/>
    </w:p>
    <w:p w14:paraId="4DD250C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«сравнение подходов управления состоянием в одном проекте».</w:t>
      </w:r>
    </w:p>
    <w:p w14:paraId="18718A7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«Сравнение подходов управления состоянием в одном проекте»,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56D96BC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Реализуйте одинаковое действие переключения в отдельных версиях на </w:t>
      </w:r>
      <w:r w:rsidRPr="00B00281">
        <w:rPr>
          <w:rFonts w:cs="Times New Roman"/>
          <w:color w:val="auto"/>
        </w:rPr>
        <w:t>useState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Context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Redux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Toolkit</w:t>
      </w:r>
      <w:r w:rsidRPr="00B00281">
        <w:rPr>
          <w:rFonts w:cs="Times New Roman"/>
          <w:color w:val="auto"/>
          <w:lang w:val="ru-RU"/>
        </w:rPr>
        <w:t>.</w:t>
      </w:r>
    </w:p>
    <w:p w14:paraId="6E08200F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Сравните количество компонентов и путь передачи данных; поясните уместность каждого варианта. Используйте общие критерии раздела 3 и приложите проект и краткий отчет.</w:t>
      </w:r>
    </w:p>
    <w:p w14:paraId="48C2C1D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«Сравнение подходов управления состоянием в одном проекте»: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7292CEE2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0517B16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Выберите один общий сценарий — переключение темы — и реализуйте три малые версии на </w:t>
      </w:r>
      <w:r w:rsidRPr="00B00281">
        <w:rPr>
          <w:rFonts w:cs="Times New Roman"/>
          <w:color w:val="auto"/>
        </w:rPr>
        <w:t>useState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Context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Redux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Toolkit</w:t>
      </w:r>
      <w:r w:rsidRPr="00B00281">
        <w:rPr>
          <w:rFonts w:cs="Times New Roman"/>
          <w:color w:val="auto"/>
          <w:lang w:val="ru-RU"/>
        </w:rPr>
        <w:t>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78FCCB0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Пошаговая реализация. В каждой версии сохраните одинаковый интерфейс и тесты; отдельно укажите, где хранится состояние и как передаются изменения.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1506926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Контрольные пробы. Проверьте результат в двух независимых дочерних компонентах и составьте сравнительную таблицу из трех критериев.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382A795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Разбор ошибки. Если при сравнении версии выполняют разные требования, унифицируйте исходный сценарий до оценки затрат кода.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507ED4B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Предложите критерий, при котором переход от локального состояния к общему действительно оправдан.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2CB3CBA6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677" w:name="_Toc21693"/>
      <w:bookmarkStart w:id="678" w:name="_Toc1669"/>
      <w:bookmarkStart w:id="679" w:name="_Toc240967430"/>
      <w:bookmarkStart w:id="680" w:name="_Toc241220757"/>
      <w:bookmarkStart w:id="681" w:name="_Toc241305079"/>
      <w:bookmarkStart w:id="682" w:name="_Toc24157760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3.6.4. Самостоятельная работа по модулю</w:t>
      </w:r>
      <w:bookmarkEnd w:id="677"/>
      <w:bookmarkEnd w:id="678"/>
      <w:bookmarkEnd w:id="679"/>
      <w:bookmarkEnd w:id="680"/>
      <w:bookmarkEnd w:id="681"/>
      <w:bookmarkEnd w:id="682"/>
    </w:p>
    <w:p w14:paraId="08985E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Для самостоятельной работы студент отмечает общие данные на схеме компонентов, сравнивает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Context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API и Redux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Toolkit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для выбранного сценария и описывает последствия обновления общего состояния.</w:t>
      </w:r>
    </w:p>
    <w:p w14:paraId="5864608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Перечень заданий самостоятельной работы:</w:t>
      </w:r>
    </w:p>
    <w:p w14:paraId="1DD87D2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Сделать таблицу выбора подхода к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management</w:t>
      </w:r>
    </w:p>
    <w:p w14:paraId="1547088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Подготовить схему потока данных </w:t>
      </w:r>
      <w:r w:rsidRPr="00B00281">
        <w:rPr>
          <w:rFonts w:eastAsia="Times New Roman" w:cs="Times New Roman"/>
          <w:color w:val="auto"/>
          <w:szCs w:val="28"/>
        </w:rPr>
        <w:t>Redux</w:t>
      </w:r>
    </w:p>
    <w:p w14:paraId="611F136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Переписать часть проекта с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на </w:t>
      </w:r>
      <w:r w:rsidRPr="00B00281">
        <w:rPr>
          <w:rFonts w:eastAsia="Times New Roman" w:cs="Times New Roman"/>
          <w:color w:val="auto"/>
          <w:szCs w:val="28"/>
        </w:rPr>
        <w:t>Redux</w:t>
      </w:r>
    </w:p>
    <w:p w14:paraId="003974D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Описать плюсы и минусы каждого решения</w:t>
      </w:r>
    </w:p>
    <w:p w14:paraId="3744756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5859090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6ABCF9A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6EC29C3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3AF0B3D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3F2F22E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0E59F64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2C4A6BF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Мини-тест по модулю:</w:t>
      </w:r>
    </w:p>
    <w:p w14:paraId="3E1BEE7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Когда локального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становится недостаточно для приложения?</w:t>
      </w:r>
    </w:p>
    <w:p w14:paraId="5097427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В чем назначение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55DE7C4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Какие данные удобно передавать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53531CA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Какую роль выполняет </w:t>
      </w: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архитектуре приложения?</w:t>
      </w:r>
    </w:p>
    <w:p w14:paraId="367E9FC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5. Что такое </w:t>
      </w:r>
      <w:r w:rsidRPr="00B00281">
        <w:rPr>
          <w:rFonts w:eastAsia="Times New Roman" w:cs="Times New Roman"/>
          <w:color w:val="auto"/>
          <w:szCs w:val="28"/>
        </w:rPr>
        <w:t>action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dispatch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32C4C48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Из каких основных частей состоит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slice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41B5299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Для чего нужен </w:t>
      </w:r>
      <w:r w:rsidRPr="00B00281">
        <w:rPr>
          <w:rFonts w:eastAsia="Times New Roman" w:cs="Times New Roman"/>
          <w:color w:val="auto"/>
          <w:szCs w:val="28"/>
        </w:rPr>
        <w:t>store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5E0973E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8. Чем </w:t>
      </w:r>
      <w:r w:rsidRPr="00B00281">
        <w:rPr>
          <w:rFonts w:eastAsia="Times New Roman" w:cs="Times New Roman"/>
          <w:color w:val="auto"/>
          <w:szCs w:val="28"/>
        </w:rPr>
        <w:t>selector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отличается от прямого чтения всего глобального состояния?</w:t>
      </w:r>
    </w:p>
    <w:p w14:paraId="2BB11E6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9. Когда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может быть предпочтительнее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44E8C81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Какие признаки показывают, что состояние приложения стоит разделить по нескольким </w:t>
      </w:r>
      <w:r w:rsidRPr="00B00281">
        <w:rPr>
          <w:rFonts w:eastAsia="Times New Roman" w:cs="Times New Roman"/>
          <w:color w:val="auto"/>
          <w:szCs w:val="28"/>
        </w:rPr>
        <w:t>slices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3151C0D3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683" w:name="_Toc5100"/>
      <w:bookmarkStart w:id="684" w:name="_Toc4225"/>
      <w:bookmarkStart w:id="685" w:name="_Toc240967431"/>
      <w:bookmarkStart w:id="686" w:name="_Toc241220758"/>
      <w:bookmarkStart w:id="687" w:name="_Toc241305080"/>
      <w:bookmarkStart w:id="688" w:name="_Toc241577609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3.7. МОДУЛЬ 7. РАЗВЕРТЫВАНИЕ И БАЗОВАЯ ОПТИМИЗАЦИЯ ВЕБ-ПРИЛОЖЕНИЙ</w:t>
      </w:r>
      <w:bookmarkEnd w:id="683"/>
      <w:bookmarkEnd w:id="684"/>
      <w:bookmarkEnd w:id="685"/>
      <w:bookmarkEnd w:id="686"/>
      <w:bookmarkEnd w:id="687"/>
      <w:bookmarkEnd w:id="688"/>
    </w:p>
    <w:p w14:paraId="285F32A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Цель модуля — сформировать навыки подготовки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-приложения к публикации, анализа производительности, оптимизации и оформления итогового проекта.</w:t>
      </w:r>
    </w:p>
    <w:p w14:paraId="6726D58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Завершающий модуль превращает рабочий прототип в проверяемый результат: выполняются сборка, контроль маршрутов, анализ размера и проверка опубликованного приложения. Студент фиксирует параметры окружения и шаги воспроизведения.</w:t>
      </w:r>
    </w:p>
    <w:p w14:paraId="57DAAA55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689" w:name="_Toc2568"/>
      <w:bookmarkStart w:id="690" w:name="_Toc18782"/>
      <w:bookmarkStart w:id="691" w:name="_Toc240967432"/>
      <w:bookmarkStart w:id="692" w:name="_Toc241220759"/>
      <w:bookmarkStart w:id="693" w:name="_Toc241305081"/>
      <w:bookmarkStart w:id="694" w:name="_Toc24157761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Планируемые результаты освоения модуля</w:t>
      </w:r>
      <w:bookmarkEnd w:id="689"/>
      <w:bookmarkEnd w:id="690"/>
      <w:bookmarkEnd w:id="691"/>
      <w:bookmarkEnd w:id="692"/>
      <w:bookmarkEnd w:id="693"/>
      <w:bookmarkEnd w:id="694"/>
    </w:p>
    <w:p w14:paraId="7AC5563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/>
          <w:color w:val="auto"/>
          <w:szCs w:val="28"/>
        </w:rPr>
        <w:t>production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bundle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lazy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Suspense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7F8A80C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7F7B670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3C2C407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08B14B9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14AD3167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695" w:name="_Toc24178"/>
      <w:bookmarkStart w:id="696" w:name="_Toc18486"/>
      <w:bookmarkStart w:id="697" w:name="_Toc240967433"/>
      <w:bookmarkStart w:id="698" w:name="_Toc241220760"/>
      <w:bookmarkStart w:id="699" w:name="_Toc241305082"/>
      <w:bookmarkStart w:id="700" w:name="_Toc24157761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Ключевые понятия модуля</w:t>
      </w:r>
      <w:bookmarkEnd w:id="695"/>
      <w:bookmarkEnd w:id="696"/>
      <w:bookmarkEnd w:id="697"/>
      <w:bookmarkEnd w:id="698"/>
      <w:bookmarkEnd w:id="699"/>
      <w:bookmarkEnd w:id="700"/>
    </w:p>
    <w:p w14:paraId="534CFE9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production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— результат сборки файлов приложения для размещения на сервере.</w:t>
      </w:r>
    </w:p>
    <w:p w14:paraId="4BCF5C8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bundle</w:t>
      </w:r>
      <w:r w:rsidRPr="00B00281">
        <w:rPr>
          <w:rFonts w:cs="Times New Roman"/>
          <w:lang w:val="ru-RU"/>
        </w:rPr>
        <w:t xml:space="preserve"> — собранный модульный ресурс клиентского приложения.</w:t>
      </w:r>
    </w:p>
    <w:p w14:paraId="6D1D0B3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— команда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>, создающая файлы итоговой сборки в каталоге вывода.</w:t>
      </w:r>
    </w:p>
    <w:p w14:paraId="0E453AD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lazy</w:t>
      </w:r>
      <w:r w:rsidRPr="00B00281">
        <w:rPr>
          <w:rFonts w:cs="Times New Roman"/>
          <w:lang w:val="ru-RU"/>
        </w:rPr>
        <w:t xml:space="preserve"> — механизм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 xml:space="preserve"> для загрузки компонента при необходимости.</w:t>
      </w:r>
    </w:p>
    <w:p w14:paraId="10EE2FF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Suspense</w:t>
      </w:r>
      <w:r w:rsidRPr="00B00281">
        <w:rPr>
          <w:rFonts w:cs="Times New Roman"/>
          <w:lang w:val="ru-RU"/>
        </w:rPr>
        <w:t xml:space="preserve"> — компонент </w:t>
      </w:r>
      <w:r w:rsidRPr="00B00281">
        <w:rPr>
          <w:rFonts w:cs="Times New Roman"/>
        </w:rPr>
        <w:t>React</w:t>
      </w:r>
      <w:r w:rsidRPr="00B00281">
        <w:rPr>
          <w:rFonts w:cs="Times New Roman"/>
          <w:lang w:val="ru-RU"/>
        </w:rPr>
        <w:t>, показывающий запасной интерфейс во время ожидания поддерживаемой загрузки.</w:t>
      </w:r>
    </w:p>
    <w:p w14:paraId="1CB371A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memo</w:t>
      </w:r>
      <w:r w:rsidRPr="00B00281">
        <w:rPr>
          <w:rFonts w:cs="Times New Roman"/>
          <w:lang w:val="ru-RU"/>
        </w:rPr>
        <w:t xml:space="preserve"> — механизм пропуска рендера компонента при неизменных входных данных в применимых случаях.</w:t>
      </w:r>
    </w:p>
    <w:p w14:paraId="2B1CA3E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• </w:t>
      </w:r>
      <w:r w:rsidRPr="00B00281">
        <w:rPr>
          <w:rFonts w:cs="Times New Roman"/>
        </w:rPr>
        <w:t>Lighthouse</w:t>
      </w:r>
      <w:r w:rsidRPr="00B00281">
        <w:rPr>
          <w:rFonts w:cs="Times New Roman"/>
          <w:lang w:val="ru-RU"/>
        </w:rPr>
        <w:t xml:space="preserve"> — инструмент аудита страницы с рекомендациями, требующими проверки на реальном сценарии.</w:t>
      </w:r>
    </w:p>
    <w:p w14:paraId="04C7EB2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environment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variables</w:t>
      </w:r>
      <w:r w:rsidRPr="00B00281">
        <w:rPr>
          <w:rFonts w:cs="Times New Roman"/>
          <w:lang w:val="ru-RU"/>
        </w:rPr>
        <w:t xml:space="preserve"> — значения конфигурации сборки; данные, встроенные в клиентский код, нельзя считать секретными.</w:t>
      </w:r>
    </w:p>
    <w:p w14:paraId="0493CBD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deploy</w:t>
      </w:r>
      <w:r w:rsidRPr="00B00281">
        <w:rPr>
          <w:rFonts w:cs="Times New Roman"/>
          <w:lang w:val="ru-RU"/>
        </w:rPr>
        <w:t xml:space="preserve"> — размещение проверенной сборки на доступной для открытия площадке.</w:t>
      </w:r>
    </w:p>
    <w:p w14:paraId="34FEFCA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• </w:t>
      </w:r>
      <w:r w:rsidRPr="00B00281">
        <w:rPr>
          <w:rFonts w:cs="Times New Roman"/>
        </w:rPr>
        <w:t>README</w:t>
      </w:r>
      <w:r w:rsidRPr="00B00281">
        <w:rPr>
          <w:rFonts w:cs="Times New Roman"/>
          <w:lang w:val="ru-RU"/>
        </w:rPr>
        <w:t xml:space="preserve"> — текстовый файл с назначением проекта, установкой, запуском и воспроизводимыми проверками.</w:t>
      </w:r>
    </w:p>
    <w:p w14:paraId="353033F8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701" w:name="_Toc17809"/>
      <w:bookmarkStart w:id="702" w:name="_Toc18408"/>
      <w:bookmarkStart w:id="703" w:name="_Toc240967434"/>
      <w:bookmarkStart w:id="704" w:name="_Toc241220761"/>
      <w:bookmarkStart w:id="705" w:name="_Toc241305083"/>
      <w:bookmarkStart w:id="706" w:name="_Toc24157761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Карта учебной деятельности модуля</w:t>
      </w:r>
      <w:bookmarkEnd w:id="701"/>
      <w:bookmarkEnd w:id="702"/>
      <w:bookmarkEnd w:id="703"/>
      <w:bookmarkEnd w:id="704"/>
      <w:bookmarkEnd w:id="705"/>
      <w:bookmarkEnd w:id="706"/>
    </w:p>
    <w:p w14:paraId="154670A3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8 — Карта учебной деятельности модуля 7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206"/>
        <w:gridCol w:w="3209"/>
        <w:gridCol w:w="3156"/>
      </w:tblGrid>
      <w:tr w:rsidR="004E0869" w:rsidRPr="00B00281" w14:paraId="07AA9A4E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A5BD1E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F8FE5E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E73B31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2B59B9C6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EE5C1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50535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Сборка проекта и отличие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dev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prod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режимов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19B3C0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47BDFC61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C38986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23A849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Базовая оптимизация React-приложения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9FDC6B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569F3EDC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E87E62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E95935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Проверка качества и пользовательские метрики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B41CE9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6AE0E466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3B6D3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0D8C08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Публикация, документация и защита итогового проекта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5EB8B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032D274E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0A7056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28827D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Сборка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Vite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-проекта и локальная проверка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dist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C6D965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7DBB5CCC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649887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043E3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Поиск лишних рендеров и оптимизация компонентов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3D42C7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42A6916F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7E3F07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E8C4CD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Аудит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Lighthouse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исправление базовых замечаний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6B83A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5AF44380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B261B2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FEC7A1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Подготовка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README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публикация проекта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E15874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05523362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CE7DF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C4096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Production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build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проверка результата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A8D07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2116CCD5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D89FB6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7DD50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Оптимизация интерфейса и ленивые загрузки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363A75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EA1AD49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BCCB4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FCEB8E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Развертывание проекта на выбранной платформе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89887E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926B4B3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81AE9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13FEC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Итоговая защита сквозного проекта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F21A79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D400A92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CEF325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F6BCC8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591964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4CE273F5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26874DA8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bookmarkStart w:id="707" w:name="_Toc6536"/>
      <w:bookmarkStart w:id="708" w:name="_Toc6744"/>
      <w:bookmarkStart w:id="709" w:name="_Toc240967435"/>
      <w:bookmarkStart w:id="710" w:name="_Toc241220762"/>
      <w:bookmarkStart w:id="711" w:name="_Toc241305084"/>
      <w:bookmarkStart w:id="712" w:name="_Toc241577613"/>
      <w:r w:rsidRPr="00B00281">
        <w:rPr>
          <w:rFonts w:ascii="Times New Roman" w:eastAsia="Times New Roman" w:hAnsi="Times New Roman" w:cs="Times New Roman"/>
          <w:color w:val="auto"/>
          <w:szCs w:val="28"/>
        </w:rPr>
        <w:lastRenderedPageBreak/>
        <w:t>3.7.1. Лекционные занятия модуля</w:t>
      </w:r>
      <w:bookmarkEnd w:id="707"/>
      <w:bookmarkEnd w:id="708"/>
      <w:bookmarkEnd w:id="709"/>
      <w:bookmarkEnd w:id="710"/>
      <w:bookmarkEnd w:id="711"/>
      <w:bookmarkEnd w:id="712"/>
    </w:p>
    <w:p w14:paraId="2FBADCBB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13" w:name="_Toc19580"/>
      <w:bookmarkStart w:id="714" w:name="_Toc240967436"/>
      <w:bookmarkStart w:id="715" w:name="_Toc241220763"/>
      <w:bookmarkStart w:id="716" w:name="_Toc241305085"/>
      <w:bookmarkStart w:id="717" w:name="_Toc24157761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Лекция 1. Сборка проекта и отличие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dev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/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prod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режимов</w:t>
      </w:r>
      <w:bookmarkEnd w:id="713"/>
      <w:bookmarkEnd w:id="714"/>
      <w:bookmarkEnd w:id="715"/>
      <w:bookmarkEnd w:id="716"/>
      <w:bookmarkEnd w:id="717"/>
    </w:p>
    <w:p w14:paraId="2EB2BC5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Сравнить локальный сервер и собранные статические файлы. Студент должен назвать исходную проблему и показать, какое изменение кода устраняет её в данном примере.</w:t>
      </w:r>
    </w:p>
    <w:p w14:paraId="19F0173F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План лекции:</w:t>
      </w:r>
    </w:p>
    <w:p w14:paraId="2AB883D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1. Dev-server и production build</w:t>
      </w:r>
    </w:p>
    <w:p w14:paraId="03A75CB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run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</w:p>
    <w:p w14:paraId="469C075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</w:t>
      </w:r>
      <w:r w:rsidRPr="00B00281">
        <w:rPr>
          <w:rFonts w:eastAsia="Times New Roman" w:cs="Times New Roman"/>
          <w:color w:val="auto"/>
          <w:szCs w:val="28"/>
        </w:rPr>
        <w:t>dist</w:t>
      </w:r>
    </w:p>
    <w:p w14:paraId="6AD22C9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Проверка собранного проекта</w:t>
      </w:r>
    </w:p>
    <w:p w14:paraId="1C052EC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Переменные окружения</w:t>
      </w:r>
    </w:p>
    <w:p w14:paraId="0DDFD89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Выполнить сборку и локальный просмотр </w:t>
      </w:r>
      <w:r w:rsidRPr="00B00281">
        <w:rPr>
          <w:rFonts w:cs="Times New Roman"/>
        </w:rPr>
        <w:t>dist</w:t>
      </w:r>
      <w:r w:rsidRPr="00B00281">
        <w:rPr>
          <w:rFonts w:cs="Times New Roman"/>
          <w:lang w:val="ru-RU"/>
        </w:rPr>
        <w:t>; повторить открытие вложенного маршрута. До запуска преподаватель собирает прогнозы группы, после запуска сверяет их с видимым результатом.</w:t>
      </w:r>
    </w:p>
    <w:p w14:paraId="5F83F17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Найти недоступный ресурс в сети и назвать настройку базового пути.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63D3444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сравнить локальный сервер и собранные статические файлы. Зафиксируйте до демонстрации ожидаемое поведение и сравните его с фактическим.</w:t>
      </w:r>
    </w:p>
    <w:p w14:paraId="3AF081F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собрать проект и объяснить, какие файлы попадают в итоговую папку.</w:t>
      </w:r>
    </w:p>
    <w:p w14:paraId="37B780F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15DBEE4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сравнить локальный сервер и собранные статические файлы?</w:t>
      </w:r>
    </w:p>
    <w:p w14:paraId="315021F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6A34896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найти недоступный ресурс в сети и назвать настройку базового пути?</w:t>
      </w:r>
    </w:p>
    <w:p w14:paraId="7C8716F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найти недоступный ресурс в сети и назвать настройку базового пути?</w:t>
      </w:r>
    </w:p>
    <w:p w14:paraId="6589F66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78BF79A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Выполнить сборку и локальный просмотр </w:t>
      </w:r>
      <w:r w:rsidRPr="00B00281">
        <w:rPr>
          <w:rFonts w:cs="Times New Roman"/>
        </w:rPr>
        <w:t>dist</w:t>
      </w:r>
      <w:r w:rsidRPr="00B00281">
        <w:rPr>
          <w:rFonts w:cs="Times New Roman"/>
          <w:lang w:val="ru-RU"/>
        </w:rPr>
        <w:t>; повторить открытие вложенного маршрута. В отчёте приложите исходный и исправленный фрагменты, наблюдение в браузере и объяснение одного выбранного решения.</w:t>
      </w:r>
    </w:p>
    <w:p w14:paraId="64AAF580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18" w:name="_Toc11849"/>
      <w:bookmarkStart w:id="719" w:name="_Toc240967437"/>
      <w:bookmarkStart w:id="720" w:name="_Toc241220764"/>
      <w:bookmarkStart w:id="721" w:name="_Toc241305086"/>
      <w:bookmarkStart w:id="722" w:name="_Toc24157761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Лекция 2. Базовая оптимизация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React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-приложения</w:t>
      </w:r>
      <w:bookmarkEnd w:id="718"/>
      <w:bookmarkEnd w:id="719"/>
      <w:bookmarkEnd w:id="720"/>
      <w:bookmarkEnd w:id="721"/>
      <w:bookmarkEnd w:id="722"/>
    </w:p>
    <w:p w14:paraId="0D9916D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Найти измеряемую причину лишней работы интерфейса. Студент должен назвать исходную проблему и показать, какое изменение кода устраняет её в данном примере.</w:t>
      </w:r>
    </w:p>
    <w:p w14:paraId="450D890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334D918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Повторные рендеры</w:t>
      </w:r>
    </w:p>
    <w:p w14:paraId="41D3C6C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memo</w:t>
      </w:r>
    </w:p>
    <w:p w14:paraId="747E5E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</w:t>
      </w:r>
      <w:r w:rsidRPr="00B00281">
        <w:rPr>
          <w:rFonts w:eastAsia="Times New Roman" w:cs="Times New Roman"/>
          <w:color w:val="auto"/>
          <w:szCs w:val="28"/>
        </w:rPr>
        <w:t>useMemo</w:t>
      </w:r>
    </w:p>
    <w:p w14:paraId="2EEE89B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/>
          <w:color w:val="auto"/>
          <w:szCs w:val="28"/>
        </w:rPr>
        <w:t>useCallback</w:t>
      </w:r>
    </w:p>
    <w:p w14:paraId="1025BDB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</w:t>
      </w:r>
      <w:r w:rsidRPr="00B00281">
        <w:rPr>
          <w:rFonts w:eastAsia="Times New Roman" w:cs="Times New Roman"/>
          <w:color w:val="auto"/>
          <w:szCs w:val="28"/>
        </w:rPr>
        <w:t>Lazy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loading</w:t>
      </w:r>
    </w:p>
    <w:p w14:paraId="12EB207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Замерить рендер списка до и после изменения стабильности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>; сопоставить результат с затратой на оптимизацию. До запуска преподаватель собирает прогнозы группы, после запуска сверяет их с видимым результатом.</w:t>
      </w:r>
    </w:p>
    <w:p w14:paraId="6148738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Обсуждение решения: Обосновать решение данными профилирования, а не наличием </w:t>
      </w:r>
      <w:r w:rsidRPr="00B00281">
        <w:rPr>
          <w:rFonts w:cs="Times New Roman"/>
        </w:rPr>
        <w:t>memo</w:t>
      </w:r>
      <w:r w:rsidRPr="00B00281">
        <w:rPr>
          <w:rFonts w:cs="Times New Roman"/>
          <w:lang w:val="ru-RU"/>
        </w:rPr>
        <w:t xml:space="preserve"> в коде.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3384F22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найти измеряемую причину лишней работы интерфейса. Зафиксируйте до демонстрации ожидаемое поведение и сравните его с фактическим.</w:t>
      </w:r>
    </w:p>
    <w:p w14:paraId="0E49F85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обнаружить лишний рендер и предложить способ оптимизации.</w:t>
      </w:r>
    </w:p>
    <w:p w14:paraId="46C9E4D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4A5D233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найти измеряемую причину лишней работы интерфейса?</w:t>
      </w:r>
    </w:p>
    <w:p w14:paraId="721D9CC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75151C7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 на проведённой демонстрации можно обосновать решение данными профилирования, а не наличием </w:t>
      </w:r>
      <w:r w:rsidRPr="00B00281">
        <w:rPr>
          <w:rFonts w:cs="Times New Roman"/>
        </w:rPr>
        <w:t>memo</w:t>
      </w:r>
      <w:r w:rsidRPr="00B00281">
        <w:rPr>
          <w:rFonts w:cs="Times New Roman"/>
          <w:lang w:val="ru-RU"/>
        </w:rPr>
        <w:t xml:space="preserve"> в коде?</w:t>
      </w:r>
    </w:p>
    <w:p w14:paraId="45F10F4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4. Как проверить следующий результат: обосновать решение данными профилирования, а не наличием </w:t>
      </w:r>
      <w:r w:rsidRPr="00B00281">
        <w:rPr>
          <w:rFonts w:cs="Times New Roman"/>
        </w:rPr>
        <w:t>memo</w:t>
      </w:r>
      <w:r w:rsidRPr="00B00281">
        <w:rPr>
          <w:rFonts w:cs="Times New Roman"/>
          <w:lang w:val="ru-RU"/>
        </w:rPr>
        <w:t xml:space="preserve"> в коде?</w:t>
      </w:r>
    </w:p>
    <w:p w14:paraId="4BE3730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FC1A14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Замерить рендер списка до и после изменения стабильности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>; сопоставить результат с затратой на оптимизацию. В отчёте приложите исходный и исправленный фрагменты, наблюдение в браузере и объяснение одного выбранного решения.</w:t>
      </w:r>
    </w:p>
    <w:p w14:paraId="7254D551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23" w:name="_Toc17241"/>
      <w:bookmarkStart w:id="724" w:name="_Toc240967438"/>
      <w:bookmarkStart w:id="725" w:name="_Toc241220765"/>
      <w:bookmarkStart w:id="726" w:name="_Toc241305087"/>
      <w:bookmarkStart w:id="727" w:name="_Toc24157761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Лекция 3. Проверка качества и пользовательские метрики</w:t>
      </w:r>
      <w:bookmarkEnd w:id="723"/>
      <w:bookmarkEnd w:id="724"/>
      <w:bookmarkEnd w:id="725"/>
      <w:bookmarkEnd w:id="726"/>
      <w:bookmarkEnd w:id="727"/>
    </w:p>
    <w:p w14:paraId="3B886B0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Провести проверку страницы по воспроизводимым показателям. Студент должен назвать исходную проблему и показать, какое изменение кода устраняет её в данном примере.</w:t>
      </w:r>
    </w:p>
    <w:p w14:paraId="7B7DD27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План лекции:</w:t>
      </w:r>
    </w:p>
    <w:p w14:paraId="24FFF58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/>
          <w:color w:val="auto"/>
          <w:szCs w:val="28"/>
        </w:rPr>
        <w:t>Lighthouse</w:t>
      </w:r>
    </w:p>
    <w:p w14:paraId="0A7BDF4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Производительность</w:t>
      </w:r>
    </w:p>
    <w:p w14:paraId="4D31F52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Доступность</w:t>
      </w:r>
    </w:p>
    <w:p w14:paraId="10966F6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/>
          <w:color w:val="auto"/>
          <w:szCs w:val="28"/>
        </w:rPr>
        <w:t>SEO</w:t>
      </w:r>
    </w:p>
    <w:p w14:paraId="763D5A0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</w:t>
      </w:r>
      <w:r w:rsidRPr="00B00281">
        <w:rPr>
          <w:rFonts w:eastAsia="Times New Roman" w:cs="Times New Roman"/>
          <w:color w:val="auto"/>
          <w:szCs w:val="28"/>
        </w:rPr>
        <w:t>Best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practices</w:t>
      </w:r>
    </w:p>
    <w:p w14:paraId="2AB47A1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Разбор у доски: Записать исходный результат инструмента проверки и исправить один конкретный недостаток изображения или загрузки. До запуска преподаватель собирает прогнозы группы, после запуска сверяет их с видимым результатом.</w:t>
      </w:r>
    </w:p>
    <w:p w14:paraId="68BBB3D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Сравнить замеры при одинаковых условиях и объяснить ограничение лабораторного измерения.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03EE4A5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провести проверку страницы по воспроизводимым показателям. Зафиксируйте до демонстрации ожидаемое поведение и сравните его с фактическим.</w:t>
      </w:r>
    </w:p>
    <w:p w14:paraId="67A7D22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провести аудит приложения и оформить план улучшений.</w:t>
      </w:r>
    </w:p>
    <w:p w14:paraId="2C35685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17F0094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провести проверку страницы по воспроизводимым показателям?</w:t>
      </w:r>
    </w:p>
    <w:p w14:paraId="6EA19DF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493537F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3. Как на проведённой демонстрации можно сравнить замеры при одинаковых условиях и объяснить ограничение лабораторного измерения?</w:t>
      </w:r>
    </w:p>
    <w:p w14:paraId="19B1AE1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 проверить следующий результат: сравнить замеры при одинаковых условиях и объяснить ограничение лабораторного измерения?</w:t>
      </w:r>
    </w:p>
    <w:p w14:paraId="50717A2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2C673D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Мини-задание: Записать исходный результат инструмента проверки и исправить один конкретный недостаток изображения или загрузки. В отчёте приложите исходный и исправленный фрагменты, наблюдение в браузере и объяснение одного выбранного решения.</w:t>
      </w:r>
    </w:p>
    <w:p w14:paraId="0FBE6857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28" w:name="_Toc5488"/>
      <w:bookmarkStart w:id="729" w:name="_Toc240967439"/>
      <w:bookmarkStart w:id="730" w:name="_Toc241220766"/>
      <w:bookmarkStart w:id="731" w:name="_Toc241305088"/>
      <w:bookmarkStart w:id="732" w:name="_Toc24157761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Лекция 4. Публикация, документация и защита итогового проекта</w:t>
      </w:r>
      <w:bookmarkEnd w:id="728"/>
      <w:bookmarkEnd w:id="729"/>
      <w:bookmarkEnd w:id="730"/>
      <w:bookmarkEnd w:id="731"/>
      <w:bookmarkEnd w:id="732"/>
    </w:p>
    <w:p w14:paraId="16B5858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Учебная задача: Подготовить проект для запуска другим человеком. Студент должен назвать исходную проблему и показать, какое изменение кода устраняет её в данном примере.</w:t>
      </w:r>
    </w:p>
    <w:p w14:paraId="4CD08786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План лекции:</w:t>
      </w:r>
    </w:p>
    <w:p w14:paraId="76EC06B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1. GitHub Pages, Netlify, Vercel</w:t>
      </w:r>
    </w:p>
    <w:p w14:paraId="57CA1E3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/>
          <w:color w:val="auto"/>
          <w:szCs w:val="28"/>
        </w:rPr>
        <w:t>README</w:t>
      </w:r>
    </w:p>
    <w:p w14:paraId="7FF6743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Скриншоты</w:t>
      </w:r>
    </w:p>
    <w:p w14:paraId="2CD4E6A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Описание архитектуры</w:t>
      </w:r>
    </w:p>
    <w:p w14:paraId="7EA06C2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Защита решения</w:t>
      </w:r>
    </w:p>
    <w:p w14:paraId="6B6200D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Разбор у доски: Передать архив без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>_</w:t>
      </w:r>
      <w:r w:rsidRPr="00B00281">
        <w:rPr>
          <w:rFonts w:cs="Times New Roman"/>
        </w:rPr>
        <w:t>modules</w:t>
      </w:r>
      <w:r w:rsidRPr="00B00281">
        <w:rPr>
          <w:rFonts w:cs="Times New Roman"/>
          <w:lang w:val="ru-RU"/>
        </w:rPr>
        <w:t>, инструкцию установки, сборки и проверки основного маршрута. До запуска преподаватель собирает прогнозы группы, после запуска сверяет их с видимым результатом.</w:t>
      </w:r>
    </w:p>
    <w:p w14:paraId="29C6141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Обсуждение решения: Повторить установку в чистой папке и предъявить результат по заранее объявленным критериям.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2EFD78D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Перенос на новую ситуацию: предложите студенту самостоятельно подготовить проект для запуска другим человеком. Зафиксируйте до демонстрации ожидаемое поведение и сравните его с фактическим.</w:t>
      </w:r>
    </w:p>
    <w:p w14:paraId="4D10C82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Ожидаемый результат лекции: Студент должен подготовить проект к демонстрации и объяснить весь путь от идеи до публикации.</w:t>
      </w:r>
    </w:p>
    <w:p w14:paraId="17DCA03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самопроверки</w:t>
      </w:r>
    </w:p>
    <w:p w14:paraId="05FC5D5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Почему в этом задании необходимо подготовить проект для запуска другим человеком?</w:t>
      </w:r>
    </w:p>
    <w:p w14:paraId="3D94AA6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Какая часть показанного решения относится к данным, а какая — к интерфейсу?</w:t>
      </w:r>
    </w:p>
    <w:p w14:paraId="0B59A07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 на проведённой демонстрации можно повторить установку в чистой папке и предъявить результат по заранее объявленным критериям?</w:t>
      </w:r>
    </w:p>
    <w:p w14:paraId="086E8CF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4. Как проверить следующий результат: повторить установку в чистой папке и предъявить результат по заранее объявленным критериям?</w:t>
      </w:r>
    </w:p>
    <w:p w14:paraId="1421AF8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B5692F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Мини-задание: Передать архив без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>_</w:t>
      </w:r>
      <w:r w:rsidRPr="00B00281">
        <w:rPr>
          <w:rFonts w:cs="Times New Roman"/>
        </w:rPr>
        <w:t>modules</w:t>
      </w:r>
      <w:r w:rsidRPr="00B00281">
        <w:rPr>
          <w:rFonts w:cs="Times New Roman"/>
          <w:lang w:val="ru-RU"/>
        </w:rPr>
        <w:t>, инструкцию установки, сборки и проверки основного маршрута. В отчёте приложите исходный и исправленный фрагменты, наблюдение в браузере и объяснение одного выбранного решения.</w:t>
      </w:r>
    </w:p>
    <w:p w14:paraId="735038C2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733" w:name="_Toc26950"/>
      <w:bookmarkStart w:id="734" w:name="_Toc28092"/>
      <w:bookmarkStart w:id="735" w:name="_Toc240967440"/>
      <w:bookmarkStart w:id="736" w:name="_Toc241220767"/>
      <w:bookmarkStart w:id="737" w:name="_Toc241305089"/>
      <w:bookmarkStart w:id="738" w:name="_Toc24157761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3.7.2. Практические занятия модуля</w:t>
      </w:r>
      <w:bookmarkEnd w:id="733"/>
      <w:bookmarkEnd w:id="734"/>
      <w:bookmarkEnd w:id="735"/>
      <w:bookmarkEnd w:id="736"/>
      <w:bookmarkEnd w:id="737"/>
      <w:bookmarkEnd w:id="738"/>
    </w:p>
    <w:p w14:paraId="679E6B93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39" w:name="_Toc21921"/>
      <w:bookmarkStart w:id="740" w:name="_Toc240967441"/>
      <w:bookmarkStart w:id="741" w:name="_Toc241220768"/>
      <w:bookmarkStart w:id="742" w:name="_Toc241305090"/>
      <w:bookmarkStart w:id="743" w:name="_Toc24157761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Практическое занятие 1. Сборка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Vite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-проекта и локальная проверка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dist</w:t>
      </w:r>
      <w:bookmarkEnd w:id="739"/>
      <w:bookmarkEnd w:id="740"/>
      <w:bookmarkEnd w:id="741"/>
      <w:bookmarkEnd w:id="742"/>
      <w:bookmarkEnd w:id="743"/>
    </w:p>
    <w:p w14:paraId="4391E56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Выполнить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и локально открыть собранную версию. К концу занятия студент предъявляет исходный файл и демонстрирует завершённый пользовательский сценарий.</w:t>
      </w:r>
    </w:p>
    <w:p w14:paraId="4F1A9C0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1. Сборка </w:t>
      </w:r>
      <w:r w:rsidRPr="00B00281">
        <w:rPr>
          <w:rFonts w:cs="Times New Roman"/>
          <w:color w:val="auto"/>
          <w:szCs w:val="28"/>
        </w:rPr>
        <w:t>Vite</w:t>
      </w:r>
      <w:r w:rsidRPr="00B00281">
        <w:rPr>
          <w:rFonts w:cs="Times New Roman"/>
          <w:color w:val="auto"/>
          <w:szCs w:val="28"/>
          <w:lang w:val="ru-RU"/>
        </w:rPr>
        <w:t xml:space="preserve">-проекта и локальная проверка </w:t>
      </w:r>
      <w:r w:rsidRPr="00B00281">
        <w:rPr>
          <w:rFonts w:cs="Times New Roman"/>
          <w:color w:val="auto"/>
          <w:szCs w:val="28"/>
        </w:rPr>
        <w:t>dist</w:t>
      </w:r>
      <w:r w:rsidRPr="00B00281">
        <w:rPr>
          <w:rFonts w:cs="Times New Roman"/>
          <w:color w:val="auto"/>
          <w:szCs w:val="28"/>
          <w:lang w:val="ru-RU"/>
        </w:rPr>
        <w:t>».</w:t>
      </w:r>
    </w:p>
    <w:p w14:paraId="4AE16D5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452BD16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3D0C7A5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«выполнить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и локально открыть собранную версию»; сохранить рабочую копию.</w:t>
      </w:r>
    </w:p>
    <w:p w14:paraId="22BE180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Выполнить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и локально открыть собранную версию.</w:t>
      </w:r>
    </w:p>
    <w:p w14:paraId="71AB7AE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Проверить вложенный адрес и загрузку ресурсов из </w:t>
      </w:r>
      <w:r w:rsidRPr="00B00281">
        <w:rPr>
          <w:rFonts w:cs="Times New Roman"/>
        </w:rPr>
        <w:t>dist</w:t>
      </w:r>
      <w:r w:rsidRPr="00B00281">
        <w:rPr>
          <w:rFonts w:cs="Times New Roman"/>
          <w:lang w:val="ru-RU"/>
        </w:rPr>
        <w:t>; записать ожидаемый и фактический результат.</w:t>
      </w:r>
    </w:p>
    <w:p w14:paraId="5A971E5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1. Сборка </w:t>
      </w:r>
      <w:r w:rsidRPr="00B00281">
        <w:rPr>
          <w:rFonts w:cs="Times New Roman"/>
          <w:color w:val="auto"/>
          <w:szCs w:val="28"/>
        </w:rPr>
        <w:t>Vite</w:t>
      </w:r>
      <w:r w:rsidRPr="00B00281">
        <w:rPr>
          <w:rFonts w:cs="Times New Roman"/>
          <w:color w:val="auto"/>
          <w:szCs w:val="28"/>
          <w:lang w:val="ru-RU"/>
        </w:rPr>
        <w:t xml:space="preserve">-проекта и локальная проверка </w:t>
      </w:r>
      <w:r w:rsidRPr="00B00281">
        <w:rPr>
          <w:rFonts w:cs="Times New Roman"/>
          <w:color w:val="auto"/>
          <w:szCs w:val="28"/>
        </w:rPr>
        <w:t>dist</w:t>
      </w:r>
      <w:r w:rsidRPr="00B00281">
        <w:rPr>
          <w:rFonts w:cs="Times New Roman"/>
          <w:color w:val="auto"/>
          <w:szCs w:val="28"/>
          <w:lang w:val="ru-RU"/>
        </w:rPr>
        <w:t>» и не нарушает структуру проекта.</w:t>
      </w:r>
    </w:p>
    <w:p w14:paraId="7274372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6. Записать исходные данные и фактический результат пробы: проверить вложенный адрес и загрузку ресурсов из </w:t>
      </w:r>
      <w:r w:rsidRPr="00B00281">
        <w:rPr>
          <w:rFonts w:cs="Times New Roman"/>
        </w:rPr>
        <w:t>dist</w:t>
      </w:r>
      <w:r w:rsidRPr="00B00281">
        <w:rPr>
          <w:rFonts w:cs="Times New Roman"/>
          <w:lang w:val="ru-RU"/>
        </w:rPr>
        <w:t>.</w:t>
      </w:r>
    </w:p>
    <w:p w14:paraId="6F742EC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выполнить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и локально открыть собранную версию.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5732717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Проверка преподавателя: Проверить вложенный адрес и загрузку ресурсов из </w:t>
      </w:r>
      <w:r w:rsidRPr="00B00281">
        <w:rPr>
          <w:rFonts w:cs="Times New Roman"/>
        </w:rPr>
        <w:t>dist</w:t>
      </w:r>
      <w:r w:rsidRPr="00B00281">
        <w:rPr>
          <w:rFonts w:cs="Times New Roman"/>
          <w:lang w:val="ru-RU"/>
        </w:rPr>
        <w:t>. Попросите студента объяснить, какой именно признак в браузере или терминале подтверждает правильность решения.</w:t>
      </w:r>
    </w:p>
    <w:p w14:paraId="4537A37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lastRenderedPageBreak/>
        <w:t xml:space="preserve">Результатом практического занятия по теме «Сборка </w:t>
      </w:r>
      <w:r w:rsidRPr="00B00281">
        <w:rPr>
          <w:rFonts w:cs="Times New Roman"/>
          <w:color w:val="auto"/>
          <w:szCs w:val="28"/>
        </w:rPr>
        <w:t>Vite</w:t>
      </w:r>
      <w:r w:rsidRPr="00B00281">
        <w:rPr>
          <w:rFonts w:cs="Times New Roman"/>
          <w:color w:val="auto"/>
          <w:szCs w:val="28"/>
          <w:lang w:val="ru-RU"/>
        </w:rPr>
        <w:t xml:space="preserve">-проекта и локальная проверка </w:t>
      </w:r>
      <w:r w:rsidRPr="00B00281">
        <w:rPr>
          <w:rFonts w:cs="Times New Roman"/>
          <w:color w:val="auto"/>
          <w:szCs w:val="28"/>
        </w:rPr>
        <w:t>dist</w:t>
      </w:r>
      <w:r w:rsidRPr="00B00281">
        <w:rPr>
          <w:rFonts w:cs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0287FAA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Выполнить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и локально открыть собранную версию. Результат оценивается на подготовленном преподавателем наборе данных.</w:t>
      </w:r>
    </w:p>
    <w:p w14:paraId="35A6D4D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Повышенный уровень: проведите указанную контрольную пробу в изменённых условиях — проверить вложенный адрес и загрузку ресурсов из </w:t>
      </w:r>
      <w:r w:rsidRPr="00B00281">
        <w:rPr>
          <w:rFonts w:cs="Times New Roman"/>
        </w:rPr>
        <w:t>dist</w:t>
      </w:r>
      <w:r w:rsidRPr="00B00281">
        <w:rPr>
          <w:rFonts w:cs="Times New Roman"/>
          <w:lang w:val="ru-RU"/>
        </w:rPr>
        <w:t>. Запишите наблюдение при первом и повторном выполнении.</w:t>
      </w:r>
    </w:p>
    <w:p w14:paraId="5C41357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«выполнить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и локально открыть собранную версию» так, чтобы другой обучающийся мог увидеть результат без устной подсказки. Назовите добавленную проверку.</w:t>
      </w:r>
    </w:p>
    <w:p w14:paraId="4CAC3D5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06BB08A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«выполнить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и локально открыть собранную версию» и какие данные оно меняет?</w:t>
      </w:r>
    </w:p>
    <w:p w14:paraId="5047CFC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Покажите, как удалось проверить вложенный адрес и загрузку ресурсов из </w:t>
      </w:r>
      <w:r w:rsidRPr="00B00281">
        <w:rPr>
          <w:rFonts w:cs="Times New Roman"/>
        </w:rPr>
        <w:t>dist</w:t>
      </w:r>
      <w:r w:rsidRPr="00B00281">
        <w:rPr>
          <w:rFonts w:cs="Times New Roman"/>
          <w:lang w:val="ru-RU"/>
        </w:rPr>
        <w:t>.</w:t>
      </w:r>
    </w:p>
    <w:p w14:paraId="6DFAC85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«выполнить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и локально открыть собранную версию»?</w:t>
      </w:r>
    </w:p>
    <w:p w14:paraId="48E5145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Какая ошибка помешает выполнить пробу «проверить вложенный адрес и загрузку ресурсов из </w:t>
      </w:r>
      <w:r w:rsidRPr="00B00281">
        <w:rPr>
          <w:rFonts w:cs="Times New Roman"/>
        </w:rPr>
        <w:t>dist</w:t>
      </w:r>
      <w:r w:rsidRPr="00B00281">
        <w:rPr>
          <w:rFonts w:cs="Times New Roman"/>
          <w:lang w:val="ru-RU"/>
        </w:rPr>
        <w:t>» и как вы отличите её от другого сбоя?</w:t>
      </w:r>
    </w:p>
    <w:p w14:paraId="174A19F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«выполнить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run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и локально открыть собранную версию»?</w:t>
      </w:r>
    </w:p>
    <w:p w14:paraId="10D2A95E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44" w:name="_Toc18025"/>
      <w:bookmarkStart w:id="745" w:name="_Toc240967442"/>
      <w:bookmarkStart w:id="746" w:name="_Toc241220769"/>
      <w:bookmarkStart w:id="747" w:name="_Toc241305091"/>
      <w:bookmarkStart w:id="748" w:name="_Toc24157762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Практическое занятие 2. Поиск лишних рендеров и оптимизация компонентов</w:t>
      </w:r>
      <w:bookmarkEnd w:id="744"/>
      <w:bookmarkEnd w:id="745"/>
      <w:bookmarkEnd w:id="746"/>
      <w:bookmarkEnd w:id="747"/>
      <w:bookmarkEnd w:id="748"/>
    </w:p>
    <w:p w14:paraId="7CB83B0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Найти компонент, который </w:t>
      </w:r>
      <w:proofErr w:type="spellStart"/>
      <w:r w:rsidRPr="00B00281">
        <w:rPr>
          <w:rFonts w:cs="Times New Roman"/>
          <w:lang w:val="ru-RU"/>
        </w:rPr>
        <w:t>рендерится</w:t>
      </w:r>
      <w:proofErr w:type="spellEnd"/>
      <w:r w:rsidRPr="00B00281">
        <w:rPr>
          <w:rFonts w:cs="Times New Roman"/>
          <w:lang w:val="ru-RU"/>
        </w:rPr>
        <w:t xml:space="preserve"> без изменения входных данных. К концу занятия студент предъявляет исходный файл и демонстрирует завершённый пользовательский сценарий.</w:t>
      </w:r>
    </w:p>
    <w:p w14:paraId="42BEAC5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>-проект и материалы по теме «Практическое занятие 2. Поиск лишних рендеров и оптимизация компонентов».</w:t>
      </w:r>
    </w:p>
    <w:p w14:paraId="27E5F25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3B8F266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DC0669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«найти компонент, который </w:t>
      </w:r>
      <w:proofErr w:type="spellStart"/>
      <w:r w:rsidRPr="00B00281">
        <w:rPr>
          <w:rFonts w:cs="Times New Roman"/>
          <w:lang w:val="ru-RU"/>
        </w:rPr>
        <w:t>рендерится</w:t>
      </w:r>
      <w:proofErr w:type="spellEnd"/>
      <w:r w:rsidRPr="00B00281">
        <w:rPr>
          <w:rFonts w:cs="Times New Roman"/>
          <w:lang w:val="ru-RU"/>
        </w:rPr>
        <w:t xml:space="preserve"> без изменения входных данных»; сохранить рабочую копию.</w:t>
      </w:r>
    </w:p>
    <w:p w14:paraId="592C019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Найти компонент, который </w:t>
      </w:r>
      <w:proofErr w:type="spellStart"/>
      <w:r w:rsidRPr="00B00281">
        <w:rPr>
          <w:rFonts w:cs="Times New Roman"/>
          <w:lang w:val="ru-RU"/>
        </w:rPr>
        <w:t>рендерится</w:t>
      </w:r>
      <w:proofErr w:type="spellEnd"/>
      <w:r w:rsidRPr="00B00281">
        <w:rPr>
          <w:rFonts w:cs="Times New Roman"/>
          <w:lang w:val="ru-RU"/>
        </w:rPr>
        <w:t xml:space="preserve"> без изменения входных данных.</w:t>
      </w:r>
    </w:p>
    <w:p w14:paraId="08462F8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Повторить замер после одной обоснованной оптимизации; записать ожидаемый и фактический результат.</w:t>
      </w:r>
    </w:p>
    <w:p w14:paraId="079981C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2. Поиск лишних рендеров и оптимизация компонентов» и не нарушает структуру проекта.</w:t>
      </w:r>
    </w:p>
    <w:p w14:paraId="2714197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повторить замер после одной обоснованной оптимизации.</w:t>
      </w:r>
    </w:p>
    <w:p w14:paraId="4922AFB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найти компонент, который </w:t>
      </w:r>
      <w:proofErr w:type="spellStart"/>
      <w:r w:rsidRPr="00B00281">
        <w:rPr>
          <w:rFonts w:cs="Times New Roman"/>
          <w:lang w:val="ru-RU"/>
        </w:rPr>
        <w:t>рендерится</w:t>
      </w:r>
      <w:proofErr w:type="spellEnd"/>
      <w:r w:rsidRPr="00B00281">
        <w:rPr>
          <w:rFonts w:cs="Times New Roman"/>
          <w:lang w:val="ru-RU"/>
        </w:rPr>
        <w:t xml:space="preserve"> без изменения входных данных.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52BC017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Повторить замер после одной обоснованной оптимизации. Попросите студента объяснить, какой именно признак в браузере или терминале подтверждает правильность решения.</w:t>
      </w:r>
    </w:p>
    <w:p w14:paraId="1191AB2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lastRenderedPageBreak/>
        <w:t>Результатом практического занятия по теме «Поиск лишних рендеров и оптимизация компонентов»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1C5F6DA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Найти компонент, который </w:t>
      </w:r>
      <w:proofErr w:type="spellStart"/>
      <w:r w:rsidRPr="00B00281">
        <w:rPr>
          <w:rFonts w:cs="Times New Roman"/>
          <w:lang w:val="ru-RU"/>
        </w:rPr>
        <w:t>рендерится</w:t>
      </w:r>
      <w:proofErr w:type="spellEnd"/>
      <w:r w:rsidRPr="00B00281">
        <w:rPr>
          <w:rFonts w:cs="Times New Roman"/>
          <w:lang w:val="ru-RU"/>
        </w:rPr>
        <w:t xml:space="preserve"> без изменения входных данных. Результат оценивается на подготовленном преподавателем наборе данных.</w:t>
      </w:r>
    </w:p>
    <w:p w14:paraId="13FE76E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повторить замер после одной обоснованной оптимизации. Запишите наблюдение при первом и повторном выполнении.</w:t>
      </w:r>
    </w:p>
    <w:p w14:paraId="2423A66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«найти компонент, который </w:t>
      </w:r>
      <w:proofErr w:type="spellStart"/>
      <w:r w:rsidRPr="00B00281">
        <w:rPr>
          <w:rFonts w:cs="Times New Roman"/>
          <w:lang w:val="ru-RU"/>
        </w:rPr>
        <w:t>рендерится</w:t>
      </w:r>
      <w:proofErr w:type="spellEnd"/>
      <w:r w:rsidRPr="00B00281">
        <w:rPr>
          <w:rFonts w:cs="Times New Roman"/>
          <w:lang w:val="ru-RU"/>
        </w:rPr>
        <w:t xml:space="preserve"> без изменения входных данных» так, чтобы другой обучающийся мог увидеть результат без устной подсказки. Назовите добавленную проверку.</w:t>
      </w:r>
    </w:p>
    <w:p w14:paraId="06B473C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53CA340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«найти компонент, который </w:t>
      </w:r>
      <w:proofErr w:type="spellStart"/>
      <w:r w:rsidRPr="00B00281">
        <w:rPr>
          <w:rFonts w:cs="Times New Roman"/>
          <w:lang w:val="ru-RU"/>
        </w:rPr>
        <w:t>рендерится</w:t>
      </w:r>
      <w:proofErr w:type="spellEnd"/>
      <w:r w:rsidRPr="00B00281">
        <w:rPr>
          <w:rFonts w:cs="Times New Roman"/>
          <w:lang w:val="ru-RU"/>
        </w:rPr>
        <w:t xml:space="preserve"> без изменения входных данных» и какие данные оно меняет?</w:t>
      </w:r>
    </w:p>
    <w:p w14:paraId="0F3B5DE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повторить замер после одной обоснованной оптимизации.</w:t>
      </w:r>
    </w:p>
    <w:p w14:paraId="738EC4A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«найти компонент, который </w:t>
      </w:r>
      <w:proofErr w:type="spellStart"/>
      <w:r w:rsidRPr="00B00281">
        <w:rPr>
          <w:rFonts w:cs="Times New Roman"/>
          <w:lang w:val="ru-RU"/>
        </w:rPr>
        <w:t>рендерится</w:t>
      </w:r>
      <w:proofErr w:type="spellEnd"/>
      <w:r w:rsidRPr="00B00281">
        <w:rPr>
          <w:rFonts w:cs="Times New Roman"/>
          <w:lang w:val="ru-RU"/>
        </w:rPr>
        <w:t xml:space="preserve"> без изменения входных данных»?</w:t>
      </w:r>
    </w:p>
    <w:p w14:paraId="471A408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«повторить замер после одной обоснованной оптимизации» и как вы отличите её от другого сбоя?</w:t>
      </w:r>
    </w:p>
    <w:p w14:paraId="552A9EE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«найти компонент, который </w:t>
      </w:r>
      <w:proofErr w:type="spellStart"/>
      <w:r w:rsidRPr="00B00281">
        <w:rPr>
          <w:rFonts w:cs="Times New Roman"/>
          <w:lang w:val="ru-RU"/>
        </w:rPr>
        <w:t>рендерится</w:t>
      </w:r>
      <w:proofErr w:type="spellEnd"/>
      <w:r w:rsidRPr="00B00281">
        <w:rPr>
          <w:rFonts w:cs="Times New Roman"/>
          <w:lang w:val="ru-RU"/>
        </w:rPr>
        <w:t xml:space="preserve"> без изменения входных данных»?</w:t>
      </w:r>
    </w:p>
    <w:p w14:paraId="5F1F33FF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49" w:name="_Toc18995"/>
      <w:bookmarkStart w:id="750" w:name="_Toc240967443"/>
      <w:bookmarkStart w:id="751" w:name="_Toc241220770"/>
      <w:bookmarkStart w:id="752" w:name="_Toc241305092"/>
      <w:bookmarkStart w:id="753" w:name="_Toc24157762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3. Аудит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Lighthouse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исправление базовых замечаний</w:t>
      </w:r>
      <w:bookmarkEnd w:id="749"/>
      <w:bookmarkEnd w:id="750"/>
      <w:bookmarkEnd w:id="751"/>
      <w:bookmarkEnd w:id="752"/>
      <w:bookmarkEnd w:id="753"/>
    </w:p>
    <w:p w14:paraId="4B1AB84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Практический результат: Провести аудит страницы в одинаковых условиях. К концу занятия студент предъявляет исходный файл и демонстрирует завершённый пользовательский сценарий.</w:t>
      </w:r>
    </w:p>
    <w:p w14:paraId="5B1CFC5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3. Аудит </w:t>
      </w:r>
      <w:r w:rsidRPr="00B00281">
        <w:rPr>
          <w:rFonts w:cs="Times New Roman"/>
          <w:color w:val="auto"/>
          <w:szCs w:val="28"/>
        </w:rPr>
        <w:t>Lighthouse</w:t>
      </w:r>
      <w:r w:rsidRPr="00B00281">
        <w:rPr>
          <w:rFonts w:cs="Times New Roman"/>
          <w:color w:val="auto"/>
          <w:szCs w:val="28"/>
          <w:lang w:val="ru-RU"/>
        </w:rPr>
        <w:t xml:space="preserve"> и исправление базовых замечаний».</w:t>
      </w:r>
    </w:p>
    <w:p w14:paraId="0209B9C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4A28B9C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176C8AE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Определить исходные данные и файлы для действия «провести аудит страницы в одинаковых условиях»; сохранить рабочую копию.</w:t>
      </w:r>
    </w:p>
    <w:p w14:paraId="3A1A58F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Провести аудит страницы в одинаковых условиях.</w:t>
      </w:r>
    </w:p>
    <w:p w14:paraId="1FD42F1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Сохранить два результата до и после изменения и объяснить разницу; записать ожидаемый и фактический результат.</w:t>
      </w:r>
    </w:p>
    <w:p w14:paraId="2A20192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3. Аудит </w:t>
      </w:r>
      <w:r w:rsidRPr="00B00281">
        <w:rPr>
          <w:rFonts w:cs="Times New Roman"/>
          <w:color w:val="auto"/>
          <w:szCs w:val="28"/>
        </w:rPr>
        <w:t>Lighthouse</w:t>
      </w:r>
      <w:r w:rsidRPr="00B00281">
        <w:rPr>
          <w:rFonts w:cs="Times New Roman"/>
          <w:color w:val="auto"/>
          <w:szCs w:val="28"/>
          <w:lang w:val="ru-RU"/>
        </w:rPr>
        <w:t xml:space="preserve"> и исправление базовых замечаний» и не нарушает структуру проекта.</w:t>
      </w:r>
    </w:p>
    <w:p w14:paraId="2C7251D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сохранить два результата до и после изменения и объяснить разницу.</w:t>
      </w:r>
    </w:p>
    <w:p w14:paraId="38BAD9C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Покажите начальный шаг: провести аудит страницы в одинаковых условиях.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7340BED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Сохранить два результата до и после изменения и объяснить разницу. Попросите студента объяснить, какой именно признак в браузере или терминале подтверждает правильность решения.</w:t>
      </w:r>
    </w:p>
    <w:p w14:paraId="15E6365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«Аудит </w:t>
      </w:r>
      <w:r w:rsidRPr="00B00281">
        <w:rPr>
          <w:rFonts w:cs="Times New Roman"/>
          <w:color w:val="auto"/>
          <w:szCs w:val="28"/>
        </w:rPr>
        <w:t>Lighthouse</w:t>
      </w:r>
      <w:r w:rsidRPr="00B00281">
        <w:rPr>
          <w:rFonts w:cs="Times New Roman"/>
          <w:color w:val="auto"/>
          <w:szCs w:val="28"/>
          <w:lang w:val="ru-RU"/>
        </w:rPr>
        <w:t xml:space="preserve"> и исправление базовых замечаний» должен стать запускаемый фрагмент </w:t>
      </w:r>
      <w:r w:rsidRPr="00B00281">
        <w:rPr>
          <w:rFonts w:cs="Times New Roman"/>
          <w:color w:val="auto"/>
          <w:szCs w:val="28"/>
          <w:lang w:val="ru-RU"/>
        </w:rPr>
        <w:lastRenderedPageBreak/>
        <w:t>приложения. В выводе студент фиксирует реализованный сценарий одну возникшую проблему и способ ее устранения.</w:t>
      </w:r>
    </w:p>
    <w:p w14:paraId="3BC07C2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Базовый уровень: Провести аудит страницы в одинаковых условиях. Результат оценивается на подготовленном преподавателем наборе данных.</w:t>
      </w:r>
    </w:p>
    <w:p w14:paraId="6267D35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сохранить два результата до и после изменения и объяснить разницу. Запишите наблюдение при первом и повторном выполнении.</w:t>
      </w:r>
    </w:p>
    <w:p w14:paraId="44245F8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Самостоятельная доработка: измените реализацию сценария «провести аудит страницы в одинаковых условиях» так, чтобы другой обучающийся мог увидеть результат без устной подсказки. Назовите добавленную проверку.</w:t>
      </w:r>
    </w:p>
    <w:p w14:paraId="4272194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2E40CB6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1. В каком файле выполняется действие «провести аудит страницы в одинаковых условиях» и какие данные оно меняет?</w:t>
      </w:r>
    </w:p>
    <w:p w14:paraId="06C9008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сохранить два результата до и после изменения и объяснить разницу.</w:t>
      </w:r>
    </w:p>
    <w:p w14:paraId="6824D13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Какие данные изменились после действия «провести аудит страницы в одинаковых условиях»?</w:t>
      </w:r>
    </w:p>
    <w:p w14:paraId="677A227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«сохранить два результата до и после изменения и объяснить разницу» и как вы отличите её от другого сбоя?</w:t>
      </w:r>
    </w:p>
    <w:p w14:paraId="5388E4A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Как изменится проверка, если добавить второй набор исходных данных для действия «провести аудит страницы в одинаковых условиях»?</w:t>
      </w:r>
    </w:p>
    <w:p w14:paraId="45B8C810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54" w:name="_Toc5472"/>
      <w:bookmarkStart w:id="755" w:name="_Toc240967444"/>
      <w:bookmarkStart w:id="756" w:name="_Toc241220771"/>
      <w:bookmarkStart w:id="757" w:name="_Toc241305093"/>
      <w:bookmarkStart w:id="758" w:name="_Toc24157762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 xml:space="preserve">Практическое занятие 4. Подготовка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README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публикация проекта</w:t>
      </w:r>
      <w:bookmarkEnd w:id="754"/>
      <w:bookmarkEnd w:id="755"/>
      <w:bookmarkEnd w:id="756"/>
      <w:bookmarkEnd w:id="757"/>
      <w:bookmarkEnd w:id="758"/>
    </w:p>
    <w:p w14:paraId="5CDFEF2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Практический результат: Подготовить </w:t>
      </w:r>
      <w:r w:rsidRPr="00B00281">
        <w:rPr>
          <w:rFonts w:cs="Times New Roman"/>
        </w:rPr>
        <w:t>README</w:t>
      </w:r>
      <w:r w:rsidRPr="00B00281">
        <w:rPr>
          <w:rFonts w:cs="Times New Roman"/>
          <w:lang w:val="ru-RU"/>
        </w:rPr>
        <w:t xml:space="preserve"> и опубликованную учебную сборку. К концу занятия студент предъявляет исходный файл и демонстрирует завершённый пользовательский сценарий.</w:t>
      </w:r>
    </w:p>
    <w:p w14:paraId="15E6366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/>
          <w:color w:val="auto"/>
          <w:szCs w:val="28"/>
        </w:rPr>
        <w:t>Visual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Studio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Code</w:t>
      </w:r>
      <w:r w:rsidRPr="00B00281">
        <w:rPr>
          <w:rFonts w:cs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/>
          <w:color w:val="auto"/>
          <w:szCs w:val="28"/>
        </w:rPr>
        <w:t>Node</w:t>
      </w:r>
      <w:r w:rsidRPr="00B00281">
        <w:rPr>
          <w:rFonts w:cs="Times New Roman"/>
          <w:color w:val="auto"/>
          <w:szCs w:val="28"/>
          <w:lang w:val="ru-RU"/>
        </w:rPr>
        <w:t>.</w:t>
      </w:r>
      <w:r w:rsidRPr="00B00281">
        <w:rPr>
          <w:rFonts w:cs="Times New Roman"/>
          <w:color w:val="auto"/>
          <w:szCs w:val="28"/>
        </w:rPr>
        <w:t>js</w:t>
      </w:r>
      <w:r w:rsidRPr="00B00281">
        <w:rPr>
          <w:rFonts w:cs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/>
          <w:color w:val="auto"/>
          <w:szCs w:val="28"/>
        </w:rPr>
        <w:t>npm</w:t>
      </w:r>
      <w:r w:rsidRPr="00B00281">
        <w:rPr>
          <w:rFonts w:cs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/>
          <w:color w:val="auto"/>
          <w:szCs w:val="28"/>
        </w:rPr>
        <w:t>React</w:t>
      </w:r>
      <w:r w:rsidRPr="00B00281">
        <w:rPr>
          <w:rFonts w:cs="Times New Roman"/>
          <w:color w:val="auto"/>
          <w:szCs w:val="28"/>
          <w:lang w:val="ru-RU"/>
        </w:rPr>
        <w:t xml:space="preserve">-проект и материалы по теме «Практическое занятие 4. Подготовка </w:t>
      </w:r>
      <w:r w:rsidRPr="00B00281">
        <w:rPr>
          <w:rFonts w:cs="Times New Roman"/>
          <w:color w:val="auto"/>
          <w:szCs w:val="28"/>
        </w:rPr>
        <w:t>README</w:t>
      </w:r>
      <w:r w:rsidRPr="00B00281">
        <w:rPr>
          <w:rFonts w:cs="Times New Roman"/>
          <w:color w:val="auto"/>
          <w:szCs w:val="28"/>
          <w:lang w:val="ru-RU"/>
        </w:rPr>
        <w:t xml:space="preserve"> и публикация проекта».</w:t>
      </w:r>
    </w:p>
    <w:p w14:paraId="3BC2171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Ход выполнения практического занятия</w:t>
      </w:r>
    </w:p>
    <w:p w14:paraId="1FFB8E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1088BFF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Определить исходные данные и файлы для действия «подготовить </w:t>
      </w:r>
      <w:r w:rsidRPr="00B00281">
        <w:rPr>
          <w:rFonts w:cs="Times New Roman"/>
        </w:rPr>
        <w:t>README</w:t>
      </w:r>
      <w:r w:rsidRPr="00B00281">
        <w:rPr>
          <w:rFonts w:cs="Times New Roman"/>
          <w:lang w:val="ru-RU"/>
        </w:rPr>
        <w:t xml:space="preserve"> и опубликованную учебную сборку»; сохранить рабочую копию.</w:t>
      </w:r>
    </w:p>
    <w:p w14:paraId="6938314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Подготовить </w:t>
      </w:r>
      <w:r w:rsidRPr="00B00281">
        <w:rPr>
          <w:rFonts w:cs="Times New Roman"/>
        </w:rPr>
        <w:t>README</w:t>
      </w:r>
      <w:r w:rsidRPr="00B00281">
        <w:rPr>
          <w:rFonts w:cs="Times New Roman"/>
          <w:lang w:val="ru-RU"/>
        </w:rPr>
        <w:t xml:space="preserve"> и опубликованную учебную сборку.</w:t>
      </w:r>
    </w:p>
    <w:p w14:paraId="2BC6670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Повторить запуск по инструкции на чистом компьютере; записать ожидаемый и фактический результат.</w:t>
      </w:r>
    </w:p>
    <w:p w14:paraId="756A436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4. Подготовка </w:t>
      </w:r>
      <w:r w:rsidRPr="00B00281">
        <w:rPr>
          <w:rFonts w:cs="Times New Roman"/>
          <w:color w:val="auto"/>
          <w:szCs w:val="28"/>
        </w:rPr>
        <w:t>README</w:t>
      </w:r>
      <w:r w:rsidRPr="00B00281">
        <w:rPr>
          <w:rFonts w:cs="Times New Roman"/>
          <w:color w:val="auto"/>
          <w:szCs w:val="28"/>
          <w:lang w:val="ru-RU"/>
        </w:rPr>
        <w:t xml:space="preserve"> и публикация проекта» и не нарушает структуру проекта.</w:t>
      </w:r>
    </w:p>
    <w:p w14:paraId="08A9203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Записать исходные данные и фактический результат пробы: повторить запуск по инструкции на чистом компьютере.</w:t>
      </w:r>
    </w:p>
    <w:p w14:paraId="5B4678D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Покажите начальный шаг: подготовить </w:t>
      </w:r>
      <w:r w:rsidRPr="00B00281">
        <w:rPr>
          <w:rFonts w:cs="Times New Roman"/>
        </w:rPr>
        <w:t>README</w:t>
      </w:r>
      <w:r w:rsidRPr="00B00281">
        <w:rPr>
          <w:rFonts w:cs="Times New Roman"/>
          <w:lang w:val="ru-RU"/>
        </w:rPr>
        <w:t xml:space="preserve"> и опубликованную учебную сборку.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399677D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преподавателя: Повторить запуск по инструкции на чистом компьютере. Попросите студента объяснить, какой именно признак в браузере или терминале подтверждает правильность решения.</w:t>
      </w:r>
    </w:p>
    <w:p w14:paraId="5C7F711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 xml:space="preserve">Результатом практического занятия по теме «Подготовка </w:t>
      </w:r>
      <w:r w:rsidRPr="00B00281">
        <w:rPr>
          <w:rFonts w:cs="Times New Roman"/>
          <w:color w:val="auto"/>
          <w:szCs w:val="28"/>
        </w:rPr>
        <w:t>README</w:t>
      </w:r>
      <w:r w:rsidRPr="00B00281">
        <w:rPr>
          <w:rFonts w:cs="Times New Roman"/>
          <w:color w:val="auto"/>
          <w:szCs w:val="28"/>
          <w:lang w:val="ru-RU"/>
        </w:rPr>
        <w:t xml:space="preserve"> и публикация проекта» должен стать запускаемый фрагмент приложения. В </w:t>
      </w:r>
      <w:r w:rsidRPr="00B00281">
        <w:rPr>
          <w:rFonts w:cs="Times New Roman"/>
          <w:color w:val="auto"/>
          <w:szCs w:val="28"/>
          <w:lang w:val="ru-RU"/>
        </w:rPr>
        <w:lastRenderedPageBreak/>
        <w:t>выводе студент фиксирует реализованный сценарий одну возникшую проблему и способ ее устранения.</w:t>
      </w:r>
    </w:p>
    <w:p w14:paraId="2022ED0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Базовый уровень: Подготовить </w:t>
      </w:r>
      <w:r w:rsidRPr="00B00281">
        <w:rPr>
          <w:rFonts w:cs="Times New Roman"/>
        </w:rPr>
        <w:t>README</w:t>
      </w:r>
      <w:r w:rsidRPr="00B00281">
        <w:rPr>
          <w:rFonts w:cs="Times New Roman"/>
          <w:lang w:val="ru-RU"/>
        </w:rPr>
        <w:t xml:space="preserve"> и опубликованную учебную сборку. Результат оценивается на подготовленном преподавателем наборе данных.</w:t>
      </w:r>
    </w:p>
    <w:p w14:paraId="76EC05A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Повышенный уровень: проведите указанную контрольную пробу в изменённых условиях — повторить запуск по инструкции на чистом компьютере. Запишите наблюдение при первом и повторном выполнении.</w:t>
      </w:r>
    </w:p>
    <w:p w14:paraId="57A2996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Самостоятельная доработка: измените реализацию сценария «подготовить </w:t>
      </w:r>
      <w:r w:rsidRPr="00B00281">
        <w:rPr>
          <w:rFonts w:cs="Times New Roman"/>
        </w:rPr>
        <w:t>README</w:t>
      </w:r>
      <w:r w:rsidRPr="00B00281">
        <w:rPr>
          <w:rFonts w:cs="Times New Roman"/>
          <w:lang w:val="ru-RU"/>
        </w:rPr>
        <w:t xml:space="preserve"> и опубликованную учебную сборку» так, чтобы другой обучающийся мог увидеть результат без устной подсказки. Назовите добавленную проверку.</w:t>
      </w:r>
    </w:p>
    <w:p w14:paraId="13E429C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3323D94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1. В каком файле выполняется действие «подготовить </w:t>
      </w:r>
      <w:r w:rsidRPr="00B00281">
        <w:rPr>
          <w:rFonts w:cs="Times New Roman"/>
        </w:rPr>
        <w:t>README</w:t>
      </w:r>
      <w:r w:rsidRPr="00B00281">
        <w:rPr>
          <w:rFonts w:cs="Times New Roman"/>
          <w:lang w:val="ru-RU"/>
        </w:rPr>
        <w:t xml:space="preserve"> и опубликованную учебную сборку» и какие данные оно меняет?</w:t>
      </w:r>
    </w:p>
    <w:p w14:paraId="0153BA7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Покажите, как удалось повторить запуск по инструкции на чистом компьютере.</w:t>
      </w:r>
    </w:p>
    <w:p w14:paraId="0425EF4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Какие данные изменились после действия «подготовить </w:t>
      </w:r>
      <w:r w:rsidRPr="00B00281">
        <w:rPr>
          <w:rFonts w:cs="Times New Roman"/>
        </w:rPr>
        <w:t>README</w:t>
      </w:r>
      <w:r w:rsidRPr="00B00281">
        <w:rPr>
          <w:rFonts w:cs="Times New Roman"/>
          <w:lang w:val="ru-RU"/>
        </w:rPr>
        <w:t xml:space="preserve"> и опубликованную учебную сборку»?</w:t>
      </w:r>
    </w:p>
    <w:p w14:paraId="3E59548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Какая ошибка помешает выполнить пробу «повторить запуск по инструкции на чистом компьютере» и как вы отличите её от другого сбоя?</w:t>
      </w:r>
    </w:p>
    <w:p w14:paraId="040CAD4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5. Как изменится проверка, если добавить второй набор исходных данных для действия «подготовить </w:t>
      </w:r>
      <w:r w:rsidRPr="00B00281">
        <w:rPr>
          <w:rFonts w:cs="Times New Roman"/>
        </w:rPr>
        <w:t>README</w:t>
      </w:r>
      <w:r w:rsidRPr="00B00281">
        <w:rPr>
          <w:rFonts w:cs="Times New Roman"/>
          <w:lang w:val="ru-RU"/>
        </w:rPr>
        <w:t xml:space="preserve"> и опубликованную учебную сборку»?</w:t>
      </w:r>
    </w:p>
    <w:p w14:paraId="75610690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759" w:name="_Toc25959"/>
      <w:bookmarkStart w:id="760" w:name="_Toc28133"/>
      <w:bookmarkStart w:id="761" w:name="_Toc240967445"/>
      <w:bookmarkStart w:id="762" w:name="_Toc241220772"/>
      <w:bookmarkStart w:id="763" w:name="_Toc241305094"/>
      <w:bookmarkStart w:id="764" w:name="_Toc24157762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3.7.3. Лабораторные работы модуля</w:t>
      </w:r>
      <w:bookmarkEnd w:id="759"/>
      <w:bookmarkEnd w:id="760"/>
      <w:bookmarkEnd w:id="761"/>
      <w:bookmarkEnd w:id="762"/>
      <w:bookmarkEnd w:id="763"/>
      <w:bookmarkEnd w:id="764"/>
    </w:p>
    <w:p w14:paraId="2645A6D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В лабораторной работе студент готовит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production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>-сборку, проверяет маршруты и сетевые ресурсы, объясняет выбранную оптимизацию и предъявляет инструкцию для повторной проверки результата.</w:t>
      </w:r>
    </w:p>
    <w:p w14:paraId="591F637F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65" w:name="_Toc283"/>
      <w:bookmarkStart w:id="766" w:name="_Toc240967446"/>
      <w:bookmarkStart w:id="767" w:name="_Toc241220773"/>
      <w:bookmarkStart w:id="768" w:name="_Toc241305095"/>
      <w:bookmarkStart w:id="769" w:name="_Toc24157762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Лабораторная работа 1.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Production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build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проверка результата</w:t>
      </w:r>
      <w:bookmarkEnd w:id="765"/>
      <w:bookmarkEnd w:id="766"/>
      <w:bookmarkEnd w:id="767"/>
      <w:bookmarkEnd w:id="768"/>
      <w:bookmarkEnd w:id="769"/>
    </w:p>
    <w:p w14:paraId="2438D89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</w:t>
      </w:r>
      <w:r w:rsidRPr="00B00281">
        <w:rPr>
          <w:rFonts w:eastAsia="Times New Roman" w:cs="Times New Roman"/>
          <w:color w:val="auto"/>
          <w:szCs w:val="28"/>
        </w:rPr>
        <w:t>production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проверка результата».</w:t>
      </w:r>
    </w:p>
    <w:p w14:paraId="33DA612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</w:t>
      </w:r>
      <w:r w:rsidRPr="00B00281">
        <w:rPr>
          <w:rFonts w:cs="Times New Roman"/>
          <w:color w:val="auto"/>
          <w:szCs w:val="28"/>
        </w:rPr>
        <w:t>Production</w:t>
      </w:r>
      <w:r w:rsidRPr="00B00281">
        <w:rPr>
          <w:rFonts w:cs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/>
          <w:color w:val="auto"/>
          <w:szCs w:val="28"/>
        </w:rPr>
        <w:t>build</w:t>
      </w:r>
      <w:r w:rsidRPr="00B00281">
        <w:rPr>
          <w:rFonts w:cs="Times New Roman"/>
          <w:color w:val="auto"/>
          <w:szCs w:val="28"/>
          <w:lang w:val="ru-RU"/>
        </w:rPr>
        <w:t xml:space="preserve"> и проверка результата»,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5BCD69B5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Соберите </w:t>
      </w:r>
      <w:r w:rsidRPr="00B00281">
        <w:rPr>
          <w:rFonts w:cs="Times New Roman"/>
          <w:color w:val="auto"/>
        </w:rPr>
        <w:t>production</w:t>
      </w:r>
      <w:r w:rsidRPr="00B00281">
        <w:rPr>
          <w:rFonts w:cs="Times New Roman"/>
          <w:color w:val="auto"/>
          <w:lang w:val="ru-RU"/>
        </w:rPr>
        <w:t xml:space="preserve"> версию командой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build</w:t>
      </w:r>
      <w:r w:rsidRPr="00B00281">
        <w:rPr>
          <w:rFonts w:cs="Times New Roman"/>
          <w:color w:val="auto"/>
          <w:lang w:val="ru-RU"/>
        </w:rPr>
        <w:t xml:space="preserve"> и проверьте ее командой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preview</w:t>
      </w:r>
      <w:r w:rsidRPr="00B00281">
        <w:rPr>
          <w:rFonts w:cs="Times New Roman"/>
          <w:color w:val="auto"/>
          <w:lang w:val="ru-RU"/>
        </w:rPr>
        <w:t>.</w:t>
      </w:r>
    </w:p>
    <w:p w14:paraId="725D3777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результата: Предъявите </w:t>
      </w:r>
      <w:r w:rsidRPr="00B00281">
        <w:rPr>
          <w:rFonts w:cs="Times New Roman"/>
          <w:color w:val="auto"/>
        </w:rPr>
        <w:t>dist</w:t>
      </w:r>
      <w:r w:rsidRPr="00B00281">
        <w:rPr>
          <w:rFonts w:cs="Times New Roman"/>
          <w:color w:val="auto"/>
          <w:lang w:val="ru-RU"/>
        </w:rPr>
        <w:t>, работающую страницу предварительного просмотра и отсутствие ошибок в консоли. Используйте общие критерии раздела 3 и приложите проект и краткий отчет.</w:t>
      </w:r>
    </w:p>
    <w:p w14:paraId="7D25D3F3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</w:t>
      </w:r>
      <w:r w:rsidRPr="00B00281">
        <w:rPr>
          <w:rFonts w:cs="Times New Roman"/>
        </w:rPr>
        <w:t>Production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build</w:t>
      </w:r>
      <w:r w:rsidRPr="00B00281">
        <w:rPr>
          <w:rFonts w:cs="Times New Roman"/>
          <w:lang w:val="ru-RU"/>
        </w:rPr>
        <w:t xml:space="preserve"> и проверка результата»: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2F411E12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702B57B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Исходный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-проект запускается через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 и содержит минимум два маршрута.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49D072F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Пошаговая реализация.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build</w:t>
      </w:r>
      <w:r w:rsidRPr="00B00281">
        <w:rPr>
          <w:rFonts w:cs="Times New Roman"/>
          <w:color w:val="auto"/>
          <w:lang w:val="ru-RU"/>
        </w:rPr>
        <w:t xml:space="preserve">, затем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preview</w:t>
      </w:r>
      <w:r w:rsidRPr="00B00281">
        <w:rPr>
          <w:rFonts w:cs="Times New Roman"/>
          <w:color w:val="auto"/>
          <w:lang w:val="ru-RU"/>
        </w:rPr>
        <w:t xml:space="preserve">; проверьте созданный каталог </w:t>
      </w:r>
      <w:r w:rsidRPr="00B00281">
        <w:rPr>
          <w:rFonts w:cs="Times New Roman"/>
          <w:color w:val="auto"/>
        </w:rPr>
        <w:t>dist</w:t>
      </w:r>
      <w:r w:rsidRPr="00B00281">
        <w:rPr>
          <w:rFonts w:cs="Times New Roman"/>
          <w:color w:val="auto"/>
          <w:lang w:val="ru-RU"/>
        </w:rPr>
        <w:t xml:space="preserve"> и пути к ресурсам.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CD6B71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Контрольные пробы. Проверьте основную страницу и прямую ссылку на вложенный маршрут в окружении предварительного просмотра.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343B770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после сборки белый экран, проверьте консоль браузера, </w:t>
      </w:r>
      <w:r w:rsidRPr="00B00281">
        <w:rPr>
          <w:rFonts w:cs="Times New Roman"/>
          <w:color w:val="auto"/>
        </w:rPr>
        <w:t>base</w:t>
      </w:r>
      <w:r w:rsidRPr="00B00281">
        <w:rPr>
          <w:rFonts w:cs="Times New Roman"/>
          <w:color w:val="auto"/>
          <w:lang w:val="ru-RU"/>
        </w:rPr>
        <w:t xml:space="preserve">-путь и отсутствие путей к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>-ресурсам.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68530B4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Запишите в </w:t>
      </w:r>
      <w:r w:rsidRPr="00B00281">
        <w:rPr>
          <w:rFonts w:cs="Times New Roman"/>
          <w:color w:val="auto"/>
        </w:rPr>
        <w:t>README</w:t>
      </w:r>
      <w:r w:rsidRPr="00B00281">
        <w:rPr>
          <w:rFonts w:cs="Times New Roman"/>
          <w:color w:val="auto"/>
          <w:lang w:val="ru-RU"/>
        </w:rPr>
        <w:t xml:space="preserve"> команду воспроизведения сборки и наблюдаемое отличие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 от </w:t>
      </w:r>
      <w:r w:rsidRPr="00B00281">
        <w:rPr>
          <w:rFonts w:cs="Times New Roman"/>
          <w:color w:val="auto"/>
        </w:rPr>
        <w:t>preview</w:t>
      </w:r>
      <w:r w:rsidRPr="00B00281">
        <w:rPr>
          <w:rFonts w:cs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54E5AA8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фрагмента кода для анализа:</w:t>
      </w:r>
    </w:p>
    <w:p w14:paraId="09CB7B79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7 — Ленивая загрузка компонента с помощью lazy</w:t>
      </w:r>
    </w:p>
    <w:p w14:paraId="5E4C8B8D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const ProductPage = lazy(() =&gt; import('./pages/ProductPage'));</w:t>
      </w:r>
    </w:p>
    <w:p w14:paraId="39927BB6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A0C6A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App() {</w:t>
      </w:r>
    </w:p>
    <w:p w14:paraId="09F14D0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return (</w:t>
      </w:r>
    </w:p>
    <w:p w14:paraId="0925026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&lt;Suspense fallback={&lt;p&gt;Загрузка страницы...&lt;/p&gt;}&gt;</w:t>
      </w:r>
    </w:p>
    <w:p w14:paraId="6BD8E7E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&lt;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ProductPage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/&gt;</w:t>
      </w:r>
    </w:p>
    <w:p w14:paraId="7B4475C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Suspense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</w:t>
      </w:r>
    </w:p>
    <w:p w14:paraId="0C66773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lastRenderedPageBreak/>
        <w:t xml:space="preserve">  );</w:t>
      </w:r>
    </w:p>
    <w:p w14:paraId="51F7FD1A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31B5A7E9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70" w:name="_Toc26967"/>
      <w:bookmarkStart w:id="771" w:name="_Toc240967447"/>
      <w:bookmarkStart w:id="772" w:name="_Toc241220774"/>
      <w:bookmarkStart w:id="773" w:name="_Toc241305096"/>
      <w:bookmarkStart w:id="774" w:name="_Toc24157762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2. Оптимизация интерфейса и ленивые загрузки</w:t>
      </w:r>
      <w:bookmarkEnd w:id="770"/>
      <w:bookmarkEnd w:id="771"/>
      <w:bookmarkEnd w:id="772"/>
      <w:bookmarkEnd w:id="773"/>
      <w:bookmarkEnd w:id="774"/>
    </w:p>
    <w:p w14:paraId="20F76AD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«оптимизация интерфейса и ленивые загрузки».</w:t>
      </w:r>
    </w:p>
    <w:p w14:paraId="4ECA81B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«Оптимизация интерфейса и ленивые загрузки»,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49DFFC03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Добавьте ленивую загрузку отдельной страницы через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lazy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Suspense</w:t>
      </w:r>
      <w:r w:rsidRPr="00B00281">
        <w:rPr>
          <w:rFonts w:cs="Times New Roman"/>
          <w:color w:val="auto"/>
          <w:lang w:val="ru-RU"/>
        </w:rPr>
        <w:t>.</w:t>
      </w:r>
    </w:p>
    <w:p w14:paraId="30D3DC7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Проверьте индикатор загрузки и сравните размер или загрузку модулей до и после изменения. Используйте общие критерии раздела 3 и приложите проект и краткий отчет.</w:t>
      </w:r>
    </w:p>
    <w:p w14:paraId="4ABD0E0E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«Оптимизация интерфейса и ленивые загрузки»: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51D1069A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5AF721C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Проект содержит страницу большого списка и отдельный тяжелый раздел справки.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5D7B55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Загрузите справку через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lazy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Suspense</w:t>
      </w:r>
      <w:r w:rsidRPr="00B00281">
        <w:rPr>
          <w:rFonts w:cs="Times New Roman"/>
          <w:color w:val="auto"/>
          <w:lang w:val="ru-RU"/>
        </w:rPr>
        <w:t xml:space="preserve">; покажите </w:t>
      </w:r>
      <w:r w:rsidRPr="00B00281">
        <w:rPr>
          <w:rFonts w:cs="Times New Roman"/>
          <w:color w:val="auto"/>
        </w:rPr>
        <w:t>fallback</w:t>
      </w:r>
      <w:r w:rsidRPr="00B00281">
        <w:rPr>
          <w:rFonts w:cs="Times New Roman"/>
          <w:color w:val="auto"/>
          <w:lang w:val="ru-RU"/>
        </w:rPr>
        <w:t xml:space="preserve"> во время получения отдельного модуля.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F54D9F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Сравните сетевые запросы и размеры стартовой загрузки до и после изменения; проверьте переход при медленном соединении.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539DEC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ленивый компонент не отображается, проверьте </w:t>
      </w:r>
      <w:r w:rsidRPr="00B00281">
        <w:rPr>
          <w:rFonts w:cs="Times New Roman"/>
          <w:color w:val="auto"/>
        </w:rPr>
        <w:t>default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export</w:t>
      </w:r>
      <w:r w:rsidRPr="00B00281">
        <w:rPr>
          <w:rFonts w:cs="Times New Roman"/>
          <w:color w:val="auto"/>
          <w:lang w:val="ru-RU"/>
        </w:rPr>
        <w:t xml:space="preserve"> модуля и наличие границы </w:t>
      </w:r>
      <w:r w:rsidRPr="00B00281">
        <w:rPr>
          <w:rFonts w:cs="Times New Roman"/>
          <w:color w:val="auto"/>
        </w:rPr>
        <w:t>Suspense</w:t>
      </w:r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18232A5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Дополнительный уровень. Добавьте осмысленный текст </w:t>
      </w:r>
      <w:r w:rsidRPr="00B00281">
        <w:rPr>
          <w:rFonts w:cs="Times New Roman"/>
          <w:color w:val="auto"/>
        </w:rPr>
        <w:t>fallback</w:t>
      </w:r>
      <w:r w:rsidRPr="00B00281">
        <w:rPr>
          <w:rFonts w:cs="Times New Roman"/>
          <w:color w:val="auto"/>
          <w:lang w:val="ru-RU"/>
        </w:rPr>
        <w:t xml:space="preserve"> и проверьте его доступность для экранного диктора.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181B329B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75" w:name="_Toc8843"/>
      <w:bookmarkStart w:id="776" w:name="_Toc240967448"/>
      <w:bookmarkStart w:id="777" w:name="_Toc241220775"/>
      <w:bookmarkStart w:id="778" w:name="_Toc241305097"/>
      <w:bookmarkStart w:id="779" w:name="_Toc24157762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3. Развертывание проекта на выбранной платформе</w:t>
      </w:r>
      <w:bookmarkEnd w:id="775"/>
      <w:bookmarkEnd w:id="776"/>
      <w:bookmarkEnd w:id="777"/>
      <w:bookmarkEnd w:id="778"/>
      <w:bookmarkEnd w:id="779"/>
    </w:p>
    <w:p w14:paraId="66711B3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«развертывание проекта на выбранной платформе».</w:t>
      </w:r>
    </w:p>
    <w:p w14:paraId="1C2E85B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«Развертывание проекта на выбранной платформе»,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3FCDA5A9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Разверните собранный проект на выбранной платформе с корректным базовым путем и правилами </w:t>
      </w:r>
      <w:r w:rsidRPr="00B00281">
        <w:rPr>
          <w:rFonts w:cs="Times New Roman"/>
          <w:color w:val="auto"/>
        </w:rPr>
        <w:t>SPA</w:t>
      </w:r>
      <w:r w:rsidRPr="00B00281">
        <w:rPr>
          <w:rFonts w:cs="Times New Roman"/>
          <w:color w:val="auto"/>
          <w:lang w:val="ru-RU"/>
        </w:rPr>
        <w:t>.</w:t>
      </w:r>
    </w:p>
    <w:p w14:paraId="4F5923DA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результата: Предъявите адрес публикации; проверьте загрузку стартовой и вложенной страницы по прямой ссылке. Используйте общие критерии раздела 3 и приложите проект и краткий отчет.</w:t>
      </w:r>
    </w:p>
    <w:p w14:paraId="29C14BC5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«Развертывание проекта на выбранной платформе»: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77849BC8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355931F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Исходные условия. Подготовьте </w:t>
      </w:r>
      <w:r w:rsidRPr="00B00281">
        <w:rPr>
          <w:rFonts w:cs="Times New Roman"/>
          <w:color w:val="auto"/>
        </w:rPr>
        <w:t>production</w:t>
      </w:r>
      <w:r w:rsidRPr="00B00281">
        <w:rPr>
          <w:rFonts w:cs="Times New Roman"/>
          <w:color w:val="auto"/>
          <w:lang w:val="ru-RU"/>
        </w:rPr>
        <w:t>-сборку с маршрутом /</w:t>
      </w:r>
      <w:r w:rsidRPr="00B00281">
        <w:rPr>
          <w:rFonts w:cs="Times New Roman"/>
          <w:color w:val="auto"/>
        </w:rPr>
        <w:t>about</w:t>
      </w:r>
      <w:r w:rsidRPr="00B00281">
        <w:rPr>
          <w:rFonts w:cs="Times New Roman"/>
          <w:color w:val="auto"/>
          <w:lang w:val="ru-RU"/>
        </w:rPr>
        <w:t xml:space="preserve"> и согласованным </w:t>
      </w:r>
      <w:r w:rsidRPr="00B00281">
        <w:rPr>
          <w:rFonts w:cs="Times New Roman"/>
          <w:color w:val="auto"/>
        </w:rPr>
        <w:t>base</w:t>
      </w:r>
      <w:r w:rsidRPr="00B00281">
        <w:rPr>
          <w:rFonts w:cs="Times New Roman"/>
          <w:color w:val="auto"/>
          <w:lang w:val="ru-RU"/>
        </w:rPr>
        <w:t>-путем.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39DF3A6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Опубликуйте </w:t>
      </w:r>
      <w:r w:rsidRPr="00B00281">
        <w:rPr>
          <w:rFonts w:cs="Times New Roman"/>
          <w:color w:val="auto"/>
        </w:rPr>
        <w:t>dist</w:t>
      </w:r>
      <w:r w:rsidRPr="00B00281">
        <w:rPr>
          <w:rFonts w:cs="Times New Roman"/>
          <w:color w:val="auto"/>
          <w:lang w:val="ru-RU"/>
        </w:rPr>
        <w:t xml:space="preserve"> на выбранной платформе, задайте перенаправление вложенных </w:t>
      </w:r>
      <w:r w:rsidRPr="00B00281">
        <w:rPr>
          <w:rFonts w:cs="Times New Roman"/>
          <w:color w:val="auto"/>
        </w:rPr>
        <w:t>URL</w:t>
      </w:r>
      <w:r w:rsidRPr="00B00281">
        <w:rPr>
          <w:rFonts w:cs="Times New Roman"/>
          <w:color w:val="auto"/>
          <w:lang w:val="ru-RU"/>
        </w:rPr>
        <w:t xml:space="preserve"> на </w:t>
      </w:r>
      <w:r w:rsidRPr="00B00281">
        <w:rPr>
          <w:rFonts w:cs="Times New Roman"/>
          <w:color w:val="auto"/>
        </w:rPr>
        <w:t>index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 xml:space="preserve"> при необходимости.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3D17C6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Контрольные пробы. Проверьте внешний адрес стартовой страницы, прямую ссылку /</w:t>
      </w:r>
      <w:r w:rsidRPr="00B00281">
        <w:rPr>
          <w:rFonts w:cs="Times New Roman"/>
          <w:color w:val="auto"/>
        </w:rPr>
        <w:t>about</w:t>
      </w:r>
      <w:r w:rsidRPr="00B00281">
        <w:rPr>
          <w:rFonts w:cs="Times New Roman"/>
          <w:color w:val="auto"/>
          <w:lang w:val="ru-RU"/>
        </w:rPr>
        <w:t xml:space="preserve">, загрузку </w:t>
      </w:r>
      <w:r w:rsidRPr="00B00281">
        <w:rPr>
          <w:rFonts w:cs="Times New Roman"/>
          <w:color w:val="auto"/>
        </w:rPr>
        <w:t>CSS</w:t>
      </w:r>
      <w:r w:rsidRPr="00B00281">
        <w:rPr>
          <w:rFonts w:cs="Times New Roman"/>
          <w:color w:val="auto"/>
          <w:lang w:val="ru-RU"/>
        </w:rPr>
        <w:t>/</w:t>
      </w:r>
      <w:r w:rsidRPr="00B00281">
        <w:rPr>
          <w:rFonts w:cs="Times New Roman"/>
          <w:color w:val="auto"/>
        </w:rPr>
        <w:t>JS</w:t>
      </w:r>
      <w:r w:rsidRPr="00B00281">
        <w:rPr>
          <w:rFonts w:cs="Times New Roman"/>
          <w:color w:val="auto"/>
          <w:lang w:val="ru-RU"/>
        </w:rPr>
        <w:t xml:space="preserve"> и отсутствие ошибки 404 для ресурсов.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569E7194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Разбор ошибки. Если ссылка работает только после перехода из главной страницы, проверьте настройки серверного </w:t>
      </w:r>
      <w:r w:rsidRPr="00B00281">
        <w:rPr>
          <w:rFonts w:cs="Times New Roman"/>
          <w:color w:val="auto"/>
        </w:rPr>
        <w:t>fallback</w:t>
      </w:r>
      <w:r w:rsidRPr="00B00281">
        <w:rPr>
          <w:rFonts w:cs="Times New Roman"/>
          <w:color w:val="auto"/>
          <w:lang w:val="ru-RU"/>
        </w:rPr>
        <w:t xml:space="preserve"> для </w:t>
      </w:r>
      <w:r w:rsidRPr="00B00281">
        <w:rPr>
          <w:rFonts w:cs="Times New Roman"/>
          <w:color w:val="auto"/>
        </w:rPr>
        <w:t>SPA</w:t>
      </w:r>
      <w:r w:rsidRPr="00B00281">
        <w:rPr>
          <w:rFonts w:cs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177825C4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Составьте краткий план отката к предыдущей рабочей версии при неудачной публикации.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774D925D" w14:textId="77777777" w:rsidR="004E0869" w:rsidRPr="00B00281" w:rsidRDefault="000856C1" w:rsidP="00361F52">
      <w:pPr>
        <w:pStyle w:val="31"/>
        <w:pageBreakBefore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80" w:name="_Toc30057"/>
      <w:bookmarkStart w:id="781" w:name="_Toc240967449"/>
      <w:bookmarkStart w:id="782" w:name="_Toc241220776"/>
      <w:bookmarkStart w:id="783" w:name="_Toc241305098"/>
      <w:bookmarkStart w:id="784" w:name="_Toc24157762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Лабораторная работа 4. Итоговая защита сквозного проекта</w:t>
      </w:r>
      <w:bookmarkEnd w:id="780"/>
      <w:bookmarkEnd w:id="781"/>
      <w:bookmarkEnd w:id="782"/>
      <w:bookmarkEnd w:id="783"/>
      <w:bookmarkEnd w:id="784"/>
    </w:p>
    <w:p w14:paraId="75F4E28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«итоговая защита сквозного проекта».</w:t>
      </w:r>
    </w:p>
    <w:p w14:paraId="4EA3793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«Итоговая защита сквозного проекта»,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706DE58E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Задание: Подготовьте сквозной проект: требования, компоненты, формы или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 xml:space="preserve">, проверку и </w:t>
      </w:r>
      <w:r w:rsidRPr="00B00281">
        <w:rPr>
          <w:rFonts w:cs="Times New Roman"/>
          <w:color w:val="auto"/>
        </w:rPr>
        <w:t>README</w:t>
      </w:r>
      <w:r w:rsidRPr="00B00281">
        <w:rPr>
          <w:rFonts w:cs="Times New Roman"/>
          <w:color w:val="auto"/>
          <w:lang w:val="ru-RU"/>
        </w:rPr>
        <w:t>.</w:t>
      </w:r>
    </w:p>
    <w:p w14:paraId="430C69BA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результата: Запустите проект по </w:t>
      </w:r>
      <w:r w:rsidRPr="00B00281">
        <w:rPr>
          <w:rFonts w:cs="Times New Roman"/>
          <w:color w:val="auto"/>
        </w:rPr>
        <w:t>README</w:t>
      </w:r>
      <w:r w:rsidRPr="00B00281">
        <w:rPr>
          <w:rFonts w:cs="Times New Roman"/>
          <w:color w:val="auto"/>
          <w:lang w:val="ru-RU"/>
        </w:rPr>
        <w:t>, покажите штатный и ошибочный сценарии и ответьте на вопросы о выбранной архитектуре. Используйте общие критерии раздела 3 и приложите проект и краткий отчет.</w:t>
      </w:r>
    </w:p>
    <w:p w14:paraId="4E40E933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Вопросы к защите работы «Итоговая защита сквозного проекта»: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2B3F2132" w14:textId="77777777" w:rsidR="000C68EF" w:rsidRPr="00B00281" w:rsidRDefault="000856C1">
      <w:pPr>
        <w:pStyle w:val="4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auto"/>
          <w:lang w:val="ru-RU"/>
        </w:rPr>
        <w:t>Развернутый протокол работы</w:t>
      </w:r>
    </w:p>
    <w:p w14:paraId="2FE9429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Исходные условия. Возьмите сквозной проект с описанием цели, маршрутов, данных и хотя бы одной формы.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22ABB8D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Пошаговая реализация. Подготовьте исходный код, </w:t>
      </w:r>
      <w:r w:rsidRPr="00B00281">
        <w:rPr>
          <w:rFonts w:cs="Times New Roman"/>
          <w:color w:val="auto"/>
        </w:rPr>
        <w:t>README</w:t>
      </w:r>
      <w:r w:rsidRPr="00B00281">
        <w:rPr>
          <w:rFonts w:cs="Times New Roman"/>
          <w:color w:val="auto"/>
          <w:lang w:val="ru-RU"/>
        </w:rPr>
        <w:t>, список реализованных требований, протокол тестирования и краткую демонстрацию.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30DF468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Контрольные пробы. Покажите стандартный и граничный сценарии, повторите запуск по </w:t>
      </w:r>
      <w:r w:rsidRPr="00B00281">
        <w:rPr>
          <w:rFonts w:cs="Times New Roman"/>
          <w:color w:val="auto"/>
        </w:rPr>
        <w:t>README</w:t>
      </w:r>
      <w:r w:rsidRPr="00B00281">
        <w:rPr>
          <w:rFonts w:cs="Times New Roman"/>
          <w:color w:val="auto"/>
          <w:lang w:val="ru-RU"/>
        </w:rPr>
        <w:t xml:space="preserve"> на чистом окружении и объясните архитектурные решения.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0A29AB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Разбор ошибки. Если проверяющий не может воспроизвести проект, проверьте отсутствие скрытых локальных настроек и недокументированных зависимостей.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91726B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Дополнительный уровень. Опишите один технический долг проекта и приоритет его устранения после защиты.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083617F3" w14:textId="77777777" w:rsidR="004E0869" w:rsidRPr="00B00281" w:rsidRDefault="000856C1" w:rsidP="00361F52">
      <w:pPr>
        <w:pStyle w:val="21"/>
        <w:pageBreakBefore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785" w:name="_Toc17615"/>
      <w:bookmarkStart w:id="786" w:name="_Toc12061"/>
      <w:bookmarkStart w:id="787" w:name="_Toc240967450"/>
      <w:bookmarkStart w:id="788" w:name="_Toc241220777"/>
      <w:bookmarkStart w:id="789" w:name="_Toc241305099"/>
      <w:bookmarkStart w:id="790" w:name="_Toc24157762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3.7.4. Самостоятельная работа по модулю</w:t>
      </w:r>
      <w:bookmarkEnd w:id="785"/>
      <w:bookmarkEnd w:id="786"/>
      <w:bookmarkEnd w:id="787"/>
      <w:bookmarkEnd w:id="788"/>
      <w:bookmarkEnd w:id="789"/>
      <w:bookmarkEnd w:id="790"/>
    </w:p>
    <w:p w14:paraId="1E418AE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Самостоятельное задание включает протокол сборки, список проверенных страниц, оценку полезности выбранной оптимизации и инструкцию запуска опубликованной версии для другого человека.</w:t>
      </w:r>
    </w:p>
    <w:p w14:paraId="5379F67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Перечень заданий самостоятельной работы:</w:t>
      </w:r>
    </w:p>
    <w:p w14:paraId="08F1F2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Подготовить чек-лист публикации</w:t>
      </w:r>
    </w:p>
    <w:p w14:paraId="4502307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Описать результаты </w:t>
      </w:r>
      <w:r w:rsidRPr="00B00281">
        <w:rPr>
          <w:rFonts w:eastAsia="Times New Roman" w:cs="Times New Roman"/>
          <w:color w:val="auto"/>
          <w:szCs w:val="28"/>
        </w:rPr>
        <w:t>Lighthouse</w:t>
      </w:r>
    </w:p>
    <w:p w14:paraId="0009229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Создать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 инструкцией запуска</w:t>
      </w:r>
    </w:p>
    <w:p w14:paraId="797FBB0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Подготовить презентацию защиты проекта</w:t>
      </w:r>
    </w:p>
    <w:p w14:paraId="3437487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47E4295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1712D13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47F0DF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7ECC7D9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05FADD8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0412400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4B2EB27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Мини-тест по модулю:</w:t>
      </w:r>
    </w:p>
    <w:p w14:paraId="5981775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Чем </w:t>
      </w:r>
      <w:r w:rsidRPr="00B00281">
        <w:rPr>
          <w:rFonts w:eastAsia="Times New Roman" w:cs="Times New Roman"/>
          <w:color w:val="auto"/>
          <w:szCs w:val="28"/>
        </w:rPr>
        <w:t>development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-режим отличается от </w:t>
      </w:r>
      <w:r w:rsidRPr="00B00281">
        <w:rPr>
          <w:rFonts w:eastAsia="Times New Roman" w:cs="Times New Roman"/>
          <w:color w:val="auto"/>
          <w:szCs w:val="28"/>
        </w:rPr>
        <w:t>production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56CC24F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Для чего выполняется команда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run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70B2E1D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Что такое </w:t>
      </w:r>
      <w:r w:rsidRPr="00B00281">
        <w:rPr>
          <w:rFonts w:eastAsia="Times New Roman" w:cs="Times New Roman"/>
          <w:color w:val="auto"/>
          <w:szCs w:val="28"/>
        </w:rPr>
        <w:t>bundle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почему его размер влияет на скорость приложения?</w:t>
      </w:r>
    </w:p>
    <w:p w14:paraId="198E9AD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4. В каких случаях применяют </w:t>
      </w:r>
      <w:r w:rsidRPr="00B00281">
        <w:rPr>
          <w:rFonts w:eastAsia="Times New Roman" w:cs="Times New Roman"/>
          <w:color w:val="auto"/>
          <w:szCs w:val="28"/>
        </w:rPr>
        <w:t>lazy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loading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0ED825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Как </w:t>
      </w:r>
      <w:r w:rsidRPr="00B00281">
        <w:rPr>
          <w:rFonts w:eastAsia="Times New Roman" w:cs="Times New Roman"/>
          <w:color w:val="auto"/>
          <w:szCs w:val="28"/>
        </w:rPr>
        <w:t>Suspense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связан с ленивой загрузкой компонентов?</w:t>
      </w:r>
    </w:p>
    <w:p w14:paraId="152238E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Какие показатели можно оценить с помощью </w:t>
      </w:r>
      <w:r w:rsidRPr="00B00281">
        <w:rPr>
          <w:rFonts w:eastAsia="Times New Roman" w:cs="Times New Roman"/>
          <w:color w:val="auto"/>
          <w:szCs w:val="28"/>
        </w:rPr>
        <w:t>Lighthouse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5CEC996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7. Какие действия помогают уменьшить время первоначальной загрузки?</w:t>
      </w:r>
    </w:p>
    <w:p w14:paraId="7BC5EED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Что необходимо проверить после сборки перед публикацией приложения?</w:t>
      </w:r>
    </w:p>
    <w:p w14:paraId="73679F1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9. Почему после деплоя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может возникнуть проблема с прямым переходом по вложенному маршруту?</w:t>
      </w:r>
    </w:p>
    <w:p w14:paraId="694E329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Какие сведения рекомендуется включить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итогового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-проекта?</w:t>
      </w:r>
    </w:p>
    <w:p w14:paraId="77F83FA5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791" w:name="_Toc29770"/>
      <w:bookmarkStart w:id="792" w:name="_Toc21581"/>
      <w:bookmarkStart w:id="793" w:name="_Toc240967451"/>
      <w:bookmarkStart w:id="794" w:name="_Toc241220778"/>
      <w:bookmarkStart w:id="795" w:name="_Toc241305100"/>
      <w:bookmarkStart w:id="796" w:name="_Toc241577629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4. МЕТОДИКА ОРГАНИЗАЦИИ ПРАКТИЧЕСКИХ И ЛАБОРАТОРНЫХ ЗАНЯТИЙ</w:t>
      </w:r>
      <w:bookmarkEnd w:id="791"/>
      <w:bookmarkEnd w:id="792"/>
      <w:bookmarkEnd w:id="793"/>
      <w:bookmarkEnd w:id="794"/>
      <w:bookmarkEnd w:id="795"/>
      <w:bookmarkEnd w:id="796"/>
    </w:p>
    <w:p w14:paraId="09AE86E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Практические и лабораторные занятия являются основной формой формирования профессиональных навыков. В отличие от лекции, где студент получает теоретическую основу, на практических и лабораторных занятиях он выполняет действия разработчика: создает проект, пишет код, проверяет результат, анализирует ошибки, оформляет отчет и защищает решение.</w:t>
      </w:r>
    </w:p>
    <w:p w14:paraId="0779ACA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Методика организации занятий должна обеспечивать постепенное усложнение. Сначала студент повторяет действие по образцу, затем изменяет готовый пример, затем решает похожую задачу самостоятельно и только после этого выполняет комплексную лабораторную работу.</w:t>
      </w:r>
    </w:p>
    <w:p w14:paraId="61E2262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Для групп с разным уровнем подготовки рекомендуется использовать разноуровневые задания. Базовый уровень обеспечивает минимальный результат, достаточный для зачета. Повышенный уровень развивает самостоятельность. Творческий уровень позволяет студенту проявить инициативу и предложить собственное улучшение интерфейса.</w:t>
      </w:r>
    </w:p>
    <w:p w14:paraId="3BDDFCE2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797" w:name="_Toc27590"/>
      <w:bookmarkStart w:id="798" w:name="_Toc24677"/>
      <w:bookmarkStart w:id="799" w:name="_Toc240967452"/>
      <w:bookmarkStart w:id="800" w:name="_Toc241220779"/>
      <w:bookmarkStart w:id="801" w:name="_Toc241305101"/>
      <w:bookmarkStart w:id="802" w:name="_Toc24157763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4.1. Типовая структура практического занятия</w:t>
      </w:r>
      <w:bookmarkEnd w:id="797"/>
      <w:bookmarkEnd w:id="798"/>
      <w:bookmarkEnd w:id="799"/>
      <w:bookmarkEnd w:id="800"/>
      <w:bookmarkEnd w:id="801"/>
      <w:bookmarkEnd w:id="802"/>
    </w:p>
    <w:p w14:paraId="4E3B40B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Организационный этап: проверка готовности рабочих мест, запуск редактора и проекта.</w:t>
      </w:r>
    </w:p>
    <w:p w14:paraId="522EABC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Актуализация знаний: короткий опрос по предыдущей теме или анализ ошибки.</w:t>
      </w:r>
    </w:p>
    <w:p w14:paraId="638108C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Постановка задачи: преподаватель показывает ожидаемый результат и критерии проверки.</w:t>
      </w:r>
    </w:p>
    <w:p w14:paraId="683B5E9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Пошаговое выполнение базовой части: студенты повторяют основные действия.</w:t>
      </w:r>
    </w:p>
    <w:p w14:paraId="48A8909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Самостоятельная доработка: студенты выполняют индивидуальное или парное задание.</w:t>
      </w:r>
    </w:p>
    <w:p w14:paraId="05BF9A2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6. Промежуточная проверка: демонстрация результата и анализ ошибок.</w:t>
      </w:r>
    </w:p>
    <w:p w14:paraId="228934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7. Рефлексия: фиксация вывода и домашней доработки.</w:t>
      </w:r>
    </w:p>
    <w:p w14:paraId="04A2137C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03" w:name="_Toc26259"/>
      <w:bookmarkStart w:id="804" w:name="_Toc5813"/>
      <w:bookmarkStart w:id="805" w:name="_Toc240967453"/>
      <w:bookmarkStart w:id="806" w:name="_Toc241220780"/>
      <w:bookmarkStart w:id="807" w:name="_Toc241305102"/>
      <w:bookmarkStart w:id="808" w:name="_Toc24157763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4.2. Типовая структура лабораторной работы</w:t>
      </w:r>
      <w:bookmarkEnd w:id="803"/>
      <w:bookmarkEnd w:id="804"/>
      <w:bookmarkEnd w:id="805"/>
      <w:bookmarkEnd w:id="806"/>
      <w:bookmarkEnd w:id="807"/>
      <w:bookmarkEnd w:id="808"/>
    </w:p>
    <w:p w14:paraId="58D23DA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Тема работы и цель.</w:t>
      </w:r>
    </w:p>
    <w:p w14:paraId="149540E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Краткие теоретические сведения.</w:t>
      </w:r>
    </w:p>
    <w:p w14:paraId="3CE7F86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Оборудование и программное обеспечение.</w:t>
      </w:r>
    </w:p>
    <w:p w14:paraId="2A320F8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Постановка задачи.</w:t>
      </w:r>
    </w:p>
    <w:p w14:paraId="5D8B05D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Порядок выполнения.</w:t>
      </w:r>
    </w:p>
    <w:p w14:paraId="396BC16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6. Требования к результату.</w:t>
      </w:r>
    </w:p>
    <w:p w14:paraId="75E6698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7. Контрольные вопросы.</w:t>
      </w:r>
    </w:p>
    <w:p w14:paraId="236B17D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Критерии оценивания.</w:t>
      </w:r>
    </w:p>
    <w:p w14:paraId="5E7F5F9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Форма отчета.</w:t>
      </w:r>
    </w:p>
    <w:p w14:paraId="5781EED4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09" w:name="_Toc15446"/>
      <w:bookmarkStart w:id="810" w:name="_Toc14383"/>
      <w:bookmarkStart w:id="811" w:name="_Toc240967454"/>
      <w:bookmarkStart w:id="812" w:name="_Toc241220781"/>
      <w:bookmarkStart w:id="813" w:name="_Toc241305103"/>
      <w:bookmarkStart w:id="814" w:name="_Toc24157763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4.3. Чек-лист проверки проекта перед сдачей</w:t>
      </w:r>
      <w:bookmarkEnd w:id="809"/>
      <w:bookmarkEnd w:id="810"/>
      <w:bookmarkEnd w:id="811"/>
      <w:bookmarkEnd w:id="812"/>
      <w:bookmarkEnd w:id="813"/>
      <w:bookmarkEnd w:id="814"/>
    </w:p>
    <w:p w14:paraId="2EB41AD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проект запускается без критических ошибок;</w:t>
      </w:r>
    </w:p>
    <w:p w14:paraId="4E76DCE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в консоли браузера отсутствуют необъясненные ошибки;</w:t>
      </w:r>
    </w:p>
    <w:p w14:paraId="4104B31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структура компонентов соответствует заданию;</w:t>
      </w:r>
    </w:p>
    <w:p w14:paraId="6C56CC1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код не содержит неиспользуемых импортов и переменных;</w:t>
      </w:r>
    </w:p>
    <w:p w14:paraId="58E0C00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списки имеют корректные ключи </w:t>
      </w:r>
      <w:r w:rsidRPr="00B00281">
        <w:rPr>
          <w:rFonts w:eastAsia="Times New Roman" w:cs="Times New Roman"/>
          <w:color w:val="auto"/>
          <w:szCs w:val="28"/>
        </w:rPr>
        <w:t>key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4133005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6. состояние обновляется без прямой мутации;</w:t>
      </w:r>
    </w:p>
    <w:p w14:paraId="5CA0EDD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7. пользовательские действия приводят к ожидаемому результату;</w:t>
      </w:r>
    </w:p>
    <w:p w14:paraId="24D1EC1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пустые и ошибочные состояния обработаны;</w:t>
      </w:r>
    </w:p>
    <w:p w14:paraId="245BCA3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отчет содержит скриншоты и фрагменты кода;</w:t>
      </w:r>
    </w:p>
    <w:p w14:paraId="7068490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10. студент может устно объяснить решение.</w:t>
      </w:r>
    </w:p>
    <w:p w14:paraId="6BC5CD0E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815" w:name="_Toc10651"/>
      <w:bookmarkStart w:id="816" w:name="_Toc2838"/>
      <w:bookmarkStart w:id="817" w:name="_Toc240967455"/>
      <w:bookmarkStart w:id="818" w:name="_Toc241220782"/>
      <w:bookmarkStart w:id="819" w:name="_Toc241305104"/>
      <w:bookmarkStart w:id="820" w:name="_Toc241577633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5. САМОСТОЯТЕЛЬНАЯ РАБОТА ОБУЧАЮЩИХСЯ</w:t>
      </w:r>
      <w:bookmarkEnd w:id="815"/>
      <w:bookmarkEnd w:id="816"/>
      <w:bookmarkEnd w:id="817"/>
      <w:bookmarkEnd w:id="818"/>
      <w:bookmarkEnd w:id="819"/>
      <w:bookmarkEnd w:id="820"/>
    </w:p>
    <w:p w14:paraId="1E5891B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Самостоятельная работа является обязательной частью освоения курса. Она позволяет студенту выйти за пределы аудиторного примера, закрепить навык поиска информации и научиться переносить изученные приемы на новые задачи.</w:t>
      </w:r>
    </w:p>
    <w:p w14:paraId="46D9F3A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 рамках самостоятельной работы студент ведет индивидуальную папку проекта, словарь терминов, журнал ошибок и отчетные материалы. Журнал ошибок рекомендуется оформлять в виде таблицы: дата, тема, текст ошибки, причина, способ исправления, вывод.</w:t>
      </w:r>
    </w:p>
    <w:p w14:paraId="32659BB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Особое внимание уделяется чтению официальной документации. Студент должен научиться находить нужный раздел, понимать пример, проверять его на актуальность и адаптировать к собственной задаче.</w:t>
      </w:r>
    </w:p>
    <w:p w14:paraId="7F13CF4F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b/>
          <w:color w:val="auto"/>
          <w:szCs w:val="28"/>
        </w:rPr>
        <w:t>Таблица 9 — Формы самостоятельной работы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3185"/>
        <w:gridCol w:w="3181"/>
      </w:tblGrid>
      <w:tr w:rsidR="004E0869" w:rsidRPr="00B00281" w14:paraId="4DF05C65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05185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Форма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C847BA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187B32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55109C86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915734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Работа с документацией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6F3140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чтение разделов по теме модуля, выписка правил и примеров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54FA3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конспект и словарь терминов</w:t>
            </w:r>
          </w:p>
        </w:tc>
      </w:tr>
      <w:tr w:rsidR="004E0869" w:rsidRPr="00B00281" w14:paraId="0D21E7F1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9519A8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Тренировочные упражнения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AA1B1F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решение малых задач на синтаксис и компоненты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836107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файлы упражнений</w:t>
            </w:r>
          </w:p>
        </w:tc>
      </w:tr>
      <w:tr w:rsidR="004E0869" w:rsidRPr="00B00281" w14:paraId="1C9D6B35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8CBCC0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Мини-проект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604E8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создание небольшого приложения по теме модуля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2B1DDF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рабочий проект</w:t>
            </w:r>
          </w:p>
        </w:tc>
      </w:tr>
      <w:tr w:rsidR="004E0869" w:rsidRPr="00B00281" w14:paraId="39E827E5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E268A3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Журнал ошибок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92835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фиксация ошибок и способов исправления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AC6063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таблица ошибок</w:t>
            </w:r>
          </w:p>
        </w:tc>
      </w:tr>
      <w:tr w:rsidR="004E0869" w:rsidRPr="00B00281" w14:paraId="4893750E" w14:textId="77777777">
        <w:trPr>
          <w:jc w:val="center"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A4F487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Подготовка отчета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9BF9F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оформление хода выполнения и выводов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0D222F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документ отчета</w:t>
            </w:r>
          </w:p>
        </w:tc>
      </w:tr>
    </w:tbl>
    <w:p w14:paraId="5BFE7D84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4D220C37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21" w:name="_Toc23993"/>
      <w:bookmarkStart w:id="822" w:name="_Toc21486"/>
      <w:bookmarkStart w:id="823" w:name="_Toc240967456"/>
      <w:bookmarkStart w:id="824" w:name="_Toc241220783"/>
      <w:bookmarkStart w:id="825" w:name="_Toc241305105"/>
      <w:bookmarkStart w:id="826" w:name="_Toc24157763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5.1. Пример индивидуального задания для самостоятельной работы</w:t>
      </w:r>
      <w:bookmarkEnd w:id="821"/>
      <w:bookmarkEnd w:id="822"/>
      <w:bookmarkEnd w:id="823"/>
      <w:bookmarkEnd w:id="824"/>
      <w:bookmarkEnd w:id="825"/>
      <w:bookmarkEnd w:id="826"/>
    </w:p>
    <w:p w14:paraId="2E3B7CF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Создать учебное приложение «Панель студента», в котором есть список дисциплин, фильтрация по названию, карточка выбранной дисциплины, форма добавления заметки и сохранение части данных в локальном состоянии. Приложение должно быть разделено на компоненты и содержать понятные сообщения для пустых состояний.</w:t>
      </w:r>
    </w:p>
    <w:p w14:paraId="3B35C12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Задание выполняется постепенно. После первого модуля студент создает статическую страницу. После второго модуля выделяет компоненты </w:t>
      </w: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и добавляет состояние. После третьего модуля подключает имитацию загрузки данных. После четвертого модуля добавляет форму заметки. После пятого модуля добавляет маршруты. После шестого модуля переносит часть данных в общий контекст. После седьмого модуля собирает и публикует проект.</w:t>
      </w:r>
    </w:p>
    <w:p w14:paraId="1840FD6C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827" w:name="_Toc19047"/>
      <w:bookmarkStart w:id="828" w:name="_Toc10890"/>
      <w:bookmarkStart w:id="829" w:name="_Toc240967457"/>
      <w:bookmarkStart w:id="830" w:name="_Toc241220784"/>
      <w:bookmarkStart w:id="831" w:name="_Toc241305106"/>
      <w:bookmarkStart w:id="832" w:name="_Toc241577635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6. КОНТРОЛЬ, ОЦЕНИВАНИЕ И ПРОМЕЖУТОЧНАЯ АТТЕСТАЦИЯ</w:t>
      </w:r>
      <w:bookmarkEnd w:id="827"/>
      <w:bookmarkEnd w:id="828"/>
      <w:bookmarkEnd w:id="829"/>
      <w:bookmarkEnd w:id="830"/>
      <w:bookmarkEnd w:id="831"/>
      <w:bookmarkEnd w:id="832"/>
    </w:p>
    <w:p w14:paraId="1046C77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Оценивание результатов освоения курса строится на сочетании текущего контроля, проверки лабораторных работ, оценки самостоятельной работы и защиты итогового проекта. Такой подход позволяет учитывать не только конечный результат, но и динамику формирования навыков.</w:t>
      </w:r>
    </w:p>
    <w:p w14:paraId="065DFE2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Текущий контроль проводится в форме устного опроса, мини-тестов, проверки практических заданий, анализа кода и демонстрации промежуточных результатов. Лабораторные работы оцениваются по заранее объявленным критериям.</w:t>
      </w:r>
    </w:p>
    <w:p w14:paraId="5EEC490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Промежуточная аттестация может проводиться в форме защиты сквозного проекта. Проект должен демонстрировать ключевые темы курса: компоненты, состояние, эффекты, формы, маршрутизацию, управление состоянием и подготовку к публикации.</w:t>
      </w:r>
    </w:p>
    <w:p w14:paraId="29B98A99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10 — Компоненты итоговой оценки</w:t>
      </w:r>
    </w:p>
    <w:p w14:paraId="4E06E440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Расчет рекомендованного курсового показателя: 0,15 × П + 0,30 × Л + 0,15 × С + 0,20 × И + 0,20 × З, где П, Л, С и </w:t>
      </w:r>
      <w:proofErr w:type="spellStart"/>
      <w:r w:rsidRPr="00B00281">
        <w:rPr>
          <w:rFonts w:cs="Times New Roman"/>
          <w:color w:val="auto"/>
          <w:lang w:val="ru-RU"/>
        </w:rPr>
        <w:t>И</w:t>
      </w:r>
      <w:proofErr w:type="spellEnd"/>
      <w:r w:rsidRPr="00B00281">
        <w:rPr>
          <w:rFonts w:cs="Times New Roman"/>
          <w:color w:val="auto"/>
          <w:lang w:val="ru-RU"/>
        </w:rPr>
        <w:t xml:space="preserve"> — результаты соответствующих видов работы, приведенные к шкале 0–100; З — баллы итогового среза (0–100). По таблице выше доли в сумме составляют 100%. При отсутствии назначенного итогового проекта его доля перераспределяется в утвержденных критериях до начала курса. Итоговый срез учитывается один раз; если рабочая программа предусматривает самостоятельную официальную аттестацию, ее оценка выставляется по локальным правилам отдельно от рекомендованного курсового показателя.</w:t>
      </w:r>
    </w:p>
    <w:p w14:paraId="796F4ED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Для практических и лабораторных работ учитывается среднее арифметическое оцененных работ за период. Пропуск и возможность пересдачи определяются локальным положением об оценивании. Результаты подсчета округляются до целого балла обычным арифметическим правилом; отметка по курсовому показателю: 85–100 — «5», 70–84 — «4», 50–69 — «3», 0–49 — «2».</w:t>
      </w:r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91"/>
        <w:gridCol w:w="5556"/>
      </w:tblGrid>
      <w:tr w:rsidR="004E0869" w:rsidRPr="00B00281" w14:paraId="3D055572" w14:textId="77777777">
        <w:trPr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E300437" w14:textId="77777777" w:rsidR="004E0869" w:rsidRPr="00B00281" w:rsidRDefault="000856C1" w:rsidP="00361F52">
            <w:pPr>
              <w:spacing w:line="276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4"/>
                <w:szCs w:val="28"/>
              </w:rPr>
              <w:lastRenderedPageBreak/>
              <w:t>Компонент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31E8CB8" w14:textId="77777777" w:rsidR="004E0869" w:rsidRPr="00B00281" w:rsidRDefault="000856C1" w:rsidP="00361F52">
            <w:pPr>
              <w:spacing w:line="276" w:lineRule="auto"/>
              <w:ind w:firstLine="0"/>
              <w:jc w:val="center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4"/>
                <w:szCs w:val="28"/>
              </w:rPr>
              <w:t>Доля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094768" w14:textId="77777777" w:rsidR="004E0869" w:rsidRPr="00B00281" w:rsidRDefault="000856C1" w:rsidP="00361F52">
            <w:pPr>
              <w:spacing w:line="276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4"/>
                <w:szCs w:val="28"/>
              </w:rPr>
              <w:t>Что проверяется</w:t>
            </w:r>
          </w:p>
        </w:tc>
      </w:tr>
      <w:tr w:rsidR="004E0869" w:rsidRPr="00B00281" w14:paraId="5C7C519B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0ABC923" w14:textId="77777777" w:rsidR="000C68EF" w:rsidRPr="00B00281" w:rsidRDefault="000856C1">
            <w:pPr>
              <w:spacing w:line="276" w:lineRule="auto"/>
              <w:jc w:val="left"/>
              <w:rPr>
                <w:rFonts w:cs="Times New Roman"/>
                <w:color w:val="auto"/>
              </w:rPr>
            </w:pPr>
            <w:r w:rsidRPr="00B00281">
              <w:rPr>
                <w:rFonts w:cs="Times New Roman"/>
                <w:color w:val="auto"/>
                <w:sz w:val="24"/>
              </w:rPr>
              <w:t>Практические занятия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9500B93" w14:textId="77777777" w:rsidR="000C68EF" w:rsidRPr="00B00281" w:rsidRDefault="000856C1">
            <w:pPr>
              <w:spacing w:line="276" w:lineRule="auto"/>
              <w:jc w:val="center"/>
              <w:rPr>
                <w:rFonts w:cs="Times New Roman"/>
                <w:color w:val="auto"/>
              </w:rPr>
            </w:pPr>
            <w:r w:rsidRPr="00B00281">
              <w:rPr>
                <w:rFonts w:cs="Times New Roman"/>
                <w:color w:val="auto"/>
                <w:sz w:val="24"/>
              </w:rPr>
              <w:t>15%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D8C14B" w14:textId="77777777" w:rsidR="000C68EF" w:rsidRPr="00B00281" w:rsidRDefault="000856C1">
            <w:pPr>
              <w:spacing w:line="276" w:lineRule="auto"/>
              <w:jc w:val="left"/>
              <w:rPr>
                <w:rFonts w:cs="Times New Roman"/>
                <w:color w:val="auto"/>
                <w:lang w:val="ru-RU"/>
              </w:rPr>
            </w:pPr>
            <w:r w:rsidRPr="00B00281">
              <w:rPr>
                <w:rFonts w:cs="Times New Roman"/>
                <w:color w:val="auto"/>
                <w:sz w:val="24"/>
                <w:lang w:val="ru-RU"/>
              </w:rPr>
              <w:t>средний процент баллов за выполненные занятия</w:t>
            </w:r>
          </w:p>
        </w:tc>
      </w:tr>
      <w:tr w:rsidR="004E0869" w:rsidRPr="00B00281" w14:paraId="6F47763E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8538EC9" w14:textId="77777777" w:rsidR="000C68EF" w:rsidRPr="00B00281" w:rsidRDefault="000856C1">
            <w:pPr>
              <w:spacing w:line="276" w:lineRule="auto"/>
              <w:jc w:val="left"/>
              <w:rPr>
                <w:rFonts w:cs="Times New Roman"/>
                <w:color w:val="auto"/>
              </w:rPr>
            </w:pPr>
            <w:r w:rsidRPr="00B00281">
              <w:rPr>
                <w:rFonts w:cs="Times New Roman"/>
                <w:color w:val="auto"/>
                <w:sz w:val="24"/>
              </w:rPr>
              <w:t>Лабораторные работы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89988F1" w14:textId="77777777" w:rsidR="000C68EF" w:rsidRPr="00B00281" w:rsidRDefault="000856C1">
            <w:pPr>
              <w:spacing w:line="276" w:lineRule="auto"/>
              <w:jc w:val="center"/>
              <w:rPr>
                <w:rFonts w:cs="Times New Roman"/>
                <w:color w:val="auto"/>
              </w:rPr>
            </w:pPr>
            <w:r w:rsidRPr="00B00281">
              <w:rPr>
                <w:rFonts w:cs="Times New Roman"/>
                <w:color w:val="auto"/>
                <w:sz w:val="24"/>
              </w:rPr>
              <w:t>30%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52749D0" w14:textId="77777777" w:rsidR="000C68EF" w:rsidRPr="00B00281" w:rsidRDefault="000856C1">
            <w:pPr>
              <w:spacing w:line="276" w:lineRule="auto"/>
              <w:jc w:val="left"/>
              <w:rPr>
                <w:rFonts w:cs="Times New Roman"/>
                <w:color w:val="auto"/>
                <w:lang w:val="ru-RU"/>
              </w:rPr>
            </w:pPr>
            <w:r w:rsidRPr="00B00281">
              <w:rPr>
                <w:rFonts w:cs="Times New Roman"/>
                <w:color w:val="auto"/>
                <w:sz w:val="24"/>
                <w:lang w:val="ru-RU"/>
              </w:rPr>
              <w:t>средний процент за работоспособность, отчет и защиту</w:t>
            </w:r>
          </w:p>
        </w:tc>
      </w:tr>
      <w:tr w:rsidR="004E0869" w:rsidRPr="00B00281" w14:paraId="620FD96B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39025E1" w14:textId="77777777" w:rsidR="000C68EF" w:rsidRPr="00B00281" w:rsidRDefault="000856C1">
            <w:pPr>
              <w:spacing w:line="276" w:lineRule="auto"/>
              <w:jc w:val="left"/>
              <w:rPr>
                <w:rFonts w:cs="Times New Roman"/>
                <w:color w:val="auto"/>
              </w:rPr>
            </w:pPr>
            <w:r w:rsidRPr="00B00281">
              <w:rPr>
                <w:rFonts w:cs="Times New Roman"/>
                <w:color w:val="auto"/>
                <w:sz w:val="24"/>
              </w:rPr>
              <w:t>Самостоятельная работа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C09FE3B" w14:textId="77777777" w:rsidR="000C68EF" w:rsidRPr="00B00281" w:rsidRDefault="000856C1">
            <w:pPr>
              <w:spacing w:line="276" w:lineRule="auto"/>
              <w:jc w:val="center"/>
              <w:rPr>
                <w:rFonts w:cs="Times New Roman"/>
                <w:color w:val="auto"/>
              </w:rPr>
            </w:pPr>
            <w:r w:rsidRPr="00B00281">
              <w:rPr>
                <w:rFonts w:cs="Times New Roman"/>
                <w:color w:val="auto"/>
                <w:sz w:val="24"/>
              </w:rPr>
              <w:t>15%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6B00F0" w14:textId="77777777" w:rsidR="000C68EF" w:rsidRPr="00B00281" w:rsidRDefault="000856C1">
            <w:pPr>
              <w:spacing w:line="276" w:lineRule="auto"/>
              <w:jc w:val="left"/>
              <w:rPr>
                <w:rFonts w:cs="Times New Roman"/>
                <w:color w:val="auto"/>
                <w:lang w:val="ru-RU"/>
              </w:rPr>
            </w:pPr>
            <w:r w:rsidRPr="00B00281">
              <w:rPr>
                <w:rFonts w:cs="Times New Roman"/>
                <w:color w:val="auto"/>
                <w:sz w:val="24"/>
                <w:lang w:val="ru-RU"/>
              </w:rPr>
              <w:t>средний процент за предусмотренные задания</w:t>
            </w:r>
          </w:p>
        </w:tc>
      </w:tr>
      <w:tr w:rsidR="004E0869" w:rsidRPr="00B00281" w14:paraId="3F15FFBE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514BCBC" w14:textId="77777777" w:rsidR="000C68EF" w:rsidRPr="00B00281" w:rsidRDefault="000856C1">
            <w:pPr>
              <w:spacing w:line="276" w:lineRule="auto"/>
              <w:jc w:val="left"/>
              <w:rPr>
                <w:rFonts w:cs="Times New Roman"/>
                <w:color w:val="auto"/>
              </w:rPr>
            </w:pPr>
            <w:r w:rsidRPr="00B00281">
              <w:rPr>
                <w:rFonts w:cs="Times New Roman"/>
                <w:color w:val="auto"/>
                <w:sz w:val="24"/>
              </w:rPr>
              <w:t>Итоговый проект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7992A20" w14:textId="77777777" w:rsidR="000C68EF" w:rsidRPr="00B00281" w:rsidRDefault="000856C1">
            <w:pPr>
              <w:spacing w:line="276" w:lineRule="auto"/>
              <w:jc w:val="center"/>
              <w:rPr>
                <w:rFonts w:cs="Times New Roman"/>
                <w:color w:val="auto"/>
              </w:rPr>
            </w:pPr>
            <w:r w:rsidRPr="00B00281">
              <w:rPr>
                <w:rFonts w:cs="Times New Roman"/>
                <w:color w:val="auto"/>
                <w:sz w:val="24"/>
              </w:rPr>
              <w:t>20%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9F1DF73" w14:textId="77777777" w:rsidR="000C68EF" w:rsidRPr="00B00281" w:rsidRDefault="000856C1">
            <w:pPr>
              <w:spacing w:line="276" w:lineRule="auto"/>
              <w:jc w:val="left"/>
              <w:rPr>
                <w:rFonts w:cs="Times New Roman"/>
                <w:color w:val="auto"/>
                <w:lang w:val="ru-RU"/>
              </w:rPr>
            </w:pPr>
            <w:r w:rsidRPr="00B00281">
              <w:rPr>
                <w:rFonts w:cs="Times New Roman"/>
                <w:color w:val="auto"/>
                <w:sz w:val="24"/>
                <w:lang w:val="ru-RU"/>
              </w:rPr>
              <w:t>баллы за проект, приведенные к шкале 0–100</w:t>
            </w:r>
          </w:p>
        </w:tc>
      </w:tr>
      <w:tr w:rsidR="000C68EF" w:rsidRPr="00B00281" w14:paraId="1F6EAB30" w14:textId="77777777">
        <w:trPr>
          <w:jc w:val="center"/>
        </w:trPr>
        <w:tc>
          <w:tcPr>
            <w:tcW w:w="2381" w:type="dxa"/>
          </w:tcPr>
          <w:p w14:paraId="4A00E202" w14:textId="77777777" w:rsidR="000C68EF" w:rsidRPr="00B00281" w:rsidRDefault="000856C1">
            <w:pPr>
              <w:spacing w:line="276" w:lineRule="auto"/>
              <w:jc w:val="left"/>
              <w:rPr>
                <w:rFonts w:cs="Times New Roman"/>
                <w:color w:val="auto"/>
              </w:rPr>
            </w:pPr>
            <w:r w:rsidRPr="00B00281">
              <w:rPr>
                <w:rFonts w:cs="Times New Roman"/>
                <w:color w:val="auto"/>
                <w:sz w:val="24"/>
              </w:rPr>
              <w:t xml:space="preserve">Итоговый </w:t>
            </w:r>
            <w:proofErr w:type="spellStart"/>
            <w:r w:rsidRPr="00B00281">
              <w:rPr>
                <w:rFonts w:cs="Times New Roman"/>
                <w:color w:val="auto"/>
                <w:sz w:val="24"/>
              </w:rPr>
              <w:t>срез</w:t>
            </w:r>
            <w:proofErr w:type="spellEnd"/>
            <w:r w:rsidRPr="00B00281">
              <w:rPr>
                <w:rFonts w:cs="Times New Roman"/>
                <w:color w:val="auto"/>
                <w:sz w:val="24"/>
              </w:rPr>
              <w:t xml:space="preserve"> </w:t>
            </w:r>
            <w:proofErr w:type="spellStart"/>
            <w:r w:rsidRPr="00B00281">
              <w:rPr>
                <w:rFonts w:cs="Times New Roman"/>
                <w:color w:val="auto"/>
                <w:sz w:val="24"/>
              </w:rPr>
              <w:t>знаний</w:t>
            </w:r>
            <w:proofErr w:type="spellEnd"/>
          </w:p>
        </w:tc>
        <w:tc>
          <w:tcPr>
            <w:tcW w:w="1191" w:type="dxa"/>
          </w:tcPr>
          <w:p w14:paraId="1EEB333B" w14:textId="77777777" w:rsidR="000C68EF" w:rsidRPr="00B00281" w:rsidRDefault="000856C1">
            <w:pPr>
              <w:spacing w:line="276" w:lineRule="auto"/>
              <w:jc w:val="center"/>
              <w:rPr>
                <w:rFonts w:cs="Times New Roman"/>
                <w:color w:val="auto"/>
              </w:rPr>
            </w:pPr>
            <w:r w:rsidRPr="00B00281">
              <w:rPr>
                <w:rFonts w:cs="Times New Roman"/>
                <w:color w:val="auto"/>
                <w:sz w:val="24"/>
              </w:rPr>
              <w:t>20%</w:t>
            </w:r>
          </w:p>
        </w:tc>
        <w:tc>
          <w:tcPr>
            <w:tcW w:w="5556" w:type="dxa"/>
          </w:tcPr>
          <w:p w14:paraId="4019235E" w14:textId="77777777" w:rsidR="000C68EF" w:rsidRPr="00B00281" w:rsidRDefault="000856C1">
            <w:pPr>
              <w:spacing w:line="276" w:lineRule="auto"/>
              <w:jc w:val="left"/>
              <w:rPr>
                <w:rFonts w:cs="Times New Roman"/>
                <w:color w:val="auto"/>
                <w:lang w:val="ru-RU"/>
              </w:rPr>
            </w:pPr>
            <w:r w:rsidRPr="00B00281">
              <w:rPr>
                <w:rFonts w:cs="Times New Roman"/>
                <w:color w:val="auto"/>
                <w:sz w:val="24"/>
                <w:lang w:val="ru-RU"/>
              </w:rPr>
              <w:t>сумма баллов за тест, анализ кода, практику, отчет и защиту (0–100)</w:t>
            </w:r>
          </w:p>
        </w:tc>
      </w:tr>
    </w:tbl>
    <w:p w14:paraId="73AA0256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5C289C65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33" w:name="_Toc17080"/>
      <w:bookmarkStart w:id="834" w:name="_Toc25084"/>
      <w:bookmarkStart w:id="835" w:name="_Toc240967458"/>
      <w:bookmarkStart w:id="836" w:name="_Toc241220785"/>
      <w:bookmarkStart w:id="837" w:name="_Toc241305107"/>
      <w:bookmarkStart w:id="838" w:name="_Toc24157763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6.1. Критерии оценки лабораторной работы</w:t>
      </w:r>
      <w:bookmarkEnd w:id="833"/>
      <w:bookmarkEnd w:id="834"/>
      <w:bookmarkEnd w:id="835"/>
      <w:bookmarkEnd w:id="836"/>
      <w:bookmarkEnd w:id="837"/>
      <w:bookmarkEnd w:id="838"/>
    </w:p>
    <w:p w14:paraId="1D04B1F9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39" w:name="_Toc21098"/>
      <w:bookmarkStart w:id="840" w:name="_Toc240967459"/>
      <w:bookmarkStart w:id="841" w:name="_Toc241220786"/>
      <w:bookmarkStart w:id="842" w:name="_Toc241305108"/>
      <w:bookmarkStart w:id="843" w:name="_Toc24157763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Оценка «отлично»</w:t>
      </w:r>
      <w:bookmarkEnd w:id="839"/>
      <w:bookmarkEnd w:id="840"/>
      <w:bookmarkEnd w:id="841"/>
      <w:bookmarkEnd w:id="842"/>
      <w:bookmarkEnd w:id="843"/>
    </w:p>
    <w:p w14:paraId="582C6AC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работа выполнена полностью, приложение запускается, код структурирован, студент уверенно объясняет решение и может внести небольшое изменение во время защиты.</w:t>
      </w:r>
    </w:p>
    <w:p w14:paraId="3B0965E1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44" w:name="_Toc24148"/>
      <w:bookmarkStart w:id="845" w:name="_Toc240967460"/>
      <w:bookmarkStart w:id="846" w:name="_Toc241220787"/>
      <w:bookmarkStart w:id="847" w:name="_Toc241305109"/>
      <w:bookmarkStart w:id="848" w:name="_Toc24157763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Оценка «хорошо»</w:t>
      </w:r>
      <w:bookmarkEnd w:id="844"/>
      <w:bookmarkEnd w:id="845"/>
      <w:bookmarkEnd w:id="846"/>
      <w:bookmarkEnd w:id="847"/>
      <w:bookmarkEnd w:id="848"/>
    </w:p>
    <w:p w14:paraId="72963FC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работа выполнена в основном правильно, имеются незначительные недочеты в оформлении или структуре, студент объясняет основную логику решения.</w:t>
      </w:r>
    </w:p>
    <w:p w14:paraId="091A9E3A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49" w:name="_Toc23231"/>
      <w:bookmarkStart w:id="850" w:name="_Toc240967461"/>
      <w:bookmarkStart w:id="851" w:name="_Toc241220788"/>
      <w:bookmarkStart w:id="852" w:name="_Toc241305110"/>
      <w:bookmarkStart w:id="853" w:name="_Toc24157763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Оценка «удовлетворительно»</w:t>
      </w:r>
      <w:bookmarkEnd w:id="849"/>
      <w:bookmarkEnd w:id="850"/>
      <w:bookmarkEnd w:id="851"/>
      <w:bookmarkEnd w:id="852"/>
      <w:bookmarkEnd w:id="853"/>
    </w:p>
    <w:p w14:paraId="5D34C93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работа выполнена частично, основной сценарий работает, но есть ошибки, неполное оформление отчета или затруднения при объяснении.</w:t>
      </w:r>
    </w:p>
    <w:p w14:paraId="4D1770DC" w14:textId="77777777" w:rsidR="004E0869" w:rsidRPr="00B00281" w:rsidRDefault="000856C1" w:rsidP="00361F52">
      <w:pPr>
        <w:pStyle w:val="31"/>
        <w:spacing w:before="0" w:after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54" w:name="_Toc20854"/>
      <w:bookmarkStart w:id="855" w:name="_Toc240967462"/>
      <w:bookmarkStart w:id="856" w:name="_Toc241220789"/>
      <w:bookmarkStart w:id="857" w:name="_Toc241305111"/>
      <w:bookmarkStart w:id="858" w:name="_Toc24157764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Оценка «неудовлетворительно»</w:t>
      </w:r>
      <w:bookmarkEnd w:id="854"/>
      <w:bookmarkEnd w:id="855"/>
      <w:bookmarkEnd w:id="856"/>
      <w:bookmarkEnd w:id="857"/>
      <w:bookmarkEnd w:id="858"/>
    </w:p>
    <w:p w14:paraId="17517EC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работа не запускается, задание не соответствует теме, отчет отсутствует или студент не может объяснить выполненный код.</w:t>
      </w:r>
    </w:p>
    <w:p w14:paraId="2C78ECB0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59" w:name="_Toc24007"/>
      <w:bookmarkStart w:id="860" w:name="_Toc1054"/>
      <w:bookmarkStart w:id="861" w:name="_Toc240967463"/>
      <w:bookmarkStart w:id="862" w:name="_Toc241220790"/>
      <w:bookmarkStart w:id="863" w:name="_Toc241305112"/>
      <w:bookmarkStart w:id="864" w:name="_Toc24157764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6.2. Примерные вопросы к промежуточной аттестации</w:t>
      </w:r>
      <w:bookmarkEnd w:id="859"/>
      <w:bookmarkEnd w:id="860"/>
      <w:bookmarkEnd w:id="861"/>
      <w:bookmarkEnd w:id="862"/>
      <w:bookmarkEnd w:id="863"/>
      <w:bookmarkEnd w:id="864"/>
    </w:p>
    <w:p w14:paraId="361CDA5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Раскройте понятие «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0BF1944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Раскройте понятие «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4DD30D2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Раскройте понятие «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34ABD64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4. Раскройте понятие «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3F481E1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Раскройте понятие «</w:t>
      </w:r>
      <w:r w:rsidRPr="00B00281">
        <w:rPr>
          <w:rFonts w:eastAsia="Times New Roman" w:cs="Times New Roman"/>
          <w:color w:val="auto"/>
          <w:szCs w:val="28"/>
        </w:rPr>
        <w:t>MPA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4CB7FA7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6. Раскройте понятие «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4911002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Раскройте понятие «компонент»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2C3F85E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Раскройте понятие «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1BFFB49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Раскройте понятие «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3BBF28D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10. Раскройте понятие «</w:t>
      </w:r>
      <w:r w:rsidRPr="00B00281">
        <w:rPr>
          <w:rFonts w:eastAsia="Times New Roman" w:cs="Times New Roman"/>
          <w:color w:val="auto"/>
          <w:szCs w:val="28"/>
        </w:rPr>
        <w:t>useState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2F8EBE3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11. Раскройте понятие «</w:t>
      </w:r>
      <w:r w:rsidRPr="00B00281">
        <w:rPr>
          <w:rFonts w:eastAsia="Times New Roman" w:cs="Times New Roman"/>
          <w:color w:val="auto"/>
          <w:szCs w:val="28"/>
        </w:rPr>
        <w:t>children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1223EBF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12. Раскройте понятие «</w:t>
      </w:r>
      <w:r w:rsidRPr="00B00281">
        <w:rPr>
          <w:rFonts w:eastAsia="Times New Roman" w:cs="Times New Roman"/>
          <w:color w:val="auto"/>
          <w:szCs w:val="28"/>
        </w:rPr>
        <w:t>lifting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up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072148F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13. Раскройте понятие «</w:t>
      </w:r>
      <w:r w:rsidRPr="00B00281">
        <w:rPr>
          <w:rFonts w:eastAsia="Times New Roman" w:cs="Times New Roman"/>
          <w:color w:val="auto"/>
          <w:szCs w:val="28"/>
        </w:rPr>
        <w:t>Synthetic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Events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22F8EF7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14. Раскройте понятие «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430789D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15. Раскройте понятие «</w:t>
      </w:r>
      <w:r w:rsidRPr="00B00281">
        <w:rPr>
          <w:rFonts w:eastAsia="Times New Roman" w:cs="Times New Roman"/>
          <w:color w:val="auto"/>
          <w:szCs w:val="28"/>
        </w:rPr>
        <w:t>dependencies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1340B0C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16. Раскройте понятие «</w:t>
      </w:r>
      <w:r w:rsidRPr="00B00281">
        <w:rPr>
          <w:rFonts w:eastAsia="Times New Roman" w:cs="Times New Roman"/>
          <w:color w:val="auto"/>
          <w:szCs w:val="28"/>
        </w:rPr>
        <w:t>cleanup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33C9FBA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17. Раскройте понятие «</w:t>
      </w:r>
      <w:r w:rsidRPr="00B00281">
        <w:rPr>
          <w:rFonts w:eastAsia="Times New Roman" w:cs="Times New Roman"/>
          <w:color w:val="auto"/>
          <w:szCs w:val="28"/>
        </w:rPr>
        <w:t>fetch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66C76B0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18. Раскройте понятие «</w:t>
      </w:r>
      <w:r w:rsidRPr="00B00281">
        <w:rPr>
          <w:rFonts w:eastAsia="Times New Roman" w:cs="Times New Roman"/>
          <w:color w:val="auto"/>
          <w:szCs w:val="28"/>
        </w:rPr>
        <w:t>axios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0B623BC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19. Раскройте понятие «</w:t>
      </w:r>
      <w:r w:rsidRPr="00B00281">
        <w:rPr>
          <w:rFonts w:eastAsia="Times New Roman" w:cs="Times New Roman"/>
          <w:color w:val="auto"/>
          <w:szCs w:val="28"/>
        </w:rPr>
        <w:t>controlled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component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529BC5F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20. Раскройте понятие «</w:t>
      </w:r>
      <w:r w:rsidRPr="00B00281">
        <w:rPr>
          <w:rFonts w:eastAsia="Times New Roman" w:cs="Times New Roman"/>
          <w:color w:val="auto"/>
          <w:szCs w:val="28"/>
        </w:rPr>
        <w:t>value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3D056C11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140FA6E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21. Раскройте понятие «</w:t>
      </w:r>
      <w:r w:rsidRPr="00B00281">
        <w:rPr>
          <w:rFonts w:eastAsia="Times New Roman" w:cs="Times New Roman"/>
          <w:color w:val="auto"/>
          <w:szCs w:val="28"/>
        </w:rPr>
        <w:t>onChange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37821CB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22. Раскройте понятие «</w:t>
      </w:r>
      <w:r w:rsidRPr="00B00281">
        <w:rPr>
          <w:rFonts w:eastAsia="Times New Roman" w:cs="Times New Roman"/>
          <w:color w:val="auto"/>
          <w:szCs w:val="28"/>
        </w:rPr>
        <w:t>validation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159498E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23. Раскройте понятие «</w:t>
      </w:r>
      <w:r w:rsidRPr="00B00281">
        <w:rPr>
          <w:rFonts w:eastAsia="Times New Roman" w:cs="Times New Roman"/>
          <w:color w:val="auto"/>
          <w:szCs w:val="28"/>
        </w:rPr>
        <w:t>touched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00BAE2D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24. Раскройте понятие «</w:t>
      </w:r>
      <w:r w:rsidRPr="00B00281">
        <w:rPr>
          <w:rFonts w:eastAsia="Times New Roman" w:cs="Times New Roman"/>
          <w:color w:val="auto"/>
          <w:szCs w:val="28"/>
        </w:rPr>
        <w:t>submit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1C9DDEF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25. Раскройте понятие «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6F7EDFA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26. Раскройте понятие «</w:t>
      </w:r>
      <w:r w:rsidRPr="00B00281">
        <w:rPr>
          <w:rFonts w:eastAsia="Times New Roman" w:cs="Times New Roman"/>
          <w:color w:val="auto"/>
          <w:szCs w:val="28"/>
        </w:rPr>
        <w:t>BrowserRouter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7155F02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27. Раскройте понятие «</w:t>
      </w:r>
      <w:r w:rsidRPr="00B00281">
        <w:rPr>
          <w:rFonts w:eastAsia="Times New Roman" w:cs="Times New Roman"/>
          <w:color w:val="auto"/>
          <w:szCs w:val="28"/>
        </w:rPr>
        <w:t>Routes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08EBD7E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28. Раскройте понятие «</w:t>
      </w:r>
      <w:r w:rsidRPr="00B00281">
        <w:rPr>
          <w:rFonts w:eastAsia="Times New Roman" w:cs="Times New Roman"/>
          <w:color w:val="auto"/>
          <w:szCs w:val="28"/>
        </w:rPr>
        <w:t>Route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5AC7500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29. Раскройте понятие «</w:t>
      </w:r>
      <w:r w:rsidRPr="00B00281">
        <w:rPr>
          <w:rFonts w:eastAsia="Times New Roman" w:cs="Times New Roman"/>
          <w:color w:val="auto"/>
          <w:szCs w:val="28"/>
        </w:rPr>
        <w:t>Link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2B55E7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30. Раскройте понятие «</w:t>
      </w:r>
      <w:r w:rsidRPr="00B00281">
        <w:rPr>
          <w:rFonts w:eastAsia="Times New Roman" w:cs="Times New Roman"/>
          <w:color w:val="auto"/>
          <w:szCs w:val="28"/>
        </w:rPr>
        <w:t>NavLink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199DD90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31. Раскройте понятие «</w:t>
      </w:r>
      <w:r w:rsidRPr="00B00281">
        <w:rPr>
          <w:rFonts w:eastAsia="Times New Roman" w:cs="Times New Roman"/>
          <w:color w:val="auto"/>
          <w:szCs w:val="28"/>
        </w:rPr>
        <w:t>global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579B099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32. Раскройте понятие «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71CB432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33. Раскройте понятие «</w:t>
      </w:r>
      <w:r w:rsidRPr="00B00281">
        <w:rPr>
          <w:rFonts w:eastAsia="Times New Roman" w:cs="Times New Roman"/>
          <w:color w:val="auto"/>
          <w:szCs w:val="28"/>
        </w:rPr>
        <w:t>Provider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1DDC784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34. Раскройте понятие «</w:t>
      </w:r>
      <w:r w:rsidRPr="00B00281">
        <w:rPr>
          <w:rFonts w:eastAsia="Times New Roman" w:cs="Times New Roman"/>
          <w:color w:val="auto"/>
          <w:szCs w:val="28"/>
        </w:rPr>
        <w:t>useContext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2DFF035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35. Раскройте понятие «</w:t>
      </w:r>
      <w:r w:rsidRPr="00B00281">
        <w:rPr>
          <w:rFonts w:eastAsia="Times New Roman" w:cs="Times New Roman"/>
          <w:color w:val="auto"/>
          <w:szCs w:val="28"/>
        </w:rPr>
        <w:t>useReducer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2B30591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36. Раскройте понятие «</w:t>
      </w:r>
      <w:r w:rsidRPr="00B00281">
        <w:rPr>
          <w:rFonts w:eastAsia="Times New Roman" w:cs="Times New Roman"/>
          <w:color w:val="auto"/>
          <w:szCs w:val="28"/>
        </w:rPr>
        <w:t>action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78D635B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37. Раскройте понятие «</w:t>
      </w:r>
      <w:r w:rsidRPr="00B00281">
        <w:rPr>
          <w:rFonts w:eastAsia="Times New Roman" w:cs="Times New Roman"/>
          <w:color w:val="auto"/>
          <w:szCs w:val="28"/>
        </w:rPr>
        <w:t>production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4CD8C64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38. Раскройте понятие «</w:t>
      </w:r>
      <w:r w:rsidRPr="00B00281">
        <w:rPr>
          <w:rFonts w:eastAsia="Times New Roman" w:cs="Times New Roman"/>
          <w:color w:val="auto"/>
          <w:szCs w:val="28"/>
        </w:rPr>
        <w:t>bundle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333BDFE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39. Раскройте понятие «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1B0A2ED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40. Раскройте понятие «</w:t>
      </w:r>
      <w:r w:rsidRPr="00B00281">
        <w:rPr>
          <w:rFonts w:eastAsia="Times New Roman" w:cs="Times New Roman"/>
          <w:color w:val="auto"/>
          <w:szCs w:val="28"/>
        </w:rPr>
        <w:t>lazy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70B29F60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0F99207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41. Раскройте понятие «</w:t>
      </w:r>
      <w:r w:rsidRPr="00B00281">
        <w:rPr>
          <w:rFonts w:eastAsia="Times New Roman" w:cs="Times New Roman"/>
          <w:color w:val="auto"/>
          <w:szCs w:val="28"/>
        </w:rPr>
        <w:t>Suspense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007F08A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42. Раскройте понятие «</w:t>
      </w:r>
      <w:r w:rsidRPr="00B00281">
        <w:rPr>
          <w:rFonts w:eastAsia="Times New Roman" w:cs="Times New Roman"/>
          <w:color w:val="auto"/>
          <w:szCs w:val="28"/>
        </w:rPr>
        <w:t>memo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-приложении.</w:t>
      </w:r>
    </w:p>
    <w:p w14:paraId="247B30C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43. Объясните отличие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от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250B1AC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44. Почему нельзя напрямую изменять состояние компонента?</w:t>
      </w:r>
    </w:p>
    <w:p w14:paraId="360F63D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45. Как работает массив зависимостей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077687B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46. Как обработать ошибку сетевого запроса?</w:t>
      </w:r>
    </w:p>
    <w:p w14:paraId="694032D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47. Что такое управляемый компонент формы?</w:t>
      </w:r>
    </w:p>
    <w:p w14:paraId="5EEC56D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48. Для чего нужен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2BCD9C4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49. Когда целесообразно использовать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09F02B0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50. Какие действия выполняются перед публикацией проекта?</w:t>
      </w:r>
    </w:p>
    <w:p w14:paraId="5DAF74F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51. Что должен содержать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итогового проекта?</w:t>
      </w:r>
    </w:p>
    <w:p w14:paraId="2F274E9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52. Как подготовить отчет по лабораторной работе?</w:t>
      </w:r>
    </w:p>
    <w:p w14:paraId="11FF0AC4" w14:textId="77777777" w:rsidR="004E0869" w:rsidRPr="00B00281" w:rsidRDefault="000856C1" w:rsidP="00361F52">
      <w:pPr>
        <w:pStyle w:val="21"/>
        <w:pageBreakBefore/>
        <w:spacing w:after="0"/>
        <w:ind w:firstLine="709"/>
        <w:rPr>
          <w:rFonts w:ascii="Times New Roman" w:hAnsi="Times New Roman" w:cs="Times New Roman"/>
          <w:color w:val="auto"/>
          <w:szCs w:val="28"/>
          <w:lang w:val="ru-RU"/>
        </w:rPr>
      </w:pPr>
      <w:bookmarkStart w:id="865" w:name="_Toc240967464"/>
      <w:bookmarkStart w:id="866" w:name="_Toc241220791"/>
      <w:bookmarkStart w:id="867" w:name="_Toc241305113"/>
      <w:bookmarkStart w:id="868" w:name="_Toc24157764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6.3. Примерные практические задания к промежуточной аттестации</w:t>
      </w:r>
      <w:bookmarkEnd w:id="865"/>
      <w:bookmarkEnd w:id="866"/>
      <w:bookmarkEnd w:id="867"/>
      <w:bookmarkEnd w:id="868"/>
    </w:p>
    <w:p w14:paraId="004CCA1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Практическая часть промежуточной аттестации предназначена для проверки способности обучающегося самостоятельно спроектировать небольшой фрагмент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-приложения, реализовать его в коде, проверить работоспособность в браузере и объяснить выбранное решение. Задания построены так, чтобы охватить все основные темы курса: настройку проекта,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компоненты,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события,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формы, маршрутизацию, работу с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, централизованное управление состоянием и подготовку проекта к сдаче.</w:t>
      </w:r>
    </w:p>
    <w:p w14:paraId="1CF263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Преподаватель может использовать задания как готовые варианты билетов. Один обучающийся получает один вариант. При необходимости варианты могут быть адаптированы под уровень группы: базовая часть обязательна для всех, повышенная часть используется для оценки «хорошо», творческая часть — для оценки «отлично».</w:t>
      </w:r>
    </w:p>
    <w:p w14:paraId="19EF2C3A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11 — Рекомендуемая структура практической части промежуточной аттестации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6236"/>
        <w:gridCol w:w="2268"/>
      </w:tblGrid>
      <w:tr w:rsidR="004E0869" w:rsidRPr="00B00281" w14:paraId="06EEE059" w14:textId="77777777" w:rsidTr="006370F1">
        <w:trPr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07805B6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Этап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623E557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Содержание проверки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0C612C5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Рекомендуемое время</w:t>
            </w:r>
          </w:p>
        </w:tc>
      </w:tr>
      <w:tr w:rsidR="004E0869" w:rsidRPr="00B00281" w14:paraId="0C09B133" w14:textId="77777777">
        <w:trPr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21688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B41E1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Подготовка проекта, запуск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dev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-сервера, проверка структуры файлов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F26B4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10–15 мин</w:t>
            </w:r>
          </w:p>
        </w:tc>
      </w:tr>
      <w:tr w:rsidR="004E0869" w:rsidRPr="00B00281" w14:paraId="77CD2090" w14:textId="77777777">
        <w:trPr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DFAC6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2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E67C3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Реализация базовой функциональности по заданию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38CAE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45–60 мин</w:t>
            </w:r>
          </w:p>
        </w:tc>
      </w:tr>
      <w:tr w:rsidR="004E0869" w:rsidRPr="00B00281" w14:paraId="097091D3" w14:textId="77777777">
        <w:trPr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671EF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3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1AA2F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Доработка повышенного уровня: обработка ошибок, фильтрация, валидация, маршруты или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API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E9FBD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25–35 мин</w:t>
            </w:r>
          </w:p>
        </w:tc>
      </w:tr>
      <w:tr w:rsidR="004E0869" w:rsidRPr="00B00281" w14:paraId="4A9C6D7A" w14:textId="77777777">
        <w:trPr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97103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4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55C92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Проверка результата, исправление ошибок, подготовка краткого пояснения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1389D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10–15 мин</w:t>
            </w:r>
          </w:p>
        </w:tc>
      </w:tr>
      <w:tr w:rsidR="004E0869" w:rsidRPr="00B00281" w14:paraId="488A0C66" w14:textId="77777777">
        <w:trPr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20AFC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5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03F93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Устная защита: демонстрация приложения и ответы на вопросы преподавателя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7CE5D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5–10 мин</w:t>
            </w:r>
          </w:p>
        </w:tc>
      </w:tr>
    </w:tbl>
    <w:p w14:paraId="730A6DCF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69" w:name="_Toc240967465"/>
      <w:bookmarkStart w:id="870" w:name="_Toc241220792"/>
      <w:bookmarkStart w:id="871" w:name="_Toc241305114"/>
      <w:bookmarkStart w:id="872" w:name="_Toc24157764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Общие требования к выполнению практического задания</w:t>
      </w:r>
      <w:bookmarkEnd w:id="869"/>
      <w:bookmarkEnd w:id="870"/>
      <w:bookmarkEnd w:id="871"/>
      <w:bookmarkEnd w:id="872"/>
    </w:p>
    <w:p w14:paraId="722386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проект должен запускаться локально командой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run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dev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без критических ошибок в консоли;</w:t>
      </w:r>
    </w:p>
    <w:p w14:paraId="57E5F0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интерфейс должен быть реализован через функциональные компоненты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2B51EFA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повторяющиеся элементы должны выводиться через массивы и метод </w:t>
      </w:r>
      <w:r w:rsidRPr="00B00281">
        <w:rPr>
          <w:rFonts w:eastAsia="Times New Roman" w:cs="Times New Roman"/>
          <w:color w:val="auto"/>
          <w:szCs w:val="28"/>
        </w:rPr>
        <w:t>map</w:t>
      </w:r>
      <w:r w:rsidRPr="00B00281">
        <w:rPr>
          <w:rFonts w:eastAsia="Times New Roman" w:cs="Times New Roman"/>
          <w:color w:val="auto"/>
          <w:szCs w:val="28"/>
          <w:lang w:val="ru-RU"/>
        </w:rPr>
        <w:t>();</w:t>
      </w:r>
    </w:p>
    <w:p w14:paraId="0163EE2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• при выводе списков необходимо использовать устойчивые значения </w:t>
      </w:r>
      <w:r w:rsidRPr="00B00281">
        <w:rPr>
          <w:rFonts w:eastAsia="Times New Roman" w:cs="Times New Roman"/>
          <w:color w:val="auto"/>
          <w:szCs w:val="28"/>
        </w:rPr>
        <w:t>key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71B50EA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данные между компонентами передаются через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или через обоснованный механизм общего состояния;</w:t>
      </w:r>
    </w:p>
    <w:p w14:paraId="49FF585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изменение данных выполняется через </w:t>
      </w:r>
      <w:r w:rsidRPr="00B00281">
        <w:rPr>
          <w:rFonts w:eastAsia="Times New Roman" w:cs="Times New Roman"/>
          <w:color w:val="auto"/>
          <w:szCs w:val="28"/>
        </w:rPr>
        <w:t>setState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или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без прямой мутации;</w:t>
      </w:r>
    </w:p>
    <w:p w14:paraId="63ECA77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пользовательский ввод должен обрабатываться через управляемые элементы формы;</w:t>
      </w:r>
    </w:p>
    <w:p w14:paraId="08E08FD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ошибочные или пустые состояния должны отображаться в интерфейсе понятным сообщением;</w:t>
      </w:r>
    </w:p>
    <w:p w14:paraId="29FAF34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код должен быть читаемым: понятные имена переменных, компонентов и обработчиков событий;</w:t>
      </w:r>
    </w:p>
    <w:p w14:paraId="1B53281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результат сдачи включает файлы проекта, краткое пояснение и демонстрацию работы приложения.</w:t>
      </w:r>
    </w:p>
    <w:p w14:paraId="60367AAF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73" w:name="_Toc240967466"/>
      <w:bookmarkStart w:id="874" w:name="_Toc241220793"/>
      <w:bookmarkStart w:id="875" w:name="_Toc241305115"/>
      <w:bookmarkStart w:id="876" w:name="_Toc24157764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Критерии оценивания практической части</w:t>
      </w:r>
      <w:bookmarkEnd w:id="873"/>
      <w:bookmarkEnd w:id="874"/>
      <w:bookmarkEnd w:id="875"/>
      <w:bookmarkEnd w:id="876"/>
    </w:p>
    <w:p w14:paraId="250D747A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12 — Критерии оценивания практического задания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295"/>
        <w:gridCol w:w="5102"/>
      </w:tblGrid>
      <w:tr w:rsidR="004E0869" w:rsidRPr="00B00281" w14:paraId="4A9AD968" w14:textId="77777777" w:rsidTr="006370F1">
        <w:trPr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103A2B3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Критерий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297932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Максимум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BF3FF6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Что проверяется</w:t>
            </w:r>
          </w:p>
        </w:tc>
      </w:tr>
      <w:tr w:rsidR="004E0869" w:rsidRPr="00B00281" w14:paraId="41D36987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93385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Работоспособность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E4EEA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20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A3FAA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приложение запускается, основные сценарии выполняются, критических ошибок нет</w:t>
            </w:r>
          </w:p>
        </w:tc>
      </w:tr>
      <w:tr w:rsidR="004E0869" w:rsidRPr="00B00281" w14:paraId="1447EF95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8434D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Соответствие заданию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ECCD6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20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9222A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реализованы обязательные функции, структура решения соответствует варианту</w:t>
            </w:r>
          </w:p>
        </w:tc>
      </w:tr>
      <w:tr w:rsidR="004E0869" w:rsidRPr="00B00281" w14:paraId="1BCD17D6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BEE03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React-архитектура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ACD44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20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58A56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компоненты разделены логично,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State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используются корректно</w:t>
            </w:r>
          </w:p>
        </w:tc>
      </w:tr>
      <w:tr w:rsidR="004E0869" w:rsidRPr="00B00281" w14:paraId="0B259A5B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183CE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Обработка данных и событий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E5C47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15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AF9CF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реализованы обработчики, фильтрация, изменение состояния, проверка пустых данных</w:t>
            </w:r>
          </w:p>
        </w:tc>
      </w:tr>
      <w:tr w:rsidR="004E0869" w:rsidRPr="00B00281" w14:paraId="4C4FCF8C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9F5AB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Качество кода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69020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7F28D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код читаемый, без лишнего дублирования, с понятными именами</w:t>
            </w:r>
          </w:p>
        </w:tc>
      </w:tr>
      <w:tr w:rsidR="004E0869" w:rsidRPr="00B00281" w14:paraId="7310DC28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DA144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Визуальное оформление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4919F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5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763D0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интерфейс аккуратный, элементы расположены последовательно и понятно</w:t>
            </w:r>
          </w:p>
        </w:tc>
      </w:tr>
      <w:tr w:rsidR="004E0869" w:rsidRPr="00B00281" w14:paraId="0542F111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DAF2D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Защита работы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A2721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FF328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обучающийся объясняет решение, отвечает на вопросы и показывает работу приложения</w:t>
            </w:r>
          </w:p>
        </w:tc>
      </w:tr>
    </w:tbl>
    <w:p w14:paraId="7426C23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Перевод баллов в отметку: 85–100 баллов — «отлично», 70–84 балла — «хорошо», 50–69 баллов — «удовлетворительно», менее 50 баллов — «неудовлетворительно». Если приложение не запускается и студент не может объяснить причину ошибки, работа не может быть оценена выше отметки «удовлетворительно» независимо от объема написанного кода.</w:t>
      </w:r>
    </w:p>
    <w:p w14:paraId="0DF66652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77" w:name="_Toc240967467"/>
      <w:bookmarkStart w:id="878" w:name="_Toc241220794"/>
      <w:bookmarkStart w:id="879" w:name="_Toc241305116"/>
      <w:bookmarkStart w:id="880" w:name="_Toc24157764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Варианты практических заданий</w:t>
      </w:r>
      <w:bookmarkEnd w:id="877"/>
      <w:bookmarkEnd w:id="878"/>
      <w:bookmarkEnd w:id="879"/>
      <w:bookmarkEnd w:id="880"/>
    </w:p>
    <w:p w14:paraId="40C0084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Ниже представлены примерные варианты. Каждый вариант рассчитан на выполнение в пределах одного аттестационного занятия. Если студент выполняет работу быстрее, преподаватель предлагает повышенную или творческую часть задания.</w:t>
      </w:r>
    </w:p>
    <w:p w14:paraId="220A068D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81" w:name="_Toc240967468"/>
      <w:bookmarkStart w:id="882" w:name="_Toc241220795"/>
      <w:bookmarkStart w:id="883" w:name="_Toc241305117"/>
      <w:bookmarkStart w:id="884" w:name="_Toc24157764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1. Карточка профиля студента</w:t>
      </w:r>
      <w:bookmarkEnd w:id="881"/>
      <w:bookmarkEnd w:id="882"/>
      <w:bookmarkEnd w:id="883"/>
      <w:bookmarkEnd w:id="884"/>
    </w:p>
    <w:p w14:paraId="75AA0DA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компоненты,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>, вывод массивов, базовая стилизация.</w:t>
      </w:r>
    </w:p>
    <w:p w14:paraId="17DA0BD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2304367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создать компонент </w:t>
      </w:r>
      <w:r w:rsidRPr="00B00281">
        <w:rPr>
          <w:rFonts w:eastAsia="Times New Roman" w:cs="Times New Roman"/>
          <w:color w:val="auto"/>
          <w:szCs w:val="28"/>
        </w:rPr>
        <w:t>StudentCard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принимающий </w:t>
      </w:r>
      <w:r w:rsidRPr="00B00281">
        <w:rPr>
          <w:rFonts w:eastAsia="Times New Roman" w:cs="Times New Roman"/>
          <w:color w:val="auto"/>
          <w:szCs w:val="28"/>
        </w:rPr>
        <w:t>name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group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specialty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photoUrl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список </w:t>
      </w:r>
      <w:r w:rsidRPr="00B00281">
        <w:rPr>
          <w:rFonts w:eastAsia="Times New Roman" w:cs="Times New Roman"/>
          <w:color w:val="auto"/>
          <w:szCs w:val="28"/>
        </w:rPr>
        <w:t>skills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73A9DE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вывести не менее трех карточек студентов через компонент </w:t>
      </w:r>
      <w:r w:rsidRPr="00B00281">
        <w:rPr>
          <w:rFonts w:eastAsia="Times New Roman" w:cs="Times New Roman"/>
          <w:color w:val="auto"/>
          <w:szCs w:val="28"/>
        </w:rPr>
        <w:t>StudentList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56D15BB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для каждого студента показать статус «допущен» или «не допущен» в зависимости от значения </w:t>
      </w:r>
      <w:r w:rsidRPr="00B00281">
        <w:rPr>
          <w:rFonts w:eastAsia="Times New Roman" w:cs="Times New Roman"/>
          <w:color w:val="auto"/>
          <w:szCs w:val="28"/>
        </w:rPr>
        <w:t>isAdmitted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38B8112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добавить сообщение, если массив студентов пуст;</w:t>
      </w:r>
    </w:p>
    <w:p w14:paraId="0876322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оформить карточки с помощью </w:t>
      </w:r>
      <w:r w:rsidRPr="00B00281">
        <w:rPr>
          <w:rFonts w:eastAsia="Times New Roman" w:cs="Times New Roman"/>
          <w:color w:val="auto"/>
          <w:szCs w:val="28"/>
        </w:rPr>
        <w:t>CSS</w:t>
      </w:r>
      <w:r w:rsidRPr="00B00281">
        <w:rPr>
          <w:rFonts w:eastAsia="Times New Roman" w:cs="Times New Roman"/>
          <w:color w:val="auto"/>
          <w:szCs w:val="28"/>
          <w:lang w:val="ru-RU"/>
        </w:rPr>
        <w:t>-классов.</w:t>
      </w:r>
    </w:p>
    <w:p w14:paraId="396EABC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фильтр по группе и кнопку сброса фильтра.</w:t>
      </w:r>
    </w:p>
    <w:p w14:paraId="65BFDDA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визуальную отметку уровня подготовки: базовый, средний, высокий.</w:t>
      </w:r>
    </w:p>
    <w:p w14:paraId="0CA862D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страница со списком карточек, работающий фильтр, краткое пояснение структуры компонентов.</w:t>
      </w:r>
    </w:p>
    <w:p w14:paraId="32E5550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исходных данных для варианта 1:</w:t>
      </w:r>
    </w:p>
    <w:p w14:paraId="22FCF0B3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8 — Исходные данные к варианту практического задания</w:t>
      </w:r>
    </w:p>
    <w:p w14:paraId="5CAACB1B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const students = [</w:t>
      </w:r>
    </w:p>
    <w:p w14:paraId="1F3EC0F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{ id: 1, name: 'Иван Петров', group: 'ИС-21', specialty: 'Веб-разработчик', isAdmitted: true, skills: ['HTML', 'CSS', 'React'] },</w:t>
      </w:r>
    </w:p>
    <w:p w14:paraId="457DD51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{ id: 2, name: 'Анна Смирнова', group: 'ИС-22', specialty: 'Веб-разработчик', isAdmitted: false, skills: ['HTML', 'JavaScript'] }</w:t>
      </w:r>
    </w:p>
    <w:p w14:paraId="0764BBE2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lastRenderedPageBreak/>
        <w:t>];</w:t>
      </w:r>
    </w:p>
    <w:p w14:paraId="3E888F7D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85" w:name="_Toc240967469"/>
      <w:bookmarkStart w:id="886" w:name="_Toc241220796"/>
      <w:bookmarkStart w:id="887" w:name="_Toc241305118"/>
      <w:bookmarkStart w:id="888" w:name="_Toc24157764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2. Список учебных дисциплин</w:t>
      </w:r>
      <w:bookmarkEnd w:id="885"/>
      <w:bookmarkEnd w:id="886"/>
      <w:bookmarkEnd w:id="887"/>
      <w:bookmarkEnd w:id="888"/>
    </w:p>
    <w:p w14:paraId="17F585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>, события, условный рендеринг.</w:t>
      </w:r>
    </w:p>
    <w:p w14:paraId="4117155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2D99B6D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создать массив дисциплин с полями </w:t>
      </w:r>
      <w:r w:rsidRPr="00B00281">
        <w:rPr>
          <w:rFonts w:eastAsia="Times New Roman" w:cs="Times New Roman"/>
          <w:color w:val="auto"/>
          <w:szCs w:val="28"/>
        </w:rPr>
        <w:t>id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title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teacher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hours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completed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7D083D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вывести дисциплины в виде списка или таблицы;</w:t>
      </w:r>
    </w:p>
    <w:p w14:paraId="403DB06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реализовать кнопку «Отметить как изучено»;</w:t>
      </w:r>
    </w:p>
    <w:p w14:paraId="19A5358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показать счетчик изученных и неизученных дисциплин;</w:t>
      </w:r>
    </w:p>
    <w:p w14:paraId="7202B11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добавить условное сообщение «Все темы изучены», если </w:t>
      </w:r>
      <w:r w:rsidRPr="00B00281">
        <w:rPr>
          <w:rFonts w:eastAsia="Times New Roman" w:cs="Times New Roman"/>
          <w:color w:val="auto"/>
          <w:szCs w:val="28"/>
        </w:rPr>
        <w:t>completed</w:t>
      </w:r>
      <w:r w:rsidRPr="00B00281">
        <w:rPr>
          <w:rFonts w:eastAsia="Times New Roman" w:cs="Times New Roman"/>
          <w:color w:val="auto"/>
          <w:szCs w:val="28"/>
          <w:lang w:val="ru-RU"/>
        </w:rPr>
        <w:t>=</w:t>
      </w:r>
      <w:r w:rsidRPr="00B00281">
        <w:rPr>
          <w:rFonts w:eastAsia="Times New Roman" w:cs="Times New Roman"/>
          <w:color w:val="auto"/>
          <w:szCs w:val="28"/>
        </w:rPr>
        <w:t>true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у всех элементов.</w:t>
      </w:r>
    </w:p>
    <w:p w14:paraId="6C518D2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сортировку по количеству часов или названию.</w:t>
      </w:r>
    </w:p>
    <w:p w14:paraId="0FA13FD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цветовую маркировку дисциплин по объему часов.</w:t>
      </w:r>
    </w:p>
    <w:p w14:paraId="381A6B1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интерактивный список дисциплин с изменяемым состоянием и счетчиком.</w:t>
      </w:r>
    </w:p>
    <w:p w14:paraId="688AA78B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89" w:name="_Toc240967470"/>
      <w:bookmarkStart w:id="890" w:name="_Toc241220797"/>
      <w:bookmarkStart w:id="891" w:name="_Toc241305119"/>
      <w:bookmarkStart w:id="892" w:name="_Toc24157764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3. Мини-приложение «Список задач»</w:t>
      </w:r>
      <w:bookmarkEnd w:id="889"/>
      <w:bookmarkEnd w:id="890"/>
      <w:bookmarkEnd w:id="891"/>
      <w:bookmarkEnd w:id="892"/>
    </w:p>
    <w:p w14:paraId="2A4A721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useState</w:t>
      </w:r>
      <w:r w:rsidRPr="00B00281">
        <w:rPr>
          <w:rFonts w:eastAsia="Times New Roman" w:cs="Times New Roman"/>
          <w:color w:val="auto"/>
          <w:szCs w:val="28"/>
          <w:lang w:val="ru-RU"/>
        </w:rPr>
        <w:t>, формы, управляемые поля, обработка событий.</w:t>
      </w:r>
    </w:p>
    <w:p w14:paraId="05069F3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6A17AF5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создать форму добавления задачи с полем ввода;</w:t>
      </w:r>
    </w:p>
    <w:p w14:paraId="29AD8D3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запретить добавление пустой задачи и вывести сообщение об ошибке;</w:t>
      </w:r>
    </w:p>
    <w:p w14:paraId="020E77A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реализовать список задач с кнопками «выполнено» и «удалить»;</w:t>
      </w:r>
    </w:p>
    <w:p w14:paraId="001210C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показывать количество всех и выполненных задач;</w:t>
      </w:r>
    </w:p>
    <w:p w14:paraId="5019549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сохранять неизменяемость массива при обновлении.</w:t>
      </w:r>
    </w:p>
    <w:p w14:paraId="76D00B1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фильтры «все», «активные», «выполненные».</w:t>
      </w:r>
    </w:p>
    <w:p w14:paraId="2645FDC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выбор приоритета задачи и сортировку по приоритету.</w:t>
      </w:r>
    </w:p>
    <w:p w14:paraId="6626349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Результат сдачи: работающий список задач с формой, проверкой ввода и фильтрацией.</w:t>
      </w:r>
    </w:p>
    <w:p w14:paraId="62BBF7D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обработчика добавления задачи:</w:t>
      </w:r>
    </w:p>
    <w:p w14:paraId="601EF5E6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9 — Обработчик события для практического задания</w:t>
      </w:r>
    </w:p>
    <w:p w14:paraId="1ECC64C1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handleAddTask(event) {</w:t>
      </w:r>
    </w:p>
    <w:p w14:paraId="2241FEA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event.preventDefault();</w:t>
      </w:r>
    </w:p>
    <w:p w14:paraId="58D4266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if (!title.trim()) {</w:t>
      </w:r>
    </w:p>
    <w:p w14:paraId="5DD1814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setError('Введите текст задачи');</w:t>
      </w:r>
    </w:p>
    <w:p w14:paraId="4958538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return;</w:t>
      </w:r>
    </w:p>
    <w:p w14:paraId="5C8A709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}</w:t>
      </w:r>
    </w:p>
    <w:p w14:paraId="460E09F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setTasks([...tasks, { id: Date.now(), title, completed: false }]);</w:t>
      </w:r>
    </w:p>
    <w:p w14:paraId="23A098D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setTitle('');</w:t>
      </w:r>
    </w:p>
    <w:p w14:paraId="6314BA6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setError('');</w:t>
      </w:r>
    </w:p>
    <w:p w14:paraId="2D403878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}</w:t>
      </w:r>
    </w:p>
    <w:p w14:paraId="13C323C5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93" w:name="_Toc240967471"/>
      <w:bookmarkStart w:id="894" w:name="_Toc241220798"/>
      <w:bookmarkStart w:id="895" w:name="_Toc241305120"/>
      <w:bookmarkStart w:id="896" w:name="_Toc241577649"/>
      <w:r w:rsidRPr="00B00281">
        <w:rPr>
          <w:rFonts w:ascii="Times New Roman" w:eastAsia="Times New Roman" w:hAnsi="Times New Roman" w:cs="Times New Roman"/>
          <w:color w:val="auto"/>
          <w:szCs w:val="28"/>
        </w:rPr>
        <w:t xml:space="preserve">Вариант 4. 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Каталог товаров</w:t>
      </w:r>
      <w:bookmarkEnd w:id="893"/>
      <w:bookmarkEnd w:id="894"/>
      <w:bookmarkEnd w:id="895"/>
      <w:bookmarkEnd w:id="896"/>
    </w:p>
    <w:p w14:paraId="403FFDA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компонентная декомпозиция,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>, события, расчет данных.</w:t>
      </w:r>
    </w:p>
    <w:p w14:paraId="71F3D02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31846C9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создать список товаров с полями </w:t>
      </w:r>
      <w:r w:rsidRPr="00B00281">
        <w:rPr>
          <w:rFonts w:eastAsia="Times New Roman" w:cs="Times New Roman"/>
          <w:color w:val="auto"/>
          <w:szCs w:val="28"/>
        </w:rPr>
        <w:t>id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title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category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price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inStock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404788C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вывести товары через компоненты </w:t>
      </w:r>
      <w:r w:rsidRPr="00B00281">
        <w:rPr>
          <w:rFonts w:eastAsia="Times New Roman" w:cs="Times New Roman"/>
          <w:color w:val="auto"/>
          <w:szCs w:val="28"/>
        </w:rPr>
        <w:t>ProductList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ProductCard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1357B1B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добавить кнопку «Добавить в корзину» только для товаров в наличии;</w:t>
      </w:r>
    </w:p>
    <w:p w14:paraId="26493E0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отобразить количество товаров в корзине и общую сумму;</w:t>
      </w:r>
    </w:p>
    <w:p w14:paraId="62DE55A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вывести сообщение для товара, которого нет в наличии.</w:t>
      </w:r>
    </w:p>
    <w:p w14:paraId="06880AB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фильтрацию по категории и поиск по названию.</w:t>
      </w:r>
    </w:p>
    <w:p w14:paraId="2C0EA57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скидку или промокод и пересчет итоговой суммы.</w:t>
      </w:r>
    </w:p>
    <w:p w14:paraId="48EE30B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каталог с карточками, корзиной и расчетом итоговой стоимости.</w:t>
      </w:r>
    </w:p>
    <w:p w14:paraId="74D02463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97" w:name="_Toc240967472"/>
      <w:bookmarkStart w:id="898" w:name="_Toc241220799"/>
      <w:bookmarkStart w:id="899" w:name="_Toc241305121"/>
      <w:bookmarkStart w:id="900" w:name="_Toc24157765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Вариант 5. Форма регистрации пользователя</w:t>
      </w:r>
      <w:bookmarkEnd w:id="897"/>
      <w:bookmarkEnd w:id="898"/>
      <w:bookmarkEnd w:id="899"/>
      <w:bookmarkEnd w:id="900"/>
    </w:p>
    <w:p w14:paraId="7010DB7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Проверяемые темы: управляемые компоненты, валидация, сообщения об ошибках.</w:t>
      </w:r>
    </w:p>
    <w:p w14:paraId="51C0DEB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6F2CF50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создать форму с полями ФИО,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>, пароль, подтверждение пароля;</w:t>
      </w:r>
    </w:p>
    <w:p w14:paraId="2AC0487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реализовать хранение значений полей в состоянии;</w:t>
      </w:r>
    </w:p>
    <w:p w14:paraId="2DA89EB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проверить, что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содержит символ @, а пароль не короче 6 символов;</w:t>
      </w:r>
    </w:p>
    <w:p w14:paraId="38DE007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проверить совпадение пароля и подтверждения;</w:t>
      </w:r>
    </w:p>
    <w:p w14:paraId="37C4A63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после успешной отправки вывести карточку с введенными данными без показа пароля.</w:t>
      </w:r>
    </w:p>
    <w:p w14:paraId="0E29E67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отключение кнопки отправки до исправления ошибок.</w:t>
      </w:r>
    </w:p>
    <w:p w14:paraId="787B7CE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индикатор надежности пароля.</w:t>
      </w:r>
    </w:p>
    <w:p w14:paraId="3473BF0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форма с валидацией, сообщениями об ошибках и успешной отправкой.</w:t>
      </w:r>
    </w:p>
    <w:p w14:paraId="5774350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проверки формы:</w:t>
      </w:r>
    </w:p>
    <w:p w14:paraId="20222974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10 — Проверка данных формы</w:t>
      </w:r>
    </w:p>
    <w:p w14:paraId="599D028F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const errors = {};</w:t>
      </w:r>
    </w:p>
    <w:p w14:paraId="7778035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if (!form.email.includes('@')) errors.email = 'Некорректный email';</w:t>
      </w:r>
    </w:p>
    <w:p w14:paraId="5225D15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if (form.password.length &lt; 6) errors.password = 'Пароль должен быть не короче 6 символов';</w:t>
      </w:r>
    </w:p>
    <w:p w14:paraId="0FDCC642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if (form.password !== form.confirmPassword) errors.confirmPassword = 'Пароли не совпадают';</w:t>
      </w:r>
    </w:p>
    <w:p w14:paraId="23AE88AD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01" w:name="_Toc240967473"/>
      <w:bookmarkStart w:id="902" w:name="_Toc241220800"/>
      <w:bookmarkStart w:id="903" w:name="_Toc241305122"/>
      <w:bookmarkStart w:id="904" w:name="_Toc24157765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6. Поиск и фильтрация пользователей</w:t>
      </w:r>
      <w:bookmarkEnd w:id="901"/>
      <w:bookmarkEnd w:id="902"/>
      <w:bookmarkEnd w:id="903"/>
      <w:bookmarkEnd w:id="904"/>
    </w:p>
    <w:p w14:paraId="79BE1F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массивы, фильтрация, </w:t>
      </w:r>
      <w:r w:rsidRPr="00B00281">
        <w:rPr>
          <w:rFonts w:eastAsia="Times New Roman" w:cs="Times New Roman"/>
          <w:color w:val="auto"/>
          <w:szCs w:val="28"/>
        </w:rPr>
        <w:t>controlled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input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0DC1C24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5D45EF9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создать массив пользователей с именем, ролью и городом;</w:t>
      </w:r>
    </w:p>
    <w:p w14:paraId="5F051B4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реализовать поле поиска по имени;</w:t>
      </w:r>
    </w:p>
    <w:p w14:paraId="61F3EE5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добавить выпадающий список фильтрации по роли;</w:t>
      </w:r>
    </w:p>
    <w:p w14:paraId="660C973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• вывести количество найденных пользователей;</w:t>
      </w:r>
    </w:p>
    <w:p w14:paraId="0C11F79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показать сообщение, если по запросу ничего не найдено.</w:t>
      </w:r>
    </w:p>
    <w:p w14:paraId="28552BB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сортировку по имени в прямом и обратном порядке.</w:t>
      </w:r>
    </w:p>
    <w:p w14:paraId="6679B6C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переключатель вида: карточки или таблица.</w:t>
      </w:r>
    </w:p>
    <w:p w14:paraId="666516A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интерфейс поиска, фильтрации и сортировки данных.</w:t>
      </w:r>
    </w:p>
    <w:p w14:paraId="4F23E1C2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05" w:name="_Toc240967474"/>
      <w:bookmarkStart w:id="906" w:name="_Toc241220801"/>
      <w:bookmarkStart w:id="907" w:name="_Toc241305123"/>
      <w:bookmarkStart w:id="908" w:name="_Toc24157765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7. Таймер и секундомер</w:t>
      </w:r>
      <w:bookmarkEnd w:id="905"/>
      <w:bookmarkEnd w:id="906"/>
      <w:bookmarkEnd w:id="907"/>
      <w:bookmarkEnd w:id="908"/>
    </w:p>
    <w:p w14:paraId="2E98B36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таймеры, </w:t>
      </w:r>
      <w:r w:rsidRPr="00B00281">
        <w:rPr>
          <w:rFonts w:eastAsia="Times New Roman" w:cs="Times New Roman"/>
          <w:color w:val="auto"/>
          <w:szCs w:val="28"/>
        </w:rPr>
        <w:t>cleanup</w:t>
      </w:r>
      <w:r w:rsidRPr="00B00281">
        <w:rPr>
          <w:rFonts w:eastAsia="Times New Roman" w:cs="Times New Roman"/>
          <w:color w:val="auto"/>
          <w:szCs w:val="28"/>
          <w:lang w:val="ru-RU"/>
        </w:rPr>
        <w:t>, управление состоянием.</w:t>
      </w:r>
    </w:p>
    <w:p w14:paraId="332868A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304321B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создать компонент секундомера с кнопками «старт», «пауза», «сброс»;</w:t>
      </w:r>
    </w:p>
    <w:p w14:paraId="1A711D8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использовать </w:t>
      </w:r>
      <w:r w:rsidRPr="00B00281">
        <w:rPr>
          <w:rFonts w:eastAsia="Times New Roman" w:cs="Times New Roman"/>
          <w:color w:val="auto"/>
          <w:szCs w:val="28"/>
        </w:rPr>
        <w:t>setInterval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внутри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0087B3A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реализовать очистку интервала через </w:t>
      </w:r>
      <w:r w:rsidRPr="00B00281">
        <w:rPr>
          <w:rFonts w:eastAsia="Times New Roman" w:cs="Times New Roman"/>
          <w:color w:val="auto"/>
          <w:szCs w:val="28"/>
        </w:rPr>
        <w:t>cleanup</w:t>
      </w:r>
      <w:r w:rsidRPr="00B00281">
        <w:rPr>
          <w:rFonts w:eastAsia="Times New Roman" w:cs="Times New Roman"/>
          <w:color w:val="auto"/>
          <w:szCs w:val="28"/>
          <w:lang w:val="ru-RU"/>
        </w:rPr>
        <w:t>-функцию;</w:t>
      </w:r>
    </w:p>
    <w:p w14:paraId="7103795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запретить повторный запуск нескольких интервалов одновременно;</w:t>
      </w:r>
    </w:p>
    <w:p w14:paraId="2D53B60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отобразить текущее время в удобном формате.</w:t>
      </w:r>
    </w:p>
    <w:p w14:paraId="7F7A4C3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список кругов/отметок времени.</w:t>
      </w:r>
    </w:p>
    <w:p w14:paraId="11CA732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режим обратного отсчета с пользовательским временем.</w:t>
      </w:r>
    </w:p>
    <w:p w14:paraId="1EB0A09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работающий секундомер с корректным жизненным циклом эффекта.</w:t>
      </w:r>
    </w:p>
    <w:p w14:paraId="790CCF1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эффекта с очисткой интервала:</w:t>
      </w:r>
    </w:p>
    <w:p w14:paraId="7B726FB6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11 — Эффект useEffect с очисткой интервала</w:t>
      </w:r>
    </w:p>
    <w:p w14:paraId="703493C6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useEffect(() =&gt; {</w:t>
      </w:r>
    </w:p>
    <w:p w14:paraId="2C15FA1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if (!isRunning) return;</w:t>
      </w:r>
    </w:p>
    <w:p w14:paraId="6228BC4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const intervalId = setInterval(() =&gt; {</w:t>
      </w:r>
    </w:p>
    <w:p w14:paraId="4FCC64F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setSeconds((prev) =&gt; prev + 1);</w:t>
      </w:r>
    </w:p>
    <w:p w14:paraId="6F49F16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}, 1000);</w:t>
      </w:r>
    </w:p>
    <w:p w14:paraId="02BFEE6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return () =&gt; clearInterval(intervalId);</w:t>
      </w:r>
    </w:p>
    <w:p w14:paraId="182A3040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lastRenderedPageBreak/>
        <w:t>}, [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isRunning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]);</w:t>
      </w:r>
    </w:p>
    <w:p w14:paraId="2589D5A1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09" w:name="_Toc240967475"/>
      <w:bookmarkStart w:id="910" w:name="_Toc241220802"/>
      <w:bookmarkStart w:id="911" w:name="_Toc241305124"/>
      <w:bookmarkStart w:id="912" w:name="_Toc24157765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Вариант 8. Загрузка данных из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API</w:t>
      </w:r>
      <w:bookmarkEnd w:id="909"/>
      <w:bookmarkEnd w:id="910"/>
      <w:bookmarkEnd w:id="911"/>
      <w:bookmarkEnd w:id="912"/>
    </w:p>
    <w:p w14:paraId="33D54BD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fetch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loading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error</w:t>
      </w:r>
      <w:r w:rsidRPr="00B00281">
        <w:rPr>
          <w:rFonts w:eastAsia="Times New Roman" w:cs="Times New Roman"/>
          <w:color w:val="auto"/>
          <w:szCs w:val="28"/>
          <w:lang w:val="ru-RU"/>
        </w:rPr>
        <w:t>, условный рендеринг.</w:t>
      </w:r>
    </w:p>
    <w:p w14:paraId="18CA71F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2982A67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создать компонент загрузки списка записей из открытого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или учебного </w:t>
      </w:r>
      <w:r w:rsidRPr="00B00281">
        <w:rPr>
          <w:rFonts w:eastAsia="Times New Roman" w:cs="Times New Roman"/>
          <w:color w:val="auto"/>
          <w:szCs w:val="28"/>
        </w:rPr>
        <w:t>JSON</w:t>
      </w:r>
      <w:r w:rsidRPr="00B00281">
        <w:rPr>
          <w:rFonts w:eastAsia="Times New Roman" w:cs="Times New Roman"/>
          <w:color w:val="auto"/>
          <w:szCs w:val="28"/>
          <w:lang w:val="ru-RU"/>
        </w:rPr>
        <w:t>-файла;</w:t>
      </w:r>
    </w:p>
    <w:p w14:paraId="1438CA4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реализовать состояния </w:t>
      </w:r>
      <w:r w:rsidRPr="00B00281">
        <w:rPr>
          <w:rFonts w:eastAsia="Times New Roman" w:cs="Times New Roman"/>
          <w:color w:val="auto"/>
          <w:szCs w:val="28"/>
        </w:rPr>
        <w:t>loading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data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error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61B484E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показать индикатор загрузки до получения данных;</w:t>
      </w:r>
    </w:p>
    <w:p w14:paraId="655B182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вывести не менее пяти элементов в виде карточек;</w:t>
      </w:r>
    </w:p>
    <w:p w14:paraId="72B9D3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обработать ошибку запроса и показать понятное сообщение.</w:t>
      </w:r>
    </w:p>
    <w:p w14:paraId="5DF2C43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кнопку повторной загрузки данных.</w:t>
      </w:r>
    </w:p>
    <w:p w14:paraId="455E442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поиск по загруженным данным.</w:t>
      </w:r>
    </w:p>
    <w:p w14:paraId="4C6A562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страница с асинхронной загрузкой, обработкой ошибки и отображением данных.</w:t>
      </w:r>
    </w:p>
    <w:p w14:paraId="2677EDE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структуры состояний для загрузки данных:</w:t>
      </w:r>
    </w:p>
    <w:p w14:paraId="61EED205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12 — Состояния загрузки данных</w:t>
      </w:r>
    </w:p>
    <w:p w14:paraId="21FBE382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const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[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data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,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setData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] =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useState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([]);</w:t>
      </w:r>
    </w:p>
    <w:p w14:paraId="5753B5F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const [loading, setLoading] = useState(true);</w:t>
      </w:r>
    </w:p>
    <w:p w14:paraId="41788000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const [error, setError] = useState('');</w:t>
      </w:r>
    </w:p>
    <w:p w14:paraId="46D34D7A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13" w:name="_Toc240967476"/>
      <w:bookmarkStart w:id="914" w:name="_Toc241220803"/>
      <w:bookmarkStart w:id="915" w:name="_Toc241305125"/>
      <w:bookmarkStart w:id="916" w:name="_Toc24157765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9. Многостраничный интерфейс учебного портала</w:t>
      </w:r>
      <w:bookmarkEnd w:id="913"/>
      <w:bookmarkEnd w:id="914"/>
      <w:bookmarkEnd w:id="915"/>
      <w:bookmarkEnd w:id="916"/>
    </w:p>
    <w:p w14:paraId="3350141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маршруты, </w:t>
      </w:r>
      <w:r w:rsidRPr="00B00281">
        <w:rPr>
          <w:rFonts w:eastAsia="Times New Roman" w:cs="Times New Roman"/>
          <w:color w:val="auto"/>
          <w:szCs w:val="28"/>
        </w:rPr>
        <w:t>Link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layout</w:t>
      </w:r>
      <w:r w:rsidRPr="00B00281">
        <w:rPr>
          <w:rFonts w:eastAsia="Times New Roman" w:cs="Times New Roman"/>
          <w:color w:val="auto"/>
          <w:szCs w:val="28"/>
          <w:lang w:val="ru-RU"/>
        </w:rPr>
        <w:t>-компонент.</w:t>
      </w:r>
    </w:p>
    <w:p w14:paraId="222091B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5683435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создать страницы «Главная», «Курсы», «Профиль», «О проекте»;</w:t>
      </w:r>
    </w:p>
    <w:p w14:paraId="04BB585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настроить маршруты с помощью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>-</w:t>
      </w:r>
      <w:r w:rsidRPr="00B00281">
        <w:rPr>
          <w:rFonts w:eastAsia="Times New Roman" w:cs="Times New Roman"/>
          <w:color w:val="auto"/>
          <w:szCs w:val="28"/>
        </w:rPr>
        <w:t>dom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2238E57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создать общий компонент </w:t>
      </w:r>
      <w:r w:rsidRPr="00B00281">
        <w:rPr>
          <w:rFonts w:eastAsia="Times New Roman" w:cs="Times New Roman"/>
          <w:color w:val="auto"/>
          <w:szCs w:val="28"/>
        </w:rPr>
        <w:t>Layout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 шапкой и навигацией;</w:t>
      </w:r>
    </w:p>
    <w:p w14:paraId="7BC8A4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добавить активное состояние пункта меню;</w:t>
      </w:r>
    </w:p>
    <w:p w14:paraId="5B6570B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реализовать страницу 404 для неизвестного маршрута.</w:t>
      </w:r>
    </w:p>
    <w:p w14:paraId="5DA2901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Повышенный уровень: добавить страницу курса с параметром </w:t>
      </w:r>
      <w:r w:rsidRPr="00B00281">
        <w:rPr>
          <w:rFonts w:eastAsia="Times New Roman" w:cs="Times New Roman"/>
          <w:color w:val="auto"/>
          <w:szCs w:val="28"/>
        </w:rPr>
        <w:t>id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407DF01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хлебные крошки или описание текущего раздела.</w:t>
      </w:r>
    </w:p>
    <w:p w14:paraId="3A7044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Результат сдачи: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 несколькими страницами, маршрутизацией и общей структурой интерфейса.</w:t>
      </w:r>
    </w:p>
    <w:p w14:paraId="000FFB4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настройки маршрутов:</w:t>
      </w:r>
    </w:p>
    <w:p w14:paraId="0027B6D4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13 — Настройка маршрутов приложения</w:t>
      </w:r>
    </w:p>
    <w:p w14:paraId="0E9D82F1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&lt;Routes&gt;</w:t>
      </w:r>
    </w:p>
    <w:p w14:paraId="4BB500D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&lt;Route path='/' element={&lt;Home /&gt;} /&gt;</w:t>
      </w:r>
    </w:p>
    <w:p w14:paraId="79EEA3E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&lt;Route path='/courses' element={&lt;Courses /&gt;} /&gt;</w:t>
      </w:r>
    </w:p>
    <w:p w14:paraId="5312C6A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&lt;Route path='/profile' element={&lt;Profile /&gt;} /&gt;</w:t>
      </w:r>
    </w:p>
    <w:p w14:paraId="125C110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&lt;Route path='*' element={&lt;NotFound /&gt;} /&gt;</w:t>
      </w:r>
    </w:p>
    <w:p w14:paraId="7106B00E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Routes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</w:t>
      </w:r>
    </w:p>
    <w:p w14:paraId="289CF9DB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17" w:name="_Toc240967477"/>
      <w:bookmarkStart w:id="918" w:name="_Toc241220804"/>
      <w:bookmarkStart w:id="919" w:name="_Toc241305126"/>
      <w:bookmarkStart w:id="920" w:name="_Toc24157765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10. Управление темой интерфейса</w:t>
      </w:r>
      <w:bookmarkEnd w:id="917"/>
      <w:bookmarkEnd w:id="918"/>
      <w:bookmarkEnd w:id="919"/>
      <w:bookmarkEnd w:id="920"/>
    </w:p>
    <w:p w14:paraId="292A084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, общее состояние, компоненты-потребители.</w:t>
      </w:r>
    </w:p>
    <w:p w14:paraId="4C8C245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375C1A2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создать контекст </w:t>
      </w:r>
      <w:r w:rsidRPr="00B00281">
        <w:rPr>
          <w:rFonts w:eastAsia="Times New Roman" w:cs="Times New Roman"/>
          <w:color w:val="auto"/>
          <w:szCs w:val="28"/>
        </w:rPr>
        <w:t>ThemeContext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6364AC4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реализовать переключение светлой и темной темы;</w:t>
      </w:r>
    </w:p>
    <w:p w14:paraId="2832E72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передать значение темы нескольким компонентам без последовательной передачи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43DAB38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изменить </w:t>
      </w:r>
      <w:r w:rsidRPr="00B00281">
        <w:rPr>
          <w:rFonts w:eastAsia="Times New Roman" w:cs="Times New Roman"/>
          <w:color w:val="auto"/>
          <w:szCs w:val="28"/>
        </w:rPr>
        <w:t>CSS</w:t>
      </w:r>
      <w:r w:rsidRPr="00B00281">
        <w:rPr>
          <w:rFonts w:eastAsia="Times New Roman" w:cs="Times New Roman"/>
          <w:color w:val="auto"/>
          <w:szCs w:val="28"/>
          <w:lang w:val="ru-RU"/>
        </w:rPr>
        <w:t>-классы страницы в зависимости от выбранной темы;</w:t>
      </w:r>
    </w:p>
    <w:p w14:paraId="382760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объяснить, почему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уместен в данной задаче.</w:t>
      </w:r>
    </w:p>
    <w:p w14:paraId="59ACCE8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Повышенный уровень: добавить сохранение темы в </w:t>
      </w:r>
      <w:r w:rsidRPr="00B00281">
        <w:rPr>
          <w:rFonts w:eastAsia="Times New Roman" w:cs="Times New Roman"/>
          <w:color w:val="auto"/>
          <w:szCs w:val="28"/>
        </w:rPr>
        <w:t>localStorage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557C29A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третью цветовую схему «контрастная».</w:t>
      </w:r>
    </w:p>
    <w:p w14:paraId="1757856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интерфейс с глобальным переключением темы и пояснением работы контекста.</w:t>
      </w:r>
    </w:p>
    <w:p w14:paraId="13A572B3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21" w:name="_Toc240967478"/>
      <w:bookmarkStart w:id="922" w:name="_Toc241220805"/>
      <w:bookmarkStart w:id="923" w:name="_Toc241305127"/>
      <w:bookmarkStart w:id="924" w:name="_Toc24157765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Вариант 11. Корзина покупок через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useReducer</w:t>
      </w:r>
      <w:bookmarkEnd w:id="921"/>
      <w:bookmarkEnd w:id="922"/>
      <w:bookmarkEnd w:id="923"/>
      <w:bookmarkEnd w:id="924"/>
    </w:p>
    <w:p w14:paraId="4D2DEBE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useReducer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действия, </w:t>
      </w: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>, неизменяемость состояния.</w:t>
      </w:r>
    </w:p>
    <w:p w14:paraId="75C0FE6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07ED63D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создать начальное состояние корзины;</w:t>
      </w:r>
    </w:p>
    <w:p w14:paraId="391B99C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• описать действия add, remove, increment, decrement, clear;</w:t>
      </w:r>
    </w:p>
    <w:p w14:paraId="72E63D8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• реализовать </w:t>
      </w: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без прямой мутации массива;</w:t>
      </w:r>
    </w:p>
    <w:p w14:paraId="05D267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вывести список товаров в корзине и итоговую сумму;</w:t>
      </w:r>
    </w:p>
    <w:p w14:paraId="73CB8B7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добавить кнопку полной очистки корзины.</w:t>
      </w:r>
    </w:p>
    <w:p w14:paraId="62B3628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проверку, чтобы количество товара не становилось меньше 1.</w:t>
      </w:r>
    </w:p>
    <w:p w14:paraId="16D885C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расчет скидки при сумме заказа выше заданного значения.</w:t>
      </w:r>
    </w:p>
    <w:p w14:paraId="0B90F2D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Результат сдачи: корзина с централизованной логикой изменения состояния через </w:t>
      </w: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52C204B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Пример структуры действия </w:t>
      </w: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>:</w:t>
      </w:r>
    </w:p>
    <w:p w14:paraId="783CBB8C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14 — Reducer для управления состоянием корзины</w:t>
      </w:r>
    </w:p>
    <w:p w14:paraId="4CF3D17C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cartReducer(state, action) {</w:t>
      </w:r>
    </w:p>
    <w:p w14:paraId="40B863F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switch (action.type) {</w:t>
      </w:r>
    </w:p>
    <w:p w14:paraId="7CE0572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case 'add':</w:t>
      </w:r>
    </w:p>
    <w:p w14:paraId="457CF54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return [...state, action.payload];</w:t>
      </w:r>
    </w:p>
    <w:p w14:paraId="65DB350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case 'clear':</w:t>
      </w:r>
    </w:p>
    <w:p w14:paraId="258D63B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return [];</w:t>
      </w:r>
    </w:p>
    <w:p w14:paraId="3C385DF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default:</w:t>
      </w:r>
    </w:p>
    <w:p w14:paraId="5978D24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return state;</w:t>
      </w:r>
    </w:p>
    <w:p w14:paraId="0B288F1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2E064B42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4281FE04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25" w:name="_Toc240967479"/>
      <w:bookmarkStart w:id="926" w:name="_Toc241220806"/>
      <w:bookmarkStart w:id="927" w:name="_Toc241305128"/>
      <w:bookmarkStart w:id="928" w:name="_Toc24157765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12. Мини-приложение «Заметки»</w:t>
      </w:r>
      <w:bookmarkEnd w:id="925"/>
      <w:bookmarkEnd w:id="926"/>
      <w:bookmarkEnd w:id="927"/>
      <w:bookmarkEnd w:id="928"/>
    </w:p>
    <w:p w14:paraId="0FFAAD8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формы,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>, списки, поиск, редактирование.</w:t>
      </w:r>
    </w:p>
    <w:p w14:paraId="1EDFF83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114276E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создать форму добавления заметки с заголовком и текстом;</w:t>
      </w:r>
    </w:p>
    <w:p w14:paraId="3DD9423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вывести список заметок с датой создания;</w:t>
      </w:r>
    </w:p>
    <w:p w14:paraId="52CEACF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реализовать удаление заметки;</w:t>
      </w:r>
    </w:p>
    <w:p w14:paraId="5DCF8B2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добавить поиск по заголовку;</w:t>
      </w:r>
    </w:p>
    <w:p w14:paraId="7E19385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отобразить сообщение, если заметок нет.</w:t>
      </w:r>
    </w:p>
    <w:p w14:paraId="289278A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Повышенный уровень: добавить редактирование существующей заметки.</w:t>
      </w:r>
    </w:p>
    <w:p w14:paraId="162AA66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категории или цветовые метки заметок.</w:t>
      </w:r>
    </w:p>
    <w:p w14:paraId="7D3ECF8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приложение заметок с добавлением, поиском и удалением данных.</w:t>
      </w:r>
    </w:p>
    <w:p w14:paraId="6DAC4F86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29" w:name="_Toc240967480"/>
      <w:bookmarkStart w:id="930" w:name="_Toc241220807"/>
      <w:bookmarkStart w:id="931" w:name="_Toc241305129"/>
      <w:bookmarkStart w:id="932" w:name="_Toc24157765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13. Панель администратора учебной группы</w:t>
      </w:r>
      <w:bookmarkEnd w:id="929"/>
      <w:bookmarkEnd w:id="930"/>
      <w:bookmarkEnd w:id="931"/>
      <w:bookmarkEnd w:id="932"/>
    </w:p>
    <w:p w14:paraId="0673ADA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Проверяемые темы: компоненты, таблицы, фильтрация, условный рендеринг.</w:t>
      </w:r>
    </w:p>
    <w:p w14:paraId="1ED9E81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28AA717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создать таблицу студентов с полями ФИО, группа, посещаемость, средний балл;</w:t>
      </w:r>
    </w:p>
    <w:p w14:paraId="2DCF75F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вывести статус допуска к аттестации на основе посещаемости и среднего балла;</w:t>
      </w:r>
    </w:p>
    <w:p w14:paraId="0AEC494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реализовать фильтр «допущен/не допущен/все»;</w:t>
      </w:r>
    </w:p>
    <w:p w14:paraId="25C357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добавить подсчет среднего балла по группе;</w:t>
      </w:r>
    </w:p>
    <w:p w14:paraId="51FABA2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оформить таблицу так, чтобы данные были легко читаемы.</w:t>
      </w:r>
    </w:p>
    <w:p w14:paraId="1AC4A60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сортировку по среднему баллу.</w:t>
      </w:r>
    </w:p>
    <w:p w14:paraId="0521A93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краткую статистику в виде карточек над таблицей.</w:t>
      </w:r>
    </w:p>
    <w:p w14:paraId="7766756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панель с таблицей, фильтрами и расчетными показателями.</w:t>
      </w:r>
    </w:p>
    <w:p w14:paraId="30B3E8DC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33" w:name="_Toc240967481"/>
      <w:bookmarkStart w:id="934" w:name="_Toc241220808"/>
      <w:bookmarkStart w:id="935" w:name="_Toc241305130"/>
      <w:bookmarkStart w:id="936" w:name="_Toc24157765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Вариант 14. Учебный тест по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React</w:t>
      </w:r>
      <w:bookmarkEnd w:id="933"/>
      <w:bookmarkEnd w:id="934"/>
      <w:bookmarkEnd w:id="935"/>
      <w:bookmarkEnd w:id="936"/>
    </w:p>
    <w:p w14:paraId="00F908F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>, формы, массивы, обработка выбора ответа.</w:t>
      </w:r>
    </w:p>
    <w:p w14:paraId="6CDA3C7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0B4F167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создать массив вопросов с вариантами ответов и правильным ответом;</w:t>
      </w:r>
    </w:p>
    <w:p w14:paraId="741DF29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реализовать последовательное прохождение теста;</w:t>
      </w:r>
    </w:p>
    <w:p w14:paraId="3BF0E53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после ответа переходить к следующему вопросу;</w:t>
      </w:r>
    </w:p>
    <w:p w14:paraId="239594B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 конце показать количество правильных ответов;</w:t>
      </w:r>
    </w:p>
    <w:p w14:paraId="3C7628D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добавить кнопку повторного прохождения теста.</w:t>
      </w:r>
    </w:p>
    <w:p w14:paraId="1C0A629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Повышенный уровень: добавить отображение процента результата и текстовую оценку.</w:t>
      </w:r>
    </w:p>
    <w:p w14:paraId="557590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Творческий уровень: добавить объяснение правильного ответа после завершения теста.</w:t>
      </w:r>
    </w:p>
    <w:p w14:paraId="1A2BCD1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интерактивный тест с подсчетом результата и возможностью повторить попытку.</w:t>
      </w:r>
    </w:p>
    <w:p w14:paraId="1D674C5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структуры вопроса для теста:</w:t>
      </w:r>
    </w:p>
    <w:p w14:paraId="1EE85171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15 — Структура вопроса для учебного теста</w:t>
      </w:r>
    </w:p>
    <w:p w14:paraId="5189197E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const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questions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= [</w:t>
      </w:r>
    </w:p>
    <w:p w14:paraId="13A3CE8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{</w:t>
      </w:r>
    </w:p>
    <w:p w14:paraId="0E366C5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id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: 1,</w:t>
      </w:r>
    </w:p>
    <w:p w14:paraId="58E6AC3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text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: 'Что используется для хранения локального состояния компонента?',</w:t>
      </w:r>
    </w:p>
    <w:p w14:paraId="246930F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options: ['useEffect', 'useState', 'map', 'Router'],</w:t>
      </w:r>
    </w:p>
    <w:p w14:paraId="72893B8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correct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: '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useState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'</w:t>
      </w:r>
    </w:p>
    <w:p w14:paraId="15BE10F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}</w:t>
      </w:r>
    </w:p>
    <w:p w14:paraId="379DF367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];</w:t>
      </w:r>
    </w:p>
    <w:p w14:paraId="418F932E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37" w:name="_Toc240967482"/>
      <w:bookmarkStart w:id="938" w:name="_Toc241220809"/>
      <w:bookmarkStart w:id="939" w:name="_Toc241305131"/>
      <w:bookmarkStart w:id="940" w:name="_Toc24157766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15. Справочник терминов веб-разработки</w:t>
      </w:r>
      <w:bookmarkEnd w:id="937"/>
      <w:bookmarkEnd w:id="938"/>
      <w:bookmarkEnd w:id="939"/>
      <w:bookmarkEnd w:id="940"/>
    </w:p>
    <w:p w14:paraId="3C0E209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>, поиск, компонентная структура.</w:t>
      </w:r>
    </w:p>
    <w:p w14:paraId="0505AC6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45B4D4C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создать список терминов: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455471F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вывести термин, определение и пример использования;</w:t>
      </w:r>
    </w:p>
    <w:p w14:paraId="53A52B7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реализовать поиск по названию термина;</w:t>
      </w:r>
    </w:p>
    <w:p w14:paraId="028104B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добавить фильтр по категории: базовые понятия, хуки, маршрутизация,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2A9EB8D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показать сообщение, если термин не найден.</w:t>
      </w:r>
    </w:p>
    <w:p w14:paraId="2625300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Повышенный уровень: добавить раскрытие/скрытие подробного описания термина.</w:t>
      </w:r>
    </w:p>
    <w:p w14:paraId="7BB1327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Творческий уровень: добавить режим самопроверки: скрывать определения до нажатия кнопки.</w:t>
      </w:r>
    </w:p>
    <w:p w14:paraId="57E9237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справочник терминов с поиском, фильтрацией и раскрытием информации.</w:t>
      </w:r>
    </w:p>
    <w:p w14:paraId="260192C6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41" w:name="_Toc240967483"/>
      <w:bookmarkStart w:id="942" w:name="_Toc241220810"/>
      <w:bookmarkStart w:id="943" w:name="_Toc241305132"/>
      <w:bookmarkStart w:id="944" w:name="_Toc24157766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Вариант 16. Подготовка проекта к публикации</w:t>
      </w:r>
      <w:bookmarkEnd w:id="941"/>
      <w:bookmarkEnd w:id="942"/>
      <w:bookmarkEnd w:id="943"/>
      <w:bookmarkEnd w:id="944"/>
    </w:p>
    <w:p w14:paraId="25687EE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>, оптимизация, структура проекта, проверка качества.</w:t>
      </w:r>
    </w:p>
    <w:p w14:paraId="34D9875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Базовая часть задания:</w:t>
      </w:r>
    </w:p>
    <w:p w14:paraId="1829CE2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проверить проект на ошибки в консоли и удалить неиспользуемый код;</w:t>
      </w:r>
    </w:p>
    <w:p w14:paraId="16D674D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проверить структуру компонентов и импортов;</w:t>
      </w:r>
    </w:p>
    <w:p w14:paraId="3C4CA78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выполнить сборку проекта командой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run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63C2EC6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описать, какие файлы попадают в папку </w:t>
      </w:r>
      <w:r w:rsidRPr="00B00281">
        <w:rPr>
          <w:rFonts w:eastAsia="Times New Roman" w:cs="Times New Roman"/>
          <w:color w:val="auto"/>
          <w:szCs w:val="28"/>
        </w:rPr>
        <w:t>dist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47F53FB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подготовить краткую инструкцию по запуску и сборке проекта.</w:t>
      </w:r>
    </w:p>
    <w:p w14:paraId="269AC7D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Повышенный уровень: добавить </w:t>
      </w:r>
      <w:r w:rsidRPr="00B00281">
        <w:rPr>
          <w:rFonts w:eastAsia="Times New Roman" w:cs="Times New Roman"/>
          <w:color w:val="auto"/>
          <w:szCs w:val="28"/>
        </w:rPr>
        <w:t>lazy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loading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для одной страницы или компонента.</w:t>
      </w:r>
    </w:p>
    <w:p w14:paraId="1AF26EC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Творческий уровень: подготовить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-файл с описанием возможностей проекта.</w:t>
      </w:r>
    </w:p>
    <w:p w14:paraId="6191C8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Результат сдачи: проект, готовый к сдаче, с собранной версией и инструкцией запуска.</w:t>
      </w:r>
    </w:p>
    <w:p w14:paraId="30D50742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45" w:name="_Toc240967484"/>
      <w:bookmarkStart w:id="946" w:name="_Toc241220811"/>
      <w:bookmarkStart w:id="947" w:name="_Toc241305133"/>
      <w:bookmarkStart w:id="948" w:name="_Toc24157766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Рекомендации преподавателю по выбору варианта</w:t>
      </w:r>
      <w:bookmarkEnd w:id="945"/>
      <w:bookmarkEnd w:id="946"/>
      <w:bookmarkEnd w:id="947"/>
      <w:bookmarkEnd w:id="948"/>
    </w:p>
    <w:p w14:paraId="7784316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 распределении вариантов рекомендуется учитывать уровень подготовки обучающихся и равномерно охватывать темы курса. Для слабой группы допускается уменьшение объема повышенной части, но базовые требования должны сохраняться. Для сильной группы целесообразно объединять два близких задания: например, каталог товаров с маршрутизацией или форму регистрации с сохранением данных в глобальном состоянии.</w:t>
      </w:r>
    </w:p>
    <w:p w14:paraId="256973F3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13 — Распределение вариантов по темам курса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4E0869" w:rsidRPr="00B00281" w14:paraId="0151F018" w14:textId="77777777" w:rsidTr="006370F1">
        <w:trPr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5991F83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lastRenderedPageBreak/>
              <w:t>Группа вариантов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4FECF02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Темы курса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4FC630F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Когда использовать</w:t>
            </w:r>
          </w:p>
        </w:tc>
      </w:tr>
      <w:tr w:rsidR="004E0869" w:rsidRPr="00B00281" w14:paraId="3FA2EC9C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74733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1–4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746B5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JSX, компоненты, Props, State, списки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4762B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для проверки базовой компонентной архитектуры</w:t>
            </w:r>
          </w:p>
        </w:tc>
      </w:tr>
      <w:tr w:rsidR="004E0869" w:rsidRPr="00B00281" w14:paraId="3ED86829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5BE64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5–6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9D0D5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формы, валидация, поиск и фильтрация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150E7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для проверки работы с пользовательским вводом</w:t>
            </w:r>
          </w:p>
        </w:tc>
      </w:tr>
      <w:tr w:rsidR="004E0869" w:rsidRPr="00B00281" w14:paraId="66C43ED6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20B59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7–8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E2A99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useEffect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, таймеры, загрузка данных, обработка ошибок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90A98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для проверки жизненного цикла и внешних данных</w:t>
            </w:r>
          </w:p>
        </w:tc>
      </w:tr>
      <w:tr w:rsidR="004E0869" w:rsidRPr="00B00281" w14:paraId="09EECF71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AB8AA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9–10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F4277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маршрутизация,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Context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API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, общий интерфейс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9B4D3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для проверки построения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SPA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общего состояния</w:t>
            </w:r>
          </w:p>
        </w:tc>
      </w:tr>
      <w:tr w:rsidR="004E0869" w:rsidRPr="00B00281" w14:paraId="1610C2DF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98D0F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11–13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95159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useReducer, таблицы, расчетные показатели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6AA38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для проверки сложной логики изменения данных</w:t>
            </w:r>
          </w:p>
        </w:tc>
      </w:tr>
      <w:tr w:rsidR="004E0869" w:rsidRPr="00B00281" w14:paraId="0C5AA45B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10A16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14–16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0CE13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итоговый </w:t>
            </w:r>
            <w:proofErr w:type="spellStart"/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мини-проект</w:t>
            </w:r>
            <w:proofErr w:type="spellEnd"/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, тест, справочник, сборка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28052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для комплексной проверки перед завершением курса</w:t>
            </w:r>
          </w:p>
        </w:tc>
      </w:tr>
    </w:tbl>
    <w:p w14:paraId="0C5FDBDA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49" w:name="_Toc240967485"/>
      <w:bookmarkStart w:id="950" w:name="_Toc241220812"/>
      <w:bookmarkStart w:id="951" w:name="_Toc241305134"/>
      <w:bookmarkStart w:id="952" w:name="_Toc24157766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Образец краткого ответа студента на защите</w:t>
      </w:r>
      <w:bookmarkEnd w:id="949"/>
      <w:bookmarkEnd w:id="950"/>
      <w:bookmarkEnd w:id="951"/>
      <w:bookmarkEnd w:id="952"/>
    </w:p>
    <w:p w14:paraId="5481F4C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На защите студент должен не только показать работающую страницу, но и объяснить ключевые решения. Пример формулировки: «В работе я выделил основной компонент </w:t>
      </w:r>
      <w:r w:rsidRPr="00B00281">
        <w:rPr>
          <w:rFonts w:eastAsia="Times New Roman" w:cs="Times New Roman"/>
          <w:color w:val="auto"/>
          <w:szCs w:val="28"/>
        </w:rPr>
        <w:t>App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компонент списка и компонент отдельной карточки. Исходные данные находятся в массиве объектов. Для вывода списка используется метод </w:t>
      </w:r>
      <w:r w:rsidRPr="00B00281">
        <w:rPr>
          <w:rFonts w:eastAsia="Times New Roman" w:cs="Times New Roman"/>
          <w:color w:val="auto"/>
          <w:szCs w:val="28"/>
        </w:rPr>
        <w:t>map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(), а для изменения состояния — хук </w:t>
      </w:r>
      <w:r w:rsidRPr="00B00281">
        <w:rPr>
          <w:rFonts w:eastAsia="Times New Roman" w:cs="Times New Roman"/>
          <w:color w:val="auto"/>
          <w:szCs w:val="28"/>
        </w:rPr>
        <w:t>useState</w:t>
      </w:r>
      <w:r w:rsidRPr="00B00281">
        <w:rPr>
          <w:rFonts w:eastAsia="Times New Roman" w:cs="Times New Roman"/>
          <w:color w:val="auto"/>
          <w:szCs w:val="28"/>
          <w:lang w:val="ru-RU"/>
        </w:rPr>
        <w:t>. При пустом результате поиска отображается отдельное сообщение. Ошибку с обновлением состояния я исправил, так как нельзя напрямую изменять массив, необходимо создавать новую копию данных».</w:t>
      </w:r>
    </w:p>
    <w:p w14:paraId="1898C4DF" w14:textId="77777777" w:rsidR="004E0869" w:rsidRPr="00B00281" w:rsidRDefault="000856C1" w:rsidP="00361F52">
      <w:pPr>
        <w:pStyle w:val="31"/>
        <w:spacing w:before="0" w:after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53" w:name="_Toc240967486"/>
      <w:bookmarkStart w:id="954" w:name="_Toc241220813"/>
      <w:bookmarkStart w:id="955" w:name="_Toc241305135"/>
      <w:bookmarkStart w:id="956" w:name="_Toc24157766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Чек-лист перед сдачей практического задания</w:t>
      </w:r>
      <w:bookmarkEnd w:id="953"/>
      <w:bookmarkEnd w:id="954"/>
      <w:bookmarkEnd w:id="955"/>
      <w:bookmarkEnd w:id="956"/>
    </w:p>
    <w:p w14:paraId="37C5708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проект запускается без ошибок командой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run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dev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2C7B033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на странице отображается результат выполнения задания;</w:t>
      </w:r>
    </w:p>
    <w:p w14:paraId="0637782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нет критических ошибок в консоли браузера;</w:t>
      </w:r>
    </w:p>
    <w:p w14:paraId="190A215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компоненты названы с заглавной буквы и разнесены логично;</w:t>
      </w:r>
    </w:p>
    <w:p w14:paraId="34AE4CB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списки выводятся с корректным </w:t>
      </w:r>
      <w:r w:rsidRPr="00B00281">
        <w:rPr>
          <w:rFonts w:eastAsia="Times New Roman" w:cs="Times New Roman"/>
          <w:color w:val="auto"/>
          <w:szCs w:val="28"/>
        </w:rPr>
        <w:t>key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1DC1EC3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состояние обновляется через функции </w:t>
      </w:r>
      <w:r w:rsidRPr="00B00281">
        <w:rPr>
          <w:rFonts w:eastAsia="Times New Roman" w:cs="Times New Roman"/>
          <w:color w:val="auto"/>
          <w:szCs w:val="28"/>
        </w:rPr>
        <w:t>setState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dispatch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или соответствующие действия;</w:t>
      </w:r>
    </w:p>
    <w:p w14:paraId="338FA46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пустые состояния и ошибки обработаны в интерфейсе;</w:t>
      </w:r>
    </w:p>
    <w:p w14:paraId="28A262D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• код отформатирован и не содержит лишних </w:t>
      </w:r>
      <w:r w:rsidRPr="00B00281">
        <w:rPr>
          <w:rFonts w:eastAsia="Times New Roman" w:cs="Times New Roman"/>
          <w:color w:val="auto"/>
          <w:szCs w:val="28"/>
        </w:rPr>
        <w:t>console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log</w:t>
      </w:r>
      <w:r w:rsidRPr="00B00281">
        <w:rPr>
          <w:rFonts w:eastAsia="Times New Roman" w:cs="Times New Roman"/>
          <w:color w:val="auto"/>
          <w:szCs w:val="28"/>
          <w:lang w:val="ru-RU"/>
        </w:rPr>
        <w:t>, если они не нужны для защиты;</w:t>
      </w:r>
    </w:p>
    <w:p w14:paraId="78B611F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студент может объяснить, какие файлы были изменены и почему;</w:t>
      </w:r>
    </w:p>
    <w:p w14:paraId="7BDC1E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подготовлены скриншот результата и краткий вывод.</w:t>
      </w:r>
    </w:p>
    <w:p w14:paraId="468532A5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957" w:name="_Toc240967487"/>
      <w:bookmarkStart w:id="958" w:name="_Toc241220814"/>
      <w:bookmarkStart w:id="959" w:name="_Toc241305136"/>
      <w:bookmarkStart w:id="960" w:name="_Toc241577665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7. ИТОГОВЫЙ СРЕЗ ЗНАНИЙ ПО ВСЕМ ТЕМАМ КУРСА</w:t>
      </w:r>
      <w:bookmarkEnd w:id="957"/>
      <w:bookmarkEnd w:id="958"/>
      <w:bookmarkEnd w:id="959"/>
      <w:bookmarkEnd w:id="960"/>
    </w:p>
    <w:p w14:paraId="7EF4B69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Итоговый полугодовой срез знаний предназначен для комплексной проверки теоретической подготовки и практических навыков обучающихся по всем темам курса разработки веб-приложений на базе библиотеки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Срез знаний проводится в конце учебного полугодия и позволяет определить, насколько студент готов самостоятельно проектировать, реализовывать, отлаживать и защищать учебное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-приложение.</w:t>
      </w:r>
    </w:p>
    <w:p w14:paraId="0D0D7FB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Срез знаний не должен сводиться только к тесту. Он включает теоретическую часть, практическую часть, анализ кода, защиту решения и проверку умения оформлять результаты работы. Такой формат позволяет оценить не механическое запоминание терминов, а способность применять знания в профессиональной ситуации.</w:t>
      </w:r>
    </w:p>
    <w:p w14:paraId="59EA818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Рекомендуемая продолжительность итогового среза знаний — 90–120 минут. Тест и анализ кода выполняются индивидуально; практическая часть выполняется за компьютером, а защита проводится в форме короткого устного объяснения решения.</w:t>
      </w:r>
    </w:p>
    <w:p w14:paraId="1478DCC9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Таблица 14 — Матрица охвата тем итогового среза знаний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4E0869" w:rsidRPr="00B00281" w14:paraId="21802402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7BBAC75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Раздел курса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477E108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Что проверяется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4A4DB0B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Форма контроля</w:t>
            </w:r>
          </w:p>
        </w:tc>
      </w:tr>
      <w:tr w:rsidR="004E0869" w:rsidRPr="00B00281" w14:paraId="50C4B3C0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F232E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Модуль 1. Основы веб-разработки и архитектура библиотек интерфейсов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986B8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Node.js и npm, Vite, SPA и MPA, JSX, DOM и Virtual DOM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6264D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6E22D424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30A67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Модуль 2. Компоненты,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State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взаимодействие компонентов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6E00C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компонент,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State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useState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, однонаправленный поток данных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2100A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3CFD80D6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31623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Модуль 3. Обработка событий, эффекты, жизненный цикл и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REST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API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928D1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события, useEffect, cleanup, fetch, loading/error/data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3A5C8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31CE49B2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4475F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Модуль 4. Формы ввода, валидация и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UX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обратной связи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6F92D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controlled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component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, валидация, ошибки формы,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submit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UX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-сообщения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6084A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19C2DFF1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EE06A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Модуль 5. Навигация, маршрутизация и многостраничные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lastRenderedPageBreak/>
              <w:t>интерфейсы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814DF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lastRenderedPageBreak/>
              <w:t>React Router, BrowserRouter, Route, Link, URL parameters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97EF4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20FA026C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15EB08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Модуль 6. Централизованное управление состоянием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E6718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Context API, useReducer, Redux Toolkit, store, slice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9DA61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0C5789CB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3BADF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Модуль 7. Развертывание, оптимизация и итоговый проект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8CE60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production build, Vite build, Lighthouse, lazy loading, deployment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6218A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</w:tbl>
    <w:p w14:paraId="154DF828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61" w:name="_Toc240967488"/>
      <w:bookmarkStart w:id="962" w:name="_Toc241220815"/>
      <w:bookmarkStart w:id="963" w:name="_Toc241305137"/>
      <w:bookmarkStart w:id="964" w:name="_Toc24157766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7.1. Структура итогового среза знаний</w:t>
      </w:r>
      <w:bookmarkEnd w:id="961"/>
      <w:bookmarkEnd w:id="962"/>
      <w:bookmarkEnd w:id="963"/>
      <w:bookmarkEnd w:id="964"/>
    </w:p>
    <w:p w14:paraId="6B35CDF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Теоретический блок: тестовые задания, задания на установление соответствия и краткие ответы по ключевым понятиям курса.</w:t>
      </w:r>
    </w:p>
    <w:p w14:paraId="0A2BD98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Блок анализа кода: студент получает фрагмент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-кода, находит ошибку, объясняет причину и предлагает исправление.</w:t>
      </w:r>
    </w:p>
    <w:p w14:paraId="4F458EB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Практический блок: студент реализует небольшой фрагмент приложения, в котором применяются компоненты, состояние, события, формы, маршруты или запросы к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3A81384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Защита практической части: студент объясняет структуру компонентов, данные, состояние, пользовательские действия и способ проверки результата.</w:t>
      </w:r>
    </w:p>
    <w:p w14:paraId="0A5808C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Оформление результата: студент предоставляет файлы проекта, скриншот интерфейса и краткий самоотчет.</w:t>
      </w:r>
    </w:p>
    <w:p w14:paraId="6E559B19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65" w:name="_Toc240967489"/>
      <w:bookmarkStart w:id="966" w:name="_Toc241220816"/>
      <w:bookmarkStart w:id="967" w:name="_Toc241305138"/>
      <w:bookmarkStart w:id="968" w:name="_Toc24157766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7.2. Шкала оценивания итогового среза</w:t>
      </w:r>
      <w:bookmarkEnd w:id="965"/>
      <w:bookmarkEnd w:id="966"/>
      <w:bookmarkEnd w:id="967"/>
      <w:bookmarkEnd w:id="968"/>
    </w:p>
    <w:p w14:paraId="652C01FF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15 — Компоненты оценки итогового среза знаний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4E0869" w:rsidRPr="00B00281" w14:paraId="7CEDAEFB" w14:textId="77777777">
        <w:trPr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64556D7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Компонент оценки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3C55B2F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Максимум баллов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3EC093A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Критерии</w:t>
            </w:r>
          </w:p>
        </w:tc>
      </w:tr>
      <w:tr w:rsidR="004E0869" w:rsidRPr="00B00281" w14:paraId="2701384E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5EC54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Теоретический тест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C3E706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30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82B90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правильность ответов по всем модулям, понимание терминов и назначений инструментов</w:t>
            </w:r>
          </w:p>
        </w:tc>
      </w:tr>
      <w:tr w:rsidR="004E0869" w:rsidRPr="00B00281" w14:paraId="39512457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D9DE6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Анализ кода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36F07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15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B4ACA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поиск ошибки, объяснение причины, корректное исправление</w:t>
            </w:r>
          </w:p>
        </w:tc>
      </w:tr>
      <w:tr w:rsidR="004E0869" w:rsidRPr="00B00281" w14:paraId="4F0BD7F1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EBFFF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Практическое задание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C8535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35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3226E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работоспособность, архитектура компонентов, корректность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state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effect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forms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router</w:t>
            </w:r>
          </w:p>
        </w:tc>
      </w:tr>
      <w:tr w:rsidR="004E0869" w:rsidRPr="00B00281" w14:paraId="053B497A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6818F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Оформление результата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934C9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10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EF37C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скриншоты, структура проекта, краткое описание, аккуратность отчета</w:t>
            </w:r>
          </w:p>
        </w:tc>
      </w:tr>
      <w:tr w:rsidR="004E0869" w:rsidRPr="00B00281" w14:paraId="2E2AD436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7E76A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Устная защита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9BD53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10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5071C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умение объяснить решение, ответить на вопросы и аргументировать выбор</w:t>
            </w:r>
          </w:p>
        </w:tc>
      </w:tr>
      <w:tr w:rsidR="004E0869" w:rsidRPr="00B00281" w14:paraId="50CB8185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1BF66E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proofErr w:type="spellStart"/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Итого</w:t>
            </w:r>
            <w:proofErr w:type="spellEnd"/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C9B97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100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DE075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перевод в отметку выполняется по шкале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lastRenderedPageBreak/>
              <w:t>ниже</w:t>
            </w:r>
          </w:p>
        </w:tc>
      </w:tr>
    </w:tbl>
    <w:p w14:paraId="2A34B604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lastRenderedPageBreak/>
        <w:t>Таблица 16 — Перевод баллов итогового среза в отметку</w:t>
      </w:r>
    </w:p>
    <w:p w14:paraId="4337841B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Условия проведения: 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установлены заранее, студенту доступен компьютер с браузером и редактором кода; исходный проект с </w:t>
      </w:r>
      <w:r w:rsidRPr="00B00281">
        <w:rPr>
          <w:rFonts w:cs="Times New Roman"/>
          <w:color w:val="auto"/>
        </w:rPr>
        <w:t>package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json</w:t>
      </w:r>
      <w:r w:rsidRPr="00B00281">
        <w:rPr>
          <w:rFonts w:cs="Times New Roman"/>
          <w:color w:val="auto"/>
          <w:lang w:val="ru-RU"/>
        </w:rPr>
        <w:t xml:space="preserve"> и список разрешенных зависимостей сообщает преподаватель. Для проверки используются команда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(если зависимости отсутствуют),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, открытие указанного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 xml:space="preserve"> адреса в браузере, консоль разработчика и демонстрация штатного и пустого либо ошибочного сценария. Если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 xml:space="preserve"> недоступен, преподаватель предоставляет локальный набор данных или имитацию ответа; содержание задания сохраняется. Официальная форма аттестации определяется утвержденной рабочей программой.</w:t>
      </w:r>
    </w:p>
    <w:p w14:paraId="43D3D2AE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Один вариант итогового среза оценивается из 100 баллов: теоретический тест — 30 баллов (30 вопросов по 1 баллу согласно ключу); анализ кода — 15 баллов (четыре фрагмента: 4 + 4 + 4 + 3, баллы начисляются за обнаружение ошибки, объяснение и работоспособное исправление); практическое задание — 35 баллов (запуск и основная функция — 12, соответствие варианту и компоненты — 8, управление данными/событиями — 8, проверка пустого или ошибочного сценария — 7); оформление — 10 баллов (проект и инструкция запуска — 5, скриншот и краткий отчет — 5); устная защита — 10 баллов (демонстрация — 5, объяснение решений и ответов — 5). Преподаватель фиксирует баллы по каждому компоненту в бланке таблицы 17; сумма переводится в отметку по таблице 16.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391"/>
        <w:gridCol w:w="5102"/>
      </w:tblGrid>
      <w:tr w:rsidR="004E0869" w:rsidRPr="00B00281" w14:paraId="6C2C8BE7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3046330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Баллы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101F866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Отметка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47308F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Характеристика результата</w:t>
            </w:r>
          </w:p>
        </w:tc>
      </w:tr>
      <w:tr w:rsidR="004E0869" w:rsidRPr="00B00281" w14:paraId="2F27A484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000D64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85-100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0E5B2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5 (отлично)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CC500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задания выполнены полно, код работает, студент уверенно объясняет решение</w:t>
            </w:r>
          </w:p>
        </w:tc>
      </w:tr>
      <w:tr w:rsidR="004E0869" w:rsidRPr="00B00281" w14:paraId="28F45888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DF32C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70-84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AC839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4 (хорошо)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411CA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основная часть выполнена, есть отдельные недочеты, не влияющие на общий результат</w:t>
            </w:r>
          </w:p>
        </w:tc>
      </w:tr>
      <w:tr w:rsidR="004E0869" w:rsidRPr="00B00281" w14:paraId="78870E80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F51F8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50-69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C7CB9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3 (удовлетворительно)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D9831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выполнена базовая часть, но есть ошибки в архитектуре или объяснении</w:t>
            </w:r>
          </w:p>
        </w:tc>
      </w:tr>
      <w:tr w:rsidR="004E0869" w:rsidRPr="00B00281" w14:paraId="72460BAA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443C1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0-49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C1EDF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2 (неудовлетворительно)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D1D0D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не достигнут минимальный результат, приложение не работает или отсутствует понимание решения</w:t>
            </w:r>
          </w:p>
        </w:tc>
      </w:tr>
    </w:tbl>
    <w:p w14:paraId="043A7C1C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69" w:name="_Toc240967490"/>
      <w:bookmarkStart w:id="970" w:name="_Toc241220817"/>
      <w:bookmarkStart w:id="971" w:name="_Toc241305139"/>
      <w:bookmarkStart w:id="972" w:name="_Toc24157766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7.3. Теоретический тест итогового среза знаний</w:t>
      </w:r>
      <w:bookmarkEnd w:id="969"/>
      <w:bookmarkEnd w:id="970"/>
      <w:bookmarkEnd w:id="971"/>
      <w:bookmarkEnd w:id="972"/>
    </w:p>
    <w:p w14:paraId="52B801A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Тест может быть использован в бумажном или электронном формате. Преподаватель вправе выбрать один вариант или сформировать индивидуальные варианты путем перемешивания заданий. Ниже приведен расширенный банк вопросов, охватывающий все темы курса.</w:t>
      </w:r>
    </w:p>
    <w:p w14:paraId="7825634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Что такое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4D5F5AD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язык программирования</w:t>
      </w:r>
    </w:p>
    <w:p w14:paraId="5E2BAF4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библиотека для создания пользовательских интерфейсов</w:t>
      </w:r>
    </w:p>
    <w:p w14:paraId="4CF14A0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система управления базами данных</w:t>
      </w:r>
    </w:p>
    <w:p w14:paraId="5FB2EB8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серверная операционная система</w:t>
      </w:r>
    </w:p>
    <w:p w14:paraId="6E0372B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Какую задачу решает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-проекте?</w:t>
      </w:r>
    </w:p>
    <w:p w14:paraId="15549EF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хранит данные пользователей</w:t>
      </w:r>
    </w:p>
    <w:p w14:paraId="6A62298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выполняет сборку и запуск </w:t>
      </w:r>
      <w:r w:rsidRPr="00B00281">
        <w:rPr>
          <w:rFonts w:eastAsia="Times New Roman" w:cs="Times New Roman"/>
          <w:color w:val="auto"/>
          <w:szCs w:val="28"/>
        </w:rPr>
        <w:t>dev</w:t>
      </w:r>
      <w:r w:rsidRPr="00B00281">
        <w:rPr>
          <w:rFonts w:eastAsia="Times New Roman" w:cs="Times New Roman"/>
          <w:color w:val="auto"/>
          <w:szCs w:val="28"/>
          <w:lang w:val="ru-RU"/>
        </w:rPr>
        <w:t>-сервера</w:t>
      </w:r>
    </w:p>
    <w:p w14:paraId="52E0707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заменяет браузер</w:t>
      </w:r>
    </w:p>
    <w:p w14:paraId="0748780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создает таблицы базы данных</w:t>
      </w:r>
    </w:p>
    <w:p w14:paraId="0232623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Какой файл обычно содержит зависимости проекта?</w:t>
      </w:r>
    </w:p>
    <w:p w14:paraId="61EF9DFE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/>
          <w:color w:val="auto"/>
          <w:szCs w:val="28"/>
        </w:rPr>
        <w:t>А) index.html</w:t>
      </w:r>
    </w:p>
    <w:p w14:paraId="408CFF54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Б) package.json</w:t>
      </w:r>
    </w:p>
    <w:p w14:paraId="7C2C132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 xml:space="preserve">   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В)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md</w:t>
      </w:r>
    </w:p>
    <w:p w14:paraId="41E6BC1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</w:t>
      </w:r>
      <w:r w:rsidRPr="00B00281">
        <w:rPr>
          <w:rFonts w:eastAsia="Times New Roman" w:cs="Times New Roman"/>
          <w:color w:val="auto"/>
          <w:szCs w:val="28"/>
        </w:rPr>
        <w:t>App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css</w:t>
      </w:r>
    </w:p>
    <w:p w14:paraId="4BCBB0B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Что означает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6047A3A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приложение с одной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>-страницей и динамической подменой контента</w:t>
      </w:r>
    </w:p>
    <w:p w14:paraId="375D9CC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табличный процессор</w:t>
      </w:r>
    </w:p>
    <w:p w14:paraId="1D543BB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серверный протокол</w:t>
      </w:r>
    </w:p>
    <w:p w14:paraId="4384730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вид </w:t>
      </w:r>
      <w:r w:rsidRPr="00B00281">
        <w:rPr>
          <w:rFonts w:eastAsia="Times New Roman" w:cs="Times New Roman"/>
          <w:color w:val="auto"/>
          <w:szCs w:val="28"/>
        </w:rPr>
        <w:t>CSS</w:t>
      </w:r>
      <w:r w:rsidRPr="00B00281">
        <w:rPr>
          <w:rFonts w:eastAsia="Times New Roman" w:cs="Times New Roman"/>
          <w:color w:val="auto"/>
          <w:szCs w:val="28"/>
          <w:lang w:val="ru-RU"/>
        </w:rPr>
        <w:t>-селектора</w:t>
      </w:r>
    </w:p>
    <w:p w14:paraId="4B3E150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Какое имя атрибута используется в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вместо </w:t>
      </w:r>
      <w:r w:rsidRPr="00B00281">
        <w:rPr>
          <w:rFonts w:eastAsia="Times New Roman" w:cs="Times New Roman"/>
          <w:color w:val="auto"/>
          <w:szCs w:val="28"/>
        </w:rPr>
        <w:t>class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27B8C76B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/>
          <w:color w:val="auto"/>
          <w:szCs w:val="28"/>
        </w:rPr>
        <w:t>А) className</w:t>
      </w:r>
    </w:p>
    <w:p w14:paraId="76C7179A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Б) classList</w:t>
      </w:r>
    </w:p>
    <w:p w14:paraId="4EE176F1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В) styleClass</w:t>
      </w:r>
    </w:p>
    <w:p w14:paraId="3A9CC91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lastRenderedPageBreak/>
        <w:t xml:space="preserve">   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Г) </w:t>
      </w:r>
      <w:r w:rsidRPr="00B00281">
        <w:rPr>
          <w:rFonts w:eastAsia="Times New Roman" w:cs="Times New Roman"/>
          <w:color w:val="auto"/>
          <w:szCs w:val="28"/>
        </w:rPr>
        <w:t>css</w:t>
      </w:r>
    </w:p>
    <w:p w14:paraId="2BDBC43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Что такое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2903165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локальное состояние компонента</w:t>
      </w:r>
    </w:p>
    <w:p w14:paraId="767C254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входные данные компонента</w:t>
      </w:r>
    </w:p>
    <w:p w14:paraId="13AFC8D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служебная папка проекта</w:t>
      </w:r>
    </w:p>
    <w:p w14:paraId="59B8160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ошибка компиляции</w:t>
      </w:r>
    </w:p>
    <w:p w14:paraId="0630E58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Что возвращает функциональный компонент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1CE32D1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</w:t>
      </w:r>
      <w:r w:rsidRPr="00B00281">
        <w:rPr>
          <w:rFonts w:eastAsia="Times New Roman" w:cs="Times New Roman"/>
          <w:color w:val="auto"/>
          <w:szCs w:val="28"/>
        </w:rPr>
        <w:t>SQL</w:t>
      </w:r>
      <w:r w:rsidRPr="00B00281">
        <w:rPr>
          <w:rFonts w:eastAsia="Times New Roman" w:cs="Times New Roman"/>
          <w:color w:val="auto"/>
          <w:szCs w:val="28"/>
          <w:lang w:val="ru-RU"/>
        </w:rPr>
        <w:t>-запрос</w:t>
      </w:r>
    </w:p>
    <w:p w14:paraId="524671A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>-разметку</w:t>
      </w:r>
    </w:p>
    <w:p w14:paraId="7383BFE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архив проекта</w:t>
      </w:r>
    </w:p>
    <w:p w14:paraId="2065FAC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изображение</w:t>
      </w:r>
    </w:p>
    <w:p w14:paraId="03517F1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8. Для чего используется </w:t>
      </w:r>
      <w:r w:rsidRPr="00B00281">
        <w:rPr>
          <w:rFonts w:eastAsia="Times New Roman" w:cs="Times New Roman"/>
          <w:color w:val="auto"/>
          <w:szCs w:val="28"/>
        </w:rPr>
        <w:t>useState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6884E83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для хранения локального состояния</w:t>
      </w:r>
    </w:p>
    <w:p w14:paraId="4DCEABC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для запуска сборщика</w:t>
      </w:r>
    </w:p>
    <w:p w14:paraId="0C9FE70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для маршрутизации</w:t>
      </w:r>
    </w:p>
    <w:p w14:paraId="6D6FB2B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для удаления проекта</w:t>
      </w:r>
    </w:p>
    <w:p w14:paraId="7127096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Почему состояние нельзя изменять напрямую?</w:t>
      </w:r>
    </w:p>
    <w:p w14:paraId="01A01A1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может не обнаружить изменение и не обновить интерфейс</w:t>
      </w:r>
    </w:p>
    <w:p w14:paraId="7616D42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это запрещено </w:t>
      </w:r>
      <w:r w:rsidRPr="00B00281">
        <w:rPr>
          <w:rFonts w:eastAsia="Times New Roman" w:cs="Times New Roman"/>
          <w:color w:val="auto"/>
          <w:szCs w:val="28"/>
        </w:rPr>
        <w:t>HTML</w:t>
      </w:r>
    </w:p>
    <w:p w14:paraId="64D6B60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удалит проект</w:t>
      </w:r>
    </w:p>
    <w:p w14:paraId="1C126E0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браузер не откроется</w:t>
      </w:r>
    </w:p>
    <w:p w14:paraId="0A13FEE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10. Что такое однонаправленный поток данных?</w:t>
      </w:r>
    </w:p>
    <w:p w14:paraId="3C2791A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данные передаются от родителя к дочерним компонентам</w:t>
      </w:r>
    </w:p>
    <w:p w14:paraId="550B9F6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данные хранятся только в </w:t>
      </w:r>
      <w:r w:rsidRPr="00B00281">
        <w:rPr>
          <w:rFonts w:eastAsia="Times New Roman" w:cs="Times New Roman"/>
          <w:color w:val="auto"/>
          <w:szCs w:val="28"/>
        </w:rPr>
        <w:t>CSS</w:t>
      </w:r>
    </w:p>
    <w:p w14:paraId="39EF86F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данные движутся только по сети</w:t>
      </w:r>
    </w:p>
    <w:p w14:paraId="351A7DD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данные нельзя передавать</w:t>
      </w:r>
    </w:p>
    <w:p w14:paraId="54596F9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11. Как в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обрабатывается клик по кнопке?</w:t>
      </w:r>
    </w:p>
    <w:p w14:paraId="061B350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через </w:t>
      </w:r>
      <w:r w:rsidRPr="00B00281">
        <w:rPr>
          <w:rFonts w:eastAsia="Times New Roman" w:cs="Times New Roman"/>
          <w:color w:val="auto"/>
          <w:szCs w:val="28"/>
        </w:rPr>
        <w:t>onClick</w:t>
      </w:r>
    </w:p>
    <w:p w14:paraId="5CCDE4F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через </w:t>
      </w:r>
      <w:r w:rsidRPr="00B00281">
        <w:rPr>
          <w:rFonts w:eastAsia="Times New Roman" w:cs="Times New Roman"/>
          <w:color w:val="auto"/>
          <w:szCs w:val="28"/>
        </w:rPr>
        <w:t>href</w:t>
      </w:r>
    </w:p>
    <w:p w14:paraId="61D6DED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через </w:t>
      </w:r>
      <w:r w:rsidRPr="00B00281">
        <w:rPr>
          <w:rFonts w:eastAsia="Times New Roman" w:cs="Times New Roman"/>
          <w:color w:val="auto"/>
          <w:szCs w:val="28"/>
        </w:rPr>
        <w:t>src</w:t>
      </w:r>
    </w:p>
    <w:p w14:paraId="0B3057B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   Г) через </w:t>
      </w:r>
      <w:r w:rsidRPr="00B00281">
        <w:rPr>
          <w:rFonts w:eastAsia="Times New Roman" w:cs="Times New Roman"/>
          <w:color w:val="auto"/>
          <w:szCs w:val="28"/>
        </w:rPr>
        <w:t>select</w:t>
      </w:r>
    </w:p>
    <w:p w14:paraId="58A0FCD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12. Какой хук используется для работы с побочными эффектами?</w:t>
      </w:r>
    </w:p>
    <w:p w14:paraId="331182C7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/>
          <w:color w:val="auto"/>
          <w:szCs w:val="28"/>
        </w:rPr>
        <w:t>А) useStyle</w:t>
      </w:r>
    </w:p>
    <w:p w14:paraId="41D2D3A0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Б) useEffect</w:t>
      </w:r>
    </w:p>
    <w:p w14:paraId="500D77F7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В) useRoute</w:t>
      </w:r>
    </w:p>
    <w:p w14:paraId="2FC02C9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 xml:space="preserve">   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Г) </w:t>
      </w:r>
      <w:r w:rsidRPr="00B00281">
        <w:rPr>
          <w:rFonts w:eastAsia="Times New Roman" w:cs="Times New Roman"/>
          <w:color w:val="auto"/>
          <w:szCs w:val="28"/>
        </w:rPr>
        <w:t>usePage</w:t>
      </w:r>
    </w:p>
    <w:p w14:paraId="7A7AE82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13. Когда выполняется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 пустым массивом зависимостей?</w:t>
      </w:r>
    </w:p>
    <w:p w14:paraId="582A125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после каждого клика</w:t>
      </w:r>
    </w:p>
    <w:p w14:paraId="610D6C9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один раз после монтирования компонента</w:t>
      </w:r>
    </w:p>
    <w:p w14:paraId="5B0BBB6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только при ошибке</w:t>
      </w:r>
    </w:p>
    <w:p w14:paraId="6C21B43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никогда</w:t>
      </w:r>
    </w:p>
    <w:p w14:paraId="640A77B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14. Для чего нужна </w:t>
      </w:r>
      <w:r w:rsidRPr="00B00281">
        <w:rPr>
          <w:rFonts w:eastAsia="Times New Roman" w:cs="Times New Roman"/>
          <w:color w:val="auto"/>
          <w:szCs w:val="28"/>
        </w:rPr>
        <w:t>cleanup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-функция в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00A099D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для очистки подписок, таймеров и ресурсов</w:t>
      </w:r>
    </w:p>
    <w:p w14:paraId="2C3B144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для создания </w:t>
      </w:r>
      <w:r w:rsidRPr="00B00281">
        <w:rPr>
          <w:rFonts w:eastAsia="Times New Roman" w:cs="Times New Roman"/>
          <w:color w:val="auto"/>
          <w:szCs w:val="28"/>
        </w:rPr>
        <w:t>CSS</w:t>
      </w:r>
    </w:p>
    <w:p w14:paraId="718546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для обновления </w:t>
      </w:r>
      <w:r w:rsidRPr="00B00281">
        <w:rPr>
          <w:rFonts w:eastAsia="Times New Roman" w:cs="Times New Roman"/>
          <w:color w:val="auto"/>
          <w:szCs w:val="28"/>
        </w:rPr>
        <w:t>npm</w:t>
      </w:r>
    </w:p>
    <w:p w14:paraId="20FDD4D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для удаления </w:t>
      </w:r>
      <w:r w:rsidRPr="00B00281">
        <w:rPr>
          <w:rFonts w:eastAsia="Times New Roman" w:cs="Times New Roman"/>
          <w:color w:val="auto"/>
          <w:szCs w:val="28"/>
        </w:rPr>
        <w:t>JSX</w:t>
      </w:r>
    </w:p>
    <w:p w14:paraId="44DBE2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15. Какие состояния обычно применяются при загрузке данных?</w:t>
      </w:r>
    </w:p>
    <w:p w14:paraId="428755C9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/>
          <w:color w:val="auto"/>
          <w:szCs w:val="28"/>
        </w:rPr>
        <w:t>А) data, loading, error</w:t>
      </w:r>
    </w:p>
    <w:p w14:paraId="5CF2D79C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Б) width, height, color</w:t>
      </w:r>
    </w:p>
    <w:p w14:paraId="6B466279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В) start, stop, reset</w:t>
      </w:r>
    </w:p>
    <w:p w14:paraId="063C9DE4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Г) login, password, token</w:t>
      </w:r>
    </w:p>
    <w:p w14:paraId="5E81F6E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16. Что такое </w:t>
      </w:r>
      <w:r w:rsidRPr="00B00281">
        <w:rPr>
          <w:rFonts w:eastAsia="Times New Roman" w:cs="Times New Roman"/>
          <w:color w:val="auto"/>
          <w:szCs w:val="28"/>
        </w:rPr>
        <w:t>controlled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component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3AE9521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форма, значение которой контролируется состоянием </w:t>
      </w:r>
      <w:r w:rsidRPr="00B00281">
        <w:rPr>
          <w:rFonts w:eastAsia="Times New Roman" w:cs="Times New Roman"/>
          <w:color w:val="auto"/>
          <w:szCs w:val="28"/>
        </w:rPr>
        <w:t>React</w:t>
      </w:r>
    </w:p>
    <w:p w14:paraId="23FFC86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компонент без </w:t>
      </w:r>
      <w:r w:rsidRPr="00B00281">
        <w:rPr>
          <w:rFonts w:eastAsia="Times New Roman" w:cs="Times New Roman"/>
          <w:color w:val="auto"/>
          <w:szCs w:val="28"/>
        </w:rPr>
        <w:t>props</w:t>
      </w:r>
    </w:p>
    <w:p w14:paraId="26B6DA4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компонент сервера</w:t>
      </w:r>
    </w:p>
    <w:p w14:paraId="4FE1842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</w:t>
      </w:r>
      <w:r w:rsidRPr="00B00281">
        <w:rPr>
          <w:rFonts w:eastAsia="Times New Roman" w:cs="Times New Roman"/>
          <w:color w:val="auto"/>
          <w:szCs w:val="28"/>
        </w:rPr>
        <w:t>CSS</w:t>
      </w:r>
      <w:r w:rsidRPr="00B00281">
        <w:rPr>
          <w:rFonts w:eastAsia="Times New Roman" w:cs="Times New Roman"/>
          <w:color w:val="auto"/>
          <w:szCs w:val="28"/>
          <w:lang w:val="ru-RU"/>
        </w:rPr>
        <w:t>-файл</w:t>
      </w:r>
    </w:p>
    <w:p w14:paraId="1996BCC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17. Какой метод предотвращает стандартную отправку формы браузером?</w:t>
      </w:r>
    </w:p>
    <w:p w14:paraId="46D41EFD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/>
          <w:color w:val="auto"/>
          <w:szCs w:val="28"/>
        </w:rPr>
        <w:t>А) event.preventDefault()</w:t>
      </w:r>
    </w:p>
    <w:p w14:paraId="52B5B8CF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Б) event.stopBuild()</w:t>
      </w:r>
    </w:p>
    <w:p w14:paraId="207FC26E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lastRenderedPageBreak/>
        <w:t xml:space="preserve">   В) event.reload()</w:t>
      </w:r>
    </w:p>
    <w:p w14:paraId="6052B8A5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Г) event.install()</w:t>
      </w:r>
    </w:p>
    <w:p w14:paraId="6082851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18. Какой компонент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используется для ссылок без полной перезагрузки?</w:t>
      </w:r>
    </w:p>
    <w:p w14:paraId="0A393D9F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/>
          <w:color w:val="auto"/>
          <w:szCs w:val="28"/>
        </w:rPr>
        <w:t>А) Link</w:t>
      </w:r>
    </w:p>
    <w:p w14:paraId="50FDA3F3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Б) A</w:t>
      </w:r>
    </w:p>
    <w:p w14:paraId="2D877B0B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В) Reload</w:t>
      </w:r>
    </w:p>
    <w:p w14:paraId="41881FB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 xml:space="preserve">   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Г) </w:t>
      </w:r>
      <w:r w:rsidRPr="00B00281">
        <w:rPr>
          <w:rFonts w:eastAsia="Times New Roman" w:cs="Times New Roman"/>
          <w:color w:val="auto"/>
          <w:szCs w:val="28"/>
        </w:rPr>
        <w:t>Page</w:t>
      </w:r>
    </w:p>
    <w:p w14:paraId="1E34F38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19. Что показывает маршрут </w:t>
      </w:r>
      <w:r w:rsidRPr="00B00281">
        <w:rPr>
          <w:rFonts w:eastAsia="Times New Roman" w:cs="Times New Roman"/>
          <w:color w:val="auto"/>
          <w:szCs w:val="28"/>
        </w:rPr>
        <w:t>path</w:t>
      </w:r>
      <w:r w:rsidRPr="00B00281">
        <w:rPr>
          <w:rFonts w:eastAsia="Times New Roman" w:cs="Times New Roman"/>
          <w:color w:val="auto"/>
          <w:szCs w:val="28"/>
          <w:lang w:val="ru-RU"/>
        </w:rPr>
        <w:t>="*"?</w:t>
      </w:r>
    </w:p>
    <w:p w14:paraId="706FC2F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страницу для несуществующего адреса</w:t>
      </w:r>
    </w:p>
    <w:p w14:paraId="0A980CD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корень сайта</w:t>
      </w:r>
    </w:p>
    <w:p w14:paraId="0630B50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только </w:t>
      </w:r>
      <w:r w:rsidRPr="00B00281">
        <w:rPr>
          <w:rFonts w:eastAsia="Times New Roman" w:cs="Times New Roman"/>
          <w:color w:val="auto"/>
          <w:szCs w:val="28"/>
        </w:rPr>
        <w:t>CSS</w:t>
      </w:r>
    </w:p>
    <w:p w14:paraId="159D6DC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список зависимостей</w:t>
      </w:r>
    </w:p>
    <w:p w14:paraId="5388AFB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20. Когда стоит использовать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3DCA3C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когда одни данные нужны нескольким компонентам на разных уровнях</w:t>
      </w:r>
    </w:p>
    <w:p w14:paraId="128F249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когда нужно скачать 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</w:p>
    <w:p w14:paraId="187B70F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когда нужен только один </w:t>
      </w:r>
      <w:r w:rsidRPr="00B00281">
        <w:rPr>
          <w:rFonts w:eastAsia="Times New Roman" w:cs="Times New Roman"/>
          <w:color w:val="auto"/>
          <w:szCs w:val="28"/>
        </w:rPr>
        <w:t>div</w:t>
      </w:r>
    </w:p>
    <w:p w14:paraId="52A8E7A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когда нет состояния</w:t>
      </w:r>
    </w:p>
    <w:p w14:paraId="34CCCA0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21. Что такое </w:t>
      </w: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2F6FB49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функция, вычисляющая новое состояние по </w:t>
      </w:r>
      <w:r w:rsidRPr="00B00281">
        <w:rPr>
          <w:rFonts w:eastAsia="Times New Roman" w:cs="Times New Roman"/>
          <w:color w:val="auto"/>
          <w:szCs w:val="28"/>
        </w:rPr>
        <w:t>action</w:t>
      </w:r>
    </w:p>
    <w:p w14:paraId="6B6F6E8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изображение</w:t>
      </w:r>
    </w:p>
    <w:p w14:paraId="2CF005F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команда </w:t>
      </w:r>
      <w:r w:rsidRPr="00B00281">
        <w:rPr>
          <w:rFonts w:eastAsia="Times New Roman" w:cs="Times New Roman"/>
          <w:color w:val="auto"/>
          <w:szCs w:val="28"/>
        </w:rPr>
        <w:t>npm</w:t>
      </w:r>
    </w:p>
    <w:p w14:paraId="0F209A6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тип шрифта</w:t>
      </w:r>
    </w:p>
    <w:p w14:paraId="70CF856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22. Что делает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slice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643DBE8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объединяет состояние и </w:t>
      </w:r>
      <w:r w:rsidRPr="00B00281">
        <w:rPr>
          <w:rFonts w:eastAsia="Times New Roman" w:cs="Times New Roman"/>
          <w:color w:val="auto"/>
          <w:szCs w:val="28"/>
        </w:rPr>
        <w:t>reducers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одной области</w:t>
      </w:r>
    </w:p>
    <w:p w14:paraId="2FC2E92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создает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>-файл</w:t>
      </w:r>
    </w:p>
    <w:p w14:paraId="637677A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заменяет браузер</w:t>
      </w:r>
    </w:p>
    <w:p w14:paraId="52D8DAE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сжимает картинки</w:t>
      </w:r>
    </w:p>
    <w:p w14:paraId="64534B6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23. Какая команда обычно выполняет </w:t>
      </w:r>
      <w:r w:rsidRPr="00B00281">
        <w:rPr>
          <w:rFonts w:eastAsia="Times New Roman" w:cs="Times New Roman"/>
          <w:color w:val="auto"/>
          <w:szCs w:val="28"/>
        </w:rPr>
        <w:t>production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-сборку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>-проекта?</w:t>
      </w:r>
    </w:p>
    <w:p w14:paraId="6A7F9231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   </w:t>
      </w:r>
      <w:r w:rsidRPr="00B00281">
        <w:rPr>
          <w:rFonts w:eastAsia="Times New Roman" w:cs="Times New Roman"/>
          <w:color w:val="auto"/>
          <w:szCs w:val="28"/>
        </w:rPr>
        <w:t>А) npm run build</w:t>
      </w:r>
    </w:p>
    <w:p w14:paraId="3B18465B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Б) npm run delete</w:t>
      </w:r>
    </w:p>
    <w:p w14:paraId="2D4FE1C2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В) node remove</w:t>
      </w:r>
    </w:p>
    <w:p w14:paraId="6C949B00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 xml:space="preserve">   Г) vite stop</w:t>
      </w:r>
    </w:p>
    <w:p w14:paraId="1C0B52C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24. Что проверяет </w:t>
      </w:r>
      <w:r w:rsidRPr="00B00281">
        <w:rPr>
          <w:rFonts w:eastAsia="Times New Roman" w:cs="Times New Roman"/>
          <w:color w:val="auto"/>
          <w:szCs w:val="28"/>
        </w:rPr>
        <w:t>Lighthouse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7974496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производительность, доступность и качество страницы</w:t>
      </w:r>
    </w:p>
    <w:p w14:paraId="7D31DB5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только орфографию</w:t>
      </w:r>
    </w:p>
    <w:p w14:paraId="7CB7DB6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только размер монитора</w:t>
      </w:r>
    </w:p>
    <w:p w14:paraId="346855E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только имя пользователя</w:t>
      </w:r>
    </w:p>
    <w:p w14:paraId="21B38E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25. Что должно быть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проекта?</w:t>
      </w:r>
    </w:p>
    <w:p w14:paraId="007838D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описание проекта и инструкция запуска</w:t>
      </w:r>
    </w:p>
    <w:p w14:paraId="1F284DF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только случайный текст</w:t>
      </w:r>
    </w:p>
    <w:p w14:paraId="6843E4B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только пароль</w:t>
      </w:r>
    </w:p>
    <w:p w14:paraId="0FAAC3C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только скриншот</w:t>
      </w:r>
    </w:p>
    <w:p w14:paraId="2525390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26. Что такое </w:t>
      </w:r>
      <w:r w:rsidRPr="00B00281">
        <w:rPr>
          <w:rFonts w:eastAsia="Times New Roman" w:cs="Times New Roman"/>
          <w:color w:val="auto"/>
          <w:szCs w:val="28"/>
        </w:rPr>
        <w:t>key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при выводе списка?</w:t>
      </w:r>
    </w:p>
    <w:p w14:paraId="2009A0E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уникальный идентификатор элемента списка для </w:t>
      </w:r>
      <w:r w:rsidRPr="00B00281">
        <w:rPr>
          <w:rFonts w:eastAsia="Times New Roman" w:cs="Times New Roman"/>
          <w:color w:val="auto"/>
          <w:szCs w:val="28"/>
        </w:rPr>
        <w:t>React</w:t>
      </w:r>
    </w:p>
    <w:p w14:paraId="2C6F86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пароль пользователя</w:t>
      </w:r>
    </w:p>
    <w:p w14:paraId="4D8F82B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имя </w:t>
      </w:r>
      <w:r w:rsidRPr="00B00281">
        <w:rPr>
          <w:rFonts w:eastAsia="Times New Roman" w:cs="Times New Roman"/>
          <w:color w:val="auto"/>
          <w:szCs w:val="28"/>
        </w:rPr>
        <w:t>CSS</w:t>
      </w:r>
      <w:r w:rsidRPr="00B00281">
        <w:rPr>
          <w:rFonts w:eastAsia="Times New Roman" w:cs="Times New Roman"/>
          <w:color w:val="auto"/>
          <w:szCs w:val="28"/>
          <w:lang w:val="ru-RU"/>
        </w:rPr>
        <w:t>-файла</w:t>
      </w:r>
    </w:p>
    <w:p w14:paraId="1597038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тип маршрута</w:t>
      </w:r>
    </w:p>
    <w:p w14:paraId="5D6ED90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27. Какой подход помогает избежать дублирования интерфейса?</w:t>
      </w:r>
    </w:p>
    <w:p w14:paraId="00881DD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выделение повторяющихся частей в компоненты</w:t>
      </w:r>
    </w:p>
    <w:p w14:paraId="00EC60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копирование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без изменений</w:t>
      </w:r>
    </w:p>
    <w:p w14:paraId="073526C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удаление функций</w:t>
      </w:r>
    </w:p>
    <w:p w14:paraId="1D1CA59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отказ от </w:t>
      </w:r>
      <w:r w:rsidRPr="00B00281">
        <w:rPr>
          <w:rFonts w:eastAsia="Times New Roman" w:cs="Times New Roman"/>
          <w:color w:val="auto"/>
          <w:szCs w:val="28"/>
        </w:rPr>
        <w:t>CSS</w:t>
      </w:r>
    </w:p>
    <w:p w14:paraId="6F09A3D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28. Что означает </w:t>
      </w:r>
      <w:r w:rsidRPr="00B00281">
        <w:rPr>
          <w:rFonts w:eastAsia="Times New Roman" w:cs="Times New Roman"/>
          <w:color w:val="auto"/>
          <w:szCs w:val="28"/>
        </w:rPr>
        <w:t>error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5FE0286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состояние ошибки при загрузке или обработке данных</w:t>
      </w:r>
    </w:p>
    <w:p w14:paraId="3579FC0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цвет кнопки</w:t>
      </w:r>
    </w:p>
    <w:p w14:paraId="23C5D2B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папка проекта</w:t>
      </w:r>
    </w:p>
    <w:p w14:paraId="77315ED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название сервера</w:t>
      </w:r>
    </w:p>
    <w:p w14:paraId="3C1140D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29. Что такое </w:t>
      </w:r>
      <w:r w:rsidRPr="00B00281">
        <w:rPr>
          <w:rFonts w:eastAsia="Times New Roman" w:cs="Times New Roman"/>
          <w:color w:val="auto"/>
          <w:szCs w:val="28"/>
        </w:rPr>
        <w:t>deployment</w:t>
      </w:r>
      <w:r w:rsidRPr="00B00281">
        <w:rPr>
          <w:rFonts w:eastAsia="Times New Roman" w:cs="Times New Roman"/>
          <w:color w:val="auto"/>
          <w:szCs w:val="28"/>
          <w:lang w:val="ru-RU"/>
        </w:rPr>
        <w:t>?</w:t>
      </w:r>
    </w:p>
    <w:p w14:paraId="7CF0679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   А) публикация приложения на хостинге или сервере</w:t>
      </w:r>
    </w:p>
    <w:p w14:paraId="2DC2171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написание комментария</w:t>
      </w:r>
    </w:p>
    <w:p w14:paraId="09FDB40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удаление проекта</w:t>
      </w:r>
    </w:p>
    <w:p w14:paraId="64F0AAD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проверка клавиатуры</w:t>
      </w:r>
    </w:p>
    <w:p w14:paraId="7FD5DCD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30. Почему важно проверять консоль браузера?</w:t>
      </w:r>
    </w:p>
    <w:p w14:paraId="4A85A71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А) там отображаются ошибки выполнения и предупреждения</w:t>
      </w:r>
    </w:p>
    <w:p w14:paraId="0468747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Б) там хранятся оценки</w:t>
      </w:r>
    </w:p>
    <w:p w14:paraId="3649329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В) там находится </w:t>
      </w:r>
      <w:r w:rsidRPr="00B00281">
        <w:rPr>
          <w:rFonts w:eastAsia="Times New Roman" w:cs="Times New Roman"/>
          <w:color w:val="auto"/>
          <w:szCs w:val="28"/>
        </w:rPr>
        <w:t>package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json</w:t>
      </w:r>
    </w:p>
    <w:p w14:paraId="3127265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   Г) там пишется диплом</w:t>
      </w:r>
    </w:p>
    <w:p w14:paraId="45F5F29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Ключ к тесту: 1-2; 2-2; 3-2; 4-1; 5-1; 6-2; 7-2; 8-1; 9-1; 10-1; 11-1; 12-2; 13-2; 14-1; 15-1; 16-1; 17-1; 18-1; 19-1; 20-1; 21-1; 22-1; 23-1; 24-1; 25-1; 26-1; 27-1; 28-1; 29-1; 30-1.</w:t>
      </w:r>
    </w:p>
    <w:p w14:paraId="0768DD7C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73" w:name="_Toc240967491"/>
      <w:bookmarkStart w:id="974" w:name="_Toc241220818"/>
      <w:bookmarkStart w:id="975" w:name="_Toc241305140"/>
      <w:bookmarkStart w:id="976" w:name="_Toc24157766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7.4. Задания на анализ кода для итогового среза</w:t>
      </w:r>
      <w:bookmarkEnd w:id="973"/>
      <w:bookmarkEnd w:id="974"/>
      <w:bookmarkEnd w:id="975"/>
      <w:bookmarkEnd w:id="976"/>
    </w:p>
    <w:p w14:paraId="5D0581D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 xml:space="preserve">Анализ </w:t>
      </w:r>
      <w:r w:rsidRPr="00B00281">
        <w:rPr>
          <w:rFonts w:eastAsia="Times New Roman" w:cs="Times New Roman"/>
          <w:b/>
          <w:color w:val="auto"/>
          <w:szCs w:val="28"/>
        </w:rPr>
        <w:t>JSX</w:t>
      </w:r>
    </w:p>
    <w:p w14:paraId="3753CE62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16 — Анализ JSX</w:t>
      </w:r>
    </w:p>
    <w:p w14:paraId="252149F0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Card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() {</w:t>
      </w:r>
    </w:p>
    <w:p w14:paraId="091E48D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return (</w:t>
      </w:r>
    </w:p>
    <w:p w14:paraId="69DD32F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&lt;div class="card"&gt;</w:t>
      </w:r>
    </w:p>
    <w:p w14:paraId="65F9769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&lt;img src="avatar.png"&gt;</w:t>
      </w:r>
    </w:p>
    <w:p w14:paraId="2E483E0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&lt;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p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&gt;Профиль студента&lt;/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p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</w:t>
      </w:r>
    </w:p>
    <w:p w14:paraId="24814A7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div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</w:t>
      </w:r>
    </w:p>
    <w:p w14:paraId="0F12BDF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);</w:t>
      </w:r>
    </w:p>
    <w:p w14:paraId="5D0E03BE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7DB2828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ответ: Нужно заменить </w:t>
      </w:r>
      <w:r w:rsidRPr="00B00281">
        <w:rPr>
          <w:rFonts w:eastAsia="Times New Roman" w:cs="Times New Roman"/>
          <w:color w:val="auto"/>
          <w:szCs w:val="28"/>
        </w:rPr>
        <w:t>class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на </w:t>
      </w:r>
      <w:r w:rsidRPr="00B00281">
        <w:rPr>
          <w:rFonts w:eastAsia="Times New Roman" w:cs="Times New Roman"/>
          <w:color w:val="auto"/>
          <w:szCs w:val="28"/>
        </w:rPr>
        <w:t>className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закрыть тег </w:t>
      </w:r>
      <w:r w:rsidRPr="00B00281">
        <w:rPr>
          <w:rFonts w:eastAsia="Times New Roman" w:cs="Times New Roman"/>
          <w:color w:val="auto"/>
          <w:szCs w:val="28"/>
        </w:rPr>
        <w:t>img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как самозакрывающийся.</w:t>
      </w:r>
    </w:p>
    <w:p w14:paraId="4445CA6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Анализ списка</w:t>
      </w:r>
    </w:p>
    <w:p w14:paraId="4472EA7F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17 — Анализ списка</w:t>
      </w:r>
    </w:p>
    <w:p w14:paraId="079AE780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const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items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= ['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React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', '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Vite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', '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JSX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'];</w:t>
      </w:r>
    </w:p>
    <w:p w14:paraId="5CAFD96A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return &lt;ul&gt;{items.map(item =&gt; &lt;li&gt;{item}&lt;/li&gt;)}&lt;/ul&gt;;</w:t>
      </w:r>
    </w:p>
    <w:p w14:paraId="61348F0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ответ: Нужно добавить </w:t>
      </w:r>
      <w:r w:rsidRPr="00B00281">
        <w:rPr>
          <w:rFonts w:eastAsia="Times New Roman" w:cs="Times New Roman"/>
          <w:color w:val="auto"/>
          <w:szCs w:val="28"/>
        </w:rPr>
        <w:t>key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для каждого элемента списка.</w:t>
      </w:r>
    </w:p>
    <w:p w14:paraId="385FB90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lastRenderedPageBreak/>
        <w:t>Анализ состояния</w:t>
      </w:r>
    </w:p>
    <w:p w14:paraId="4B498E24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18 — Анализ состояния</w:t>
      </w:r>
    </w:p>
    <w:p w14:paraId="5FDEE40D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Counter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() {</w:t>
      </w:r>
    </w:p>
    <w:p w14:paraId="04DFB2E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const [count, setCount] = useState(0);</w:t>
      </w:r>
    </w:p>
    <w:p w14:paraId="14DFC64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function add() {</w:t>
      </w:r>
    </w:p>
    <w:p w14:paraId="67C7452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count = count + 1;</w:t>
      </w:r>
    </w:p>
    <w:p w14:paraId="62B4A01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}</w:t>
      </w:r>
    </w:p>
    <w:p w14:paraId="466E71A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return &lt;button onClick={add}&gt;{count}&lt;/button&gt;;</w:t>
      </w:r>
    </w:p>
    <w:p w14:paraId="160B6266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4DCA9C2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Ожидаемый ответ: Нужно использовать </w:t>
      </w:r>
      <w:r w:rsidRPr="00B00281">
        <w:rPr>
          <w:rFonts w:eastAsia="Times New Roman" w:cs="Times New Roman"/>
          <w:color w:val="auto"/>
          <w:szCs w:val="28"/>
        </w:rPr>
        <w:t>setCount</w:t>
      </w:r>
      <w:r w:rsidRPr="00B00281">
        <w:rPr>
          <w:rFonts w:eastAsia="Times New Roman" w:cs="Times New Roman"/>
          <w:color w:val="auto"/>
          <w:szCs w:val="28"/>
          <w:lang w:val="ru-RU"/>
        </w:rPr>
        <w:t>, потому что состояние нельзя изменять прямым присваиванием.</w:t>
      </w:r>
    </w:p>
    <w:p w14:paraId="70D5476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Анализ эффекта</w:t>
      </w:r>
    </w:p>
    <w:p w14:paraId="41202B74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19 — Эффект useEffect с очисткой интервала</w:t>
      </w:r>
    </w:p>
    <w:p w14:paraId="0A2FEB78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useEffect(() =&gt; {</w:t>
      </w:r>
    </w:p>
    <w:p w14:paraId="6B69046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const id = setInterval(() =&gt; console.log('tick'), 1000);</w:t>
      </w:r>
    </w:p>
    <w:p w14:paraId="36DACAE5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}, []);</w:t>
      </w:r>
    </w:p>
    <w:p w14:paraId="02A68731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Ожидаемый ответ: Нужно вернуть cleanup-функцию: return () =&gt; clearInterval(id).</w:t>
      </w:r>
    </w:p>
    <w:p w14:paraId="499D07AA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977" w:name="_Toc241220819"/>
      <w:bookmarkStart w:id="978" w:name="_Toc241305141"/>
      <w:bookmarkStart w:id="979" w:name="_Toc241577670"/>
      <w:r w:rsidRPr="00B00281">
        <w:rPr>
          <w:rFonts w:ascii="Times New Roman" w:hAnsi="Times New Roman" w:cs="Times New Roman"/>
          <w:color w:val="auto"/>
          <w:lang w:val="ru-RU"/>
        </w:rPr>
        <w:t>7.5. Варианты практического задания итогового среза</w:t>
      </w:r>
      <w:bookmarkEnd w:id="977"/>
      <w:bookmarkEnd w:id="978"/>
      <w:bookmarkEnd w:id="979"/>
    </w:p>
    <w:p w14:paraId="283BECB0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Для одного обучающегося преподаватель выбирает один из пяти вариантов ниже. До начала выполнения объявляются обязательные функции, исходные данные, условия проверки и одинаковая для всех вариантов шкала практической части (35 баллов).</w:t>
      </w:r>
    </w:p>
    <w:p w14:paraId="1DF3E3F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Вариант 1. Профиль студента</w:t>
      </w:r>
    </w:p>
    <w:p w14:paraId="307C83B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создать приложение с компонентами </w:t>
      </w:r>
      <w:r w:rsidRPr="00B00281">
        <w:rPr>
          <w:rFonts w:eastAsia="Times New Roman" w:cs="Times New Roman"/>
          <w:color w:val="auto"/>
          <w:szCs w:val="28"/>
        </w:rPr>
        <w:t>Header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StudentCard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SkillsList</w:t>
      </w:r>
    </w:p>
    <w:p w14:paraId="33D6FF2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передать данные студента через </w:t>
      </w:r>
      <w:r w:rsidRPr="00B00281">
        <w:rPr>
          <w:rFonts w:eastAsia="Times New Roman" w:cs="Times New Roman"/>
          <w:color w:val="auto"/>
          <w:szCs w:val="28"/>
        </w:rPr>
        <w:t>props</w:t>
      </w:r>
    </w:p>
    <w:p w14:paraId="5A06F03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вывести список навыков через </w:t>
      </w:r>
      <w:r w:rsidRPr="00B00281">
        <w:rPr>
          <w:rFonts w:eastAsia="Times New Roman" w:cs="Times New Roman"/>
          <w:color w:val="auto"/>
          <w:szCs w:val="28"/>
        </w:rPr>
        <w:t>map</w:t>
      </w:r>
    </w:p>
    <w:p w14:paraId="573ACD5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добавить кнопку изменения статуса обучения</w:t>
      </w:r>
    </w:p>
    <w:p w14:paraId="05E46E8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оформить интерфейс с помощью </w:t>
      </w:r>
      <w:r w:rsidRPr="00B00281">
        <w:rPr>
          <w:rFonts w:eastAsia="Times New Roman" w:cs="Times New Roman"/>
          <w:color w:val="auto"/>
          <w:szCs w:val="28"/>
        </w:rPr>
        <w:t>CSS</w:t>
      </w:r>
      <w:r w:rsidRPr="00B00281">
        <w:rPr>
          <w:rFonts w:eastAsia="Times New Roman" w:cs="Times New Roman"/>
          <w:color w:val="auto"/>
          <w:szCs w:val="28"/>
          <w:lang w:val="ru-RU"/>
        </w:rPr>
        <w:t>-классов</w:t>
      </w:r>
    </w:p>
    <w:p w14:paraId="277013E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Пример результата работы: работающий интерфейс с разделенными компонентами, проверенным пользовательским сценарием, скриншотом результата и кратким выводом в отчете.</w:t>
      </w:r>
    </w:p>
    <w:p w14:paraId="11B8FC0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Вариант 2. Каталог учебных курсов</w:t>
      </w:r>
    </w:p>
    <w:p w14:paraId="00A99A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список курсов</w:t>
      </w:r>
    </w:p>
    <w:p w14:paraId="05A065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реализовать фильтр по направлению</w:t>
      </w:r>
    </w:p>
    <w:p w14:paraId="756A3EF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вывести количество найденных элементов</w:t>
      </w:r>
    </w:p>
    <w:p w14:paraId="07FFA01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добавить пустое состояние при отсутствии результатов</w:t>
      </w:r>
    </w:p>
    <w:p w14:paraId="74ADC96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color w:val="auto"/>
          <w:szCs w:val="28"/>
        </w:rPr>
        <w:t>5. разделить интерфейс на SearchBar, CourseList, CourseItem</w:t>
      </w:r>
    </w:p>
    <w:p w14:paraId="4A146AF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результата работы: работающий интерфейс с разделенными компонентами, проверенным пользовательским сценарием, скриншотом результата и кратким выводом в отчете.</w:t>
      </w:r>
    </w:p>
    <w:p w14:paraId="0C57FA4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Вариант 3. Форма заявки</w:t>
      </w:r>
    </w:p>
    <w:p w14:paraId="2628E49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управляемую форму</w:t>
      </w:r>
    </w:p>
    <w:p w14:paraId="09D5245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проверить имя,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 сообщения</w:t>
      </w:r>
    </w:p>
    <w:p w14:paraId="50DF975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вывести сообщения об ошибках</w:t>
      </w:r>
    </w:p>
    <w:p w14:paraId="2CBCA80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запретить отправку некорректной формы</w:t>
      </w:r>
    </w:p>
    <w:p w14:paraId="5C864DA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показать блок успешной отправки</w:t>
      </w:r>
    </w:p>
    <w:p w14:paraId="275E2CA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результата работы: работающий интерфейс с разделенными компонентами, проверенным пользовательским сценарием, скриншотом результата и кратким выводом в отчете.</w:t>
      </w:r>
    </w:p>
    <w:p w14:paraId="62E4D25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Вариант 4. Мини-сайт с маршрутизацией</w:t>
      </w:r>
    </w:p>
    <w:p w14:paraId="7F66709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настроить </w:t>
      </w:r>
      <w:r w:rsidRPr="00B00281">
        <w:rPr>
          <w:rFonts w:eastAsia="Times New Roman" w:cs="Times New Roman"/>
          <w:color w:val="auto"/>
          <w:szCs w:val="28"/>
        </w:rPr>
        <w:t>BrowserRouter</w:t>
      </w:r>
    </w:p>
    <w:p w14:paraId="17F9CC3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создать страницы Главная, Каталог, О проекте</w:t>
      </w:r>
    </w:p>
    <w:p w14:paraId="651C039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реализовать страницу 404</w:t>
      </w:r>
    </w:p>
    <w:p w14:paraId="7EC1A43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добавить активную навигацию</w:t>
      </w:r>
    </w:p>
    <w:p w14:paraId="65C6E52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подготовить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 инструкцией запуска</w:t>
      </w:r>
    </w:p>
    <w:p w14:paraId="1A528C3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результата работы: работающий интерфейс с разделенными компонентами, проверенным пользовательским сценарием, скриншотом результата и кратким выводом в отчете.</w:t>
      </w:r>
    </w:p>
    <w:p w14:paraId="6BD9316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lastRenderedPageBreak/>
        <w:t>Вариант 5. Корзина товаров</w:t>
      </w:r>
    </w:p>
    <w:p w14:paraId="0648409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массив товаров</w:t>
      </w:r>
    </w:p>
    <w:p w14:paraId="1CE1A49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реализовать добавление товара в корзину</w:t>
      </w:r>
    </w:p>
    <w:p w14:paraId="1772F06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реализовать удаление товара</w:t>
      </w:r>
    </w:p>
    <w:p w14:paraId="2F7D227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посчитать итоговую сумму</w:t>
      </w:r>
    </w:p>
    <w:p w14:paraId="6EA1006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5. показать сообщение при пустой корзине</w:t>
      </w:r>
    </w:p>
    <w:p w14:paraId="31997E4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результата работы: работающий интерфейс с разделенными компонентами, проверенным пользовательским сценарием, скриншотом результата и кратким выводом в отчете.</w:t>
      </w:r>
    </w:p>
    <w:p w14:paraId="688F5F29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80" w:name="_Toc240967492"/>
      <w:bookmarkStart w:id="981" w:name="_Toc241220820"/>
      <w:bookmarkStart w:id="982" w:name="_Toc241305142"/>
      <w:bookmarkStart w:id="983" w:name="_Toc24157767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7.6. Бланк фиксации результатов итогового среза</w:t>
      </w:r>
      <w:bookmarkEnd w:id="980"/>
      <w:bookmarkEnd w:id="981"/>
      <w:bookmarkEnd w:id="982"/>
      <w:bookmarkEnd w:id="983"/>
    </w:p>
    <w:p w14:paraId="5F428627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17 — Бланк фиксации результатов итогового среза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034"/>
        <w:gridCol w:w="1039"/>
        <w:gridCol w:w="1079"/>
        <w:gridCol w:w="1117"/>
        <w:gridCol w:w="1061"/>
        <w:gridCol w:w="1082"/>
        <w:gridCol w:w="1060"/>
        <w:gridCol w:w="1099"/>
      </w:tblGrid>
      <w:tr w:rsidR="004E0869" w:rsidRPr="00B00281" w14:paraId="2E5B6DAC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1621735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18"/>
                <w:szCs w:val="28"/>
              </w:rPr>
              <w:t>ФИО студента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1C529D0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18"/>
                <w:szCs w:val="28"/>
              </w:rPr>
              <w:t>Тест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85F203D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18"/>
                <w:szCs w:val="28"/>
              </w:rPr>
              <w:t>Анализ кода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64647FF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18"/>
                <w:szCs w:val="28"/>
              </w:rPr>
              <w:t>Практика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7E8D8B87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18"/>
                <w:szCs w:val="28"/>
              </w:rPr>
              <w:t>Отчет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172EBCB9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18"/>
                <w:szCs w:val="28"/>
              </w:rPr>
              <w:t>Защита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770AB04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proofErr w:type="spellStart"/>
            <w:r w:rsidRPr="00B00281">
              <w:rPr>
                <w:rFonts w:eastAsia="Times New Roman" w:cs="Times New Roman"/>
                <w:b/>
                <w:color w:val="auto"/>
                <w:sz w:val="18"/>
                <w:szCs w:val="28"/>
              </w:rPr>
              <w:t>Итого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7019F1B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18"/>
                <w:szCs w:val="28"/>
              </w:rPr>
              <w:t>Отметка</w:t>
            </w:r>
          </w:p>
        </w:tc>
      </w:tr>
      <w:tr w:rsidR="004E0869" w:rsidRPr="00B00281" w14:paraId="7F6ABFD6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8B3821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F4F8E4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FD37CB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522F0E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E3EA6E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A5363B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1E5F14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3286D0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  <w:tr w:rsidR="004E0869" w:rsidRPr="00B00281" w14:paraId="1BFE16FB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4E72B2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92FD8B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158008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DD9823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22397A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03D117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793C0B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013FED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  <w:tr w:rsidR="004E0869" w:rsidRPr="00B00281" w14:paraId="10CE42B3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C45147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6F168A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C08ED1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33A3F1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254159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48C348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7873BA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FC86DB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  <w:tr w:rsidR="004E0869" w:rsidRPr="00B00281" w14:paraId="02424187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E176E9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9BB718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CBBD27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246C2A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566FC8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0B347C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E93105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0A5A98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  <w:tr w:rsidR="004E0869" w:rsidRPr="00B00281" w14:paraId="22430D45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D89662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0E0C3E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F85A73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B2C2E5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EBB237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20DEE4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13B4DB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0E2234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  <w:tr w:rsidR="004E0869" w:rsidRPr="00B00281" w14:paraId="72D5F207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60C498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62BB5B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BA7E7A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9313C4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6A3360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41B64E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FB8C4D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424820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</w:tbl>
    <w:p w14:paraId="14B2E0DF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984" w:name="_Toc240967493"/>
      <w:bookmarkStart w:id="985" w:name="_Toc241220821"/>
      <w:bookmarkStart w:id="986" w:name="_Toc241305143"/>
      <w:bookmarkStart w:id="987" w:name="_Toc241577672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8. ДОПОЛНИТЕЛЬНЫЕ ПОДРОБНЫЕ ЛЕКЦИОННЫЕ МАТЕРИАЛЫ С ПРИМЕРАМИ</w:t>
      </w:r>
      <w:bookmarkEnd w:id="984"/>
      <w:bookmarkEnd w:id="985"/>
      <w:bookmarkEnd w:id="986"/>
      <w:bookmarkEnd w:id="987"/>
    </w:p>
    <w:p w14:paraId="2D6974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Данный раздел дополняет основные лекции. Его можно использовать как расширенный конспект преподавателя или как материал для самостоятельного изучения студентами. В каждом модуле приведены пояснения, примеры кода, типичные ошибки и примеры учебных работ.</w:t>
      </w:r>
    </w:p>
    <w:p w14:paraId="41B663A3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88" w:name="_Toc240967494"/>
      <w:bookmarkStart w:id="989" w:name="_Toc241220822"/>
      <w:bookmarkStart w:id="990" w:name="_Toc241305144"/>
      <w:bookmarkStart w:id="991" w:name="_Toc24157767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8.1. Расширение лекционного материала по модулю 1: Основы веб-разработки и архитектура библиотек интерфейсов</w:t>
      </w:r>
      <w:bookmarkEnd w:id="988"/>
      <w:bookmarkEnd w:id="989"/>
      <w:bookmarkEnd w:id="990"/>
      <w:bookmarkEnd w:id="991"/>
    </w:p>
    <w:p w14:paraId="0D19340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В этом модуле важно показать, что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не заменяет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CSS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JavaScript</w:t>
      </w:r>
      <w:r w:rsidRPr="00B00281">
        <w:rPr>
          <w:rFonts w:eastAsia="Times New Roman" w:cs="Times New Roman"/>
          <w:color w:val="auto"/>
          <w:szCs w:val="28"/>
          <w:lang w:val="ru-RU"/>
        </w:rPr>
        <w:t>, а собирает их в управляемую компонентную модель. Студент должен понять, что современный фронтенд-проект состоит из среды выполнения, сборщика, структуры файлов, компонентов и правил проверки результата.</w:t>
      </w:r>
    </w:p>
    <w:p w14:paraId="1AED421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При разборе темы полезно начать с видимого результата в браузере, затем проследить, какие исходные файлы Vite и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React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сформировали этот результат. Ошибку импорта или JSX студенты должны воспроизвести и устранить с опорой на сообщение сборщика.</w:t>
      </w:r>
    </w:p>
    <w:p w14:paraId="1B0D2E8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Разберите листинг: вывести два имени из одного списка и отделить данные от разметки.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63BE66B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Пример учебной работы: пример первой страницы профиля студента.</w:t>
      </w:r>
    </w:p>
    <w:p w14:paraId="1A76DEAF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20 — Пример программного кода для анализа</w:t>
      </w:r>
    </w:p>
    <w:p w14:paraId="5D49AA80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App() {</w:t>
      </w:r>
    </w:p>
    <w:p w14:paraId="6E1EE2E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const student = { name: 'Иван Петров', group: 'ИС-26', role: 'frontend' };</w:t>
      </w:r>
    </w:p>
    <w:p w14:paraId="31F412D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return (</w:t>
      </w:r>
    </w:p>
    <w:p w14:paraId="7B84527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&lt;main className="profile"&gt;</w:t>
      </w:r>
    </w:p>
    <w:p w14:paraId="1E5CA98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&lt;h1&gt;{student.name}&lt;/h1&gt;</w:t>
      </w:r>
    </w:p>
    <w:p w14:paraId="63E145A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&lt;p&gt;Группа: {student.group}&lt;/p&gt;</w:t>
      </w:r>
    </w:p>
    <w:p w14:paraId="543B450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lastRenderedPageBreak/>
        <w:t xml:space="preserve">      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&lt;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p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&gt;Направление: {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student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role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p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</w:t>
      </w:r>
    </w:p>
    <w:p w14:paraId="00D32FE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main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</w:t>
      </w:r>
    </w:p>
    <w:p w14:paraId="40E2548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);</w:t>
      </w:r>
    </w:p>
    <w:p w14:paraId="45D209E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25D1B037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export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default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App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;</w:t>
      </w:r>
    </w:p>
    <w:p w14:paraId="7861FFA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листинга: Пустой массив должен оставить понятное сообщение вместо пустой страницы. Студент указывает конкретную строку кода, которая обеспечивает это поведение.</w:t>
      </w:r>
    </w:p>
    <w:p w14:paraId="6299830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обсуждения:</w:t>
      </w:r>
    </w:p>
    <w:p w14:paraId="3645A4C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28CE2C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088CE5D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20593DD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1AA5724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581E41E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Самостоятельное действие: вывести два имени из одного списка и отделить данные от разметки. Перед сдачей воспроизведите контрольную пробу: пустой массив должен оставить понятное сообщение вместо пустой страницы.</w:t>
      </w:r>
    </w:p>
    <w:p w14:paraId="1BD3C7B0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92" w:name="_Toc240967495"/>
      <w:bookmarkStart w:id="993" w:name="_Toc241220823"/>
      <w:bookmarkStart w:id="994" w:name="_Toc241305145"/>
      <w:bookmarkStart w:id="995" w:name="_Toc24157767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8.2. Расширение лекционного материала по модулю 2: Компоненты,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Props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State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взаимодействие компонентов</w:t>
      </w:r>
      <w:bookmarkEnd w:id="992"/>
      <w:bookmarkEnd w:id="993"/>
      <w:bookmarkEnd w:id="994"/>
      <w:bookmarkEnd w:id="995"/>
    </w:p>
    <w:p w14:paraId="26A0735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Основная идея модуля состоит в переходе от одной большой страницы к системе маленьких компонентов. Студент учится задавать вопрос: какие данные компонент получает, какие данные хранит и какое пользовательское действие меняет состояние.</w:t>
      </w:r>
    </w:p>
    <w:p w14:paraId="7474D61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На занятии следует показать одну и ту же карточку до и после выделения компонента, затем изменить входные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props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локальное состояние. Студенты отдельно проверяют, что прямая мутация объекта не приводит к надежному обновлению.</w:t>
      </w:r>
    </w:p>
    <w:p w14:paraId="4146579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Разберите листинг: передать разным карточкам разные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 xml:space="preserve"> и сохранить единую разметку.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429B4C3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Пример учебной работы: пример списка карточек пользователей.</w:t>
      </w:r>
    </w:p>
    <w:p w14:paraId="5AC8C12F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21 — Пример программного кода для анализа</w:t>
      </w:r>
    </w:p>
    <w:p w14:paraId="62A82008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UserCard({ name, role }) {</w:t>
      </w:r>
    </w:p>
    <w:p w14:paraId="66E1CBB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return &lt;article className="card"&gt;&lt;h3&gt;{name}&lt;/h3&gt;&lt;p&gt;{role}&lt;/p&gt;&lt;/article&gt;;</w:t>
      </w:r>
    </w:p>
    <w:p w14:paraId="7F5017A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}</w:t>
      </w:r>
    </w:p>
    <w:p w14:paraId="3EA806A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UserList() {</w:t>
      </w:r>
    </w:p>
    <w:p w14:paraId="4F15373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const users = [</w:t>
      </w:r>
    </w:p>
    <w:p w14:paraId="7BF462C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{ id: 1, name: 'Анна', role: 'дизайнер' },</w:t>
      </w:r>
    </w:p>
    <w:p w14:paraId="697DE9F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{ id: 2, name: 'Олег', role: 'разработчик' }</w:t>
      </w:r>
    </w:p>
    <w:p w14:paraId="1E85B72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];</w:t>
      </w:r>
    </w:p>
    <w:p w14:paraId="0AD0D1E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return users.map(user =&gt; &lt;UserCard key={user.id} {...user} /&gt;);</w:t>
      </w:r>
    </w:p>
    <w:p w14:paraId="08123AC2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3E64C6C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листинга: Изменение записи в родителе должно отразиться только в соответствующей карточке. Студент указывает конкретную строку кода, которая обеспечивает это поведение.</w:t>
      </w:r>
    </w:p>
    <w:p w14:paraId="3B2B3AE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обсуждения:</w:t>
      </w:r>
    </w:p>
    <w:p w14:paraId="0480867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51B454E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0E2B216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27AD385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3B567BB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7FD4810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Самостоятельное действие: передать разным карточкам разные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 xml:space="preserve"> и сохранить единую разметку. Перед сдачей воспроизведите контрольную </w:t>
      </w:r>
      <w:r w:rsidRPr="00B00281">
        <w:rPr>
          <w:rFonts w:cs="Times New Roman"/>
          <w:lang w:val="ru-RU"/>
        </w:rPr>
        <w:lastRenderedPageBreak/>
        <w:t>пробу: изменение записи в родителе должно отразиться только в соответствующей карточке.</w:t>
      </w:r>
    </w:p>
    <w:p w14:paraId="1666E52D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96" w:name="_Toc240967496"/>
      <w:bookmarkStart w:id="997" w:name="_Toc241220824"/>
      <w:bookmarkStart w:id="998" w:name="_Toc241305146"/>
      <w:bookmarkStart w:id="999" w:name="_Toc24157767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8.3. Расширение лекционного материала по модулю 3: Обработка событий, эффекты, жизненный цикл и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REST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API</w:t>
      </w:r>
      <w:bookmarkEnd w:id="996"/>
      <w:bookmarkEnd w:id="997"/>
      <w:bookmarkEnd w:id="998"/>
      <w:bookmarkEnd w:id="999"/>
    </w:p>
    <w:p w14:paraId="0472BE1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Модуль показывает, что интерфейс реагирует не только на данные внутри компонента, но и на внешние процессы: запросы к серверу, таймеры, события окна браузера. Важный акцент - эффект должен иметь понятные зависимости и корректную очистку.</w:t>
      </w:r>
    </w:p>
    <w:p w14:paraId="40F39B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Разбор начните с действия пользователя и последующего изменения интерфейса. Затем поставьте воспроизводимую ошибку с лишним запуском эффекта и попросите студентов найти причину по списку зависимостей и журналу сетевых запросов.</w:t>
      </w:r>
    </w:p>
    <w:p w14:paraId="5C97BBB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Разберите листинг: показать задержку ответа, ошибку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 xml:space="preserve"> и успешную загрузку.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440A4B8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Пример учебной работы: пример загрузки данных с обработкой состояний.</w:t>
      </w:r>
    </w:p>
    <w:p w14:paraId="5A005C46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22 — Пример программного кода для анализа</w:t>
      </w:r>
    </w:p>
    <w:p w14:paraId="5AE0C84A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Users() {</w:t>
      </w:r>
    </w:p>
    <w:p w14:paraId="7C70971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const [users, setUsers] = useState([]);</w:t>
      </w:r>
    </w:p>
    <w:p w14:paraId="066085B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const [loading, setLoading] = useState(true);</w:t>
      </w:r>
    </w:p>
    <w:p w14:paraId="3FF6F18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const [error, setError] = useState(null);</w:t>
      </w:r>
    </w:p>
    <w:p w14:paraId="7F9CDAC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useEffect(() =&gt; {</w:t>
      </w:r>
    </w:p>
    <w:p w14:paraId="3F80EA9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fetch('https://jsonplaceholder.typicode.com/users')</w:t>
      </w:r>
    </w:p>
    <w:p w14:paraId="4FB5746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.then(res =&gt; res.ok ? res.json() : Promise.reject('Ошибка сервера'))</w:t>
      </w:r>
    </w:p>
    <w:p w14:paraId="7F3F9EC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.then(setUsers)</w:t>
      </w:r>
    </w:p>
    <w:p w14:paraId="46BB592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.catch(err =&gt; setError(String(err)))</w:t>
      </w:r>
    </w:p>
    <w:p w14:paraId="1C58798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.finally(() =&gt; setLoading(false));</w:t>
      </w:r>
    </w:p>
    <w:p w14:paraId="0939E3C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}, []);</w:t>
      </w:r>
    </w:p>
    <w:p w14:paraId="0CE4906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lastRenderedPageBreak/>
        <w:t xml:space="preserve">  if (loading) return &lt;p&gt;Загрузка...&lt;/p&gt;;</w:t>
      </w:r>
    </w:p>
    <w:p w14:paraId="3783A47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if (error) return &lt;p&gt;{error}&lt;/p&gt;;</w:t>
      </w:r>
    </w:p>
    <w:p w14:paraId="5049512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return users.map(user =&gt; &lt;p key={user.id}&gt;{user.name}&lt;/p&gt;);</w:t>
      </w:r>
    </w:p>
    <w:p w14:paraId="27BB42E6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5602437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листинга: После неуспешного ответа индикатор загрузки должен исчезнуть. Студент указывает конкретную строку кода, которая обеспечивает это поведение.</w:t>
      </w:r>
    </w:p>
    <w:p w14:paraId="2FE2811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обсуждения:</w:t>
      </w:r>
    </w:p>
    <w:p w14:paraId="1F7E77C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51C5671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1D10520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1628396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202FE4B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6866EDD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Самостоятельное действие: показать задержку ответа, ошибку </w:t>
      </w:r>
      <w:r w:rsidRPr="00B00281">
        <w:rPr>
          <w:rFonts w:cs="Times New Roman"/>
        </w:rPr>
        <w:t>HTTP</w:t>
      </w:r>
      <w:r w:rsidRPr="00B00281">
        <w:rPr>
          <w:rFonts w:cs="Times New Roman"/>
          <w:lang w:val="ru-RU"/>
        </w:rPr>
        <w:t xml:space="preserve"> и успешную загрузку. Перед сдачей воспроизведите контрольную пробу: после неуспешного ответа индикатор загрузки должен исчезнуть.</w:t>
      </w:r>
    </w:p>
    <w:p w14:paraId="4FBF4060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00" w:name="_Toc240967497"/>
      <w:bookmarkStart w:id="1001" w:name="_Toc241220825"/>
      <w:bookmarkStart w:id="1002" w:name="_Toc241305147"/>
      <w:bookmarkStart w:id="1003" w:name="_Toc24157767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8.4. Расширение лекционного материала по модулю 4: Формы ввода, валидация и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UX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обратной связи</w:t>
      </w:r>
      <w:bookmarkEnd w:id="1000"/>
      <w:bookmarkEnd w:id="1001"/>
      <w:bookmarkEnd w:id="1002"/>
      <w:bookmarkEnd w:id="1003"/>
    </w:p>
    <w:p w14:paraId="7715729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Форма рассматривается как место, где пользовательские данные превращаются в состояние приложения. Нужно показать разницу между просто полем ввода и управляемым компонентом, где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контролирует значение и проверяет корректность.</w:t>
      </w:r>
    </w:p>
    <w:p w14:paraId="0CDA3B9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Сначала продемонстрируйте управляемое поле ввода с синхронизацией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value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и onChange, затем намеренно пропустите обновление состояния. Обучающиеся должны объяснить, почему ввод не отражается на экране, и восстановить связь.</w:t>
      </w:r>
    </w:p>
    <w:p w14:paraId="2B2DBC6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Разберите листинг: последовательно ввести пустую строку, некорректный адрес и верные данные. Сначала попросите обучающегося </w:t>
      </w:r>
      <w:r w:rsidRPr="00B00281">
        <w:rPr>
          <w:rFonts w:cs="Times New Roman"/>
          <w:lang w:val="ru-RU"/>
        </w:rPr>
        <w:lastRenderedPageBreak/>
        <w:t>предсказать экран после изменения исходных данных; затем запустите код и разберите расхождение, если оно появилось.</w:t>
      </w:r>
    </w:p>
    <w:p w14:paraId="14A137A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Пример учебной работы: пример управляемой формы регистрации.</w:t>
      </w:r>
    </w:p>
    <w:p w14:paraId="07E1982E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23 — Пример программного кода для анализа</w:t>
      </w:r>
    </w:p>
    <w:p w14:paraId="7497D641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LoginForm() {</w:t>
      </w:r>
    </w:p>
    <w:p w14:paraId="000368A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const [email, setEmail] = useState('');</w:t>
      </w:r>
    </w:p>
    <w:p w14:paraId="1DD1F3C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const [error, setError] = useState('');</w:t>
      </w:r>
    </w:p>
    <w:p w14:paraId="1A820CD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function submit(e) {</w:t>
      </w:r>
    </w:p>
    <w:p w14:paraId="0A33327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e.preventDefault();</w:t>
      </w:r>
    </w:p>
    <w:p w14:paraId="6924C53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if (!email.includes('@')) {</w:t>
      </w:r>
    </w:p>
    <w:p w14:paraId="42AE51A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setError('Введите корректный email');</w:t>
      </w:r>
    </w:p>
    <w:p w14:paraId="347ED86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return;</w:t>
      </w:r>
    </w:p>
    <w:p w14:paraId="0140700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2016DED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setError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('');</w:t>
      </w:r>
    </w:p>
    <w:p w14:paraId="286FA23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alert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('Форма отправлена');</w:t>
      </w:r>
    </w:p>
    <w:p w14:paraId="5DAF019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}</w:t>
      </w:r>
    </w:p>
    <w:p w14:paraId="1DDCEBB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return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&lt;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form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onSubmit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={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submit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}&gt;&lt;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input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value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={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email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}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onChange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={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=&gt;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setEmail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(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target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value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)} /&gt;{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error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&amp;&amp; &lt;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p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&gt;{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error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p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&gt;}&lt;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button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&gt;Войти&lt;/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button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form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&gt;;</w:t>
      </w:r>
    </w:p>
    <w:p w14:paraId="3F4C86C7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75DB675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листинга: При исправлении значения сообщение у поля должно обновляться. Студент указывает конкретную строку кода, которая обеспечивает это поведение.</w:t>
      </w:r>
    </w:p>
    <w:p w14:paraId="7D17854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обсуждения:</w:t>
      </w:r>
    </w:p>
    <w:p w14:paraId="0A60387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286371C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0A10570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2FE8685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• Какая ошибка наиболее вероятна в этом сценарии и как ее обнаружить?</w:t>
      </w:r>
    </w:p>
    <w:p w14:paraId="01F68FB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6AF34FD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Самостоятельное действие: последовательно ввести пустую строку, некорректный адрес и верные данные. Перед сдачей воспроизведите контрольную пробу: при исправлении значения сообщение у поля должно обновляться.</w:t>
      </w:r>
    </w:p>
    <w:p w14:paraId="134AE372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04" w:name="_Toc240967498"/>
      <w:bookmarkStart w:id="1005" w:name="_Toc241220826"/>
      <w:bookmarkStart w:id="1006" w:name="_Toc241305148"/>
      <w:bookmarkStart w:id="1007" w:name="_Toc24157767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8.5. Расширение лекционного материала по модулю 5: Навигация, маршрутизация и многостраничные интерфейсы</w:t>
      </w:r>
      <w:bookmarkEnd w:id="1004"/>
      <w:bookmarkEnd w:id="1005"/>
      <w:bookmarkEnd w:id="1006"/>
      <w:bookmarkEnd w:id="1007"/>
    </w:p>
    <w:p w14:paraId="3B044C0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Модуль объясняет, как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-приложение имитирует многостраничный сайт без полной перезагрузки страницы. Студент должен понимать связь между адресом, маршрутом, компонентом страницы и состоянием навигации.</w:t>
      </w:r>
    </w:p>
    <w:p w14:paraId="2EE58A8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 объяснении сопоставьте URL, маршрут и компонент страницы на одном пользовательском сценарии. После этого намеренно измените путь ссылки и предложите найти причину отсутствующей страницы.</w:t>
      </w:r>
    </w:p>
    <w:p w14:paraId="37010D2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Разберите листинг: открыть список, детальную страницу и неизвестный адрес напрямую.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3E635BE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Пример учебной работы: пример базовой маршрутизации.</w:t>
      </w:r>
    </w:p>
    <w:p w14:paraId="04C97D9F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24 — Пример программного кода для анализа</w:t>
      </w:r>
    </w:p>
    <w:p w14:paraId="40E4E1ED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App() {</w:t>
      </w:r>
    </w:p>
    <w:p w14:paraId="27BC1E8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return (</w:t>
      </w:r>
    </w:p>
    <w:p w14:paraId="76EC34A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&lt;BrowserRouter&gt;</w:t>
      </w:r>
    </w:p>
    <w:p w14:paraId="5EACBE1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&lt;nav&gt;&lt;Link to="/"&gt;Главная&lt;/Link&gt;&lt;Link to="/catalog"&gt;Каталог&lt;/Link&gt;&lt;/nav&gt;</w:t>
      </w:r>
    </w:p>
    <w:p w14:paraId="24044C1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&lt;Routes&gt;</w:t>
      </w:r>
    </w:p>
    <w:p w14:paraId="53E81E3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  &lt;Route path="/" element={&lt;Home /&gt;} /&gt;</w:t>
      </w:r>
    </w:p>
    <w:p w14:paraId="0ADC1A9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  &lt;Route path="/catalog" element={&lt;Catalog /&gt;} /&gt;</w:t>
      </w:r>
    </w:p>
    <w:p w14:paraId="38F5014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lastRenderedPageBreak/>
        <w:t xml:space="preserve">        &lt;Route path="*" element={&lt;NotFound /&gt;} /&gt;</w:t>
      </w:r>
    </w:p>
    <w:p w14:paraId="2A3FB6C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&lt;/Routes&gt;</w:t>
      </w:r>
    </w:p>
    <w:p w14:paraId="69538E9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BrowserRouter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</w:t>
      </w:r>
    </w:p>
    <w:p w14:paraId="459112D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);</w:t>
      </w:r>
    </w:p>
    <w:p w14:paraId="698C847D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4EC3AD1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листинга: Для неизвестного адреса показывается заданный экран, а не пустой контейнер. Студент указывает конкретную строку кода, которая обеспечивает это поведение.</w:t>
      </w:r>
    </w:p>
    <w:p w14:paraId="43D3301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обсуждения:</w:t>
      </w:r>
    </w:p>
    <w:p w14:paraId="17E947D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6B76AAC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42823E5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199DF29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5B71193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1CE07AC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Самостоятельное действие: открыть список, детальную страницу и неизвестный адрес напрямую. Перед сдачей воспроизведите контрольную пробу: для неизвестного адреса показывается заданный экран, а не пустой контейнер.</w:t>
      </w:r>
    </w:p>
    <w:p w14:paraId="6AD3793D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08" w:name="_Toc240967499"/>
      <w:bookmarkStart w:id="1009" w:name="_Toc241220827"/>
      <w:bookmarkStart w:id="1010" w:name="_Toc241305149"/>
      <w:bookmarkStart w:id="1011" w:name="_Toc24157767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8.6. Расширение лекционного материала по модулю 6: Централизованное управление состоянием</w:t>
      </w:r>
      <w:bookmarkEnd w:id="1008"/>
      <w:bookmarkEnd w:id="1009"/>
      <w:bookmarkEnd w:id="1010"/>
      <w:bookmarkEnd w:id="1011"/>
    </w:p>
    <w:p w14:paraId="4DDEFB8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Студент учится видеть границу между локальным состоянием и состоянием, которое требуется нескольким частям приложения. На лекции важно разобрать не только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но и ситуации, когда достаточно поднятия состояния или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7E64CA0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Начните с передачи одного значения через несколько уровней компонентов, затем покажите альтернативу через контекст. Попросите студентов сравнить, какие компоненты зависят от данных и где выполняется обновление.</w:t>
      </w:r>
    </w:p>
    <w:p w14:paraId="7BA65F4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Разберите листинг: изменить общее значение из двух разных компонентов.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38A21B9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 xml:space="preserve">Пример учебной работы: пример </w:t>
      </w:r>
      <w:r w:rsidRPr="00B00281">
        <w:rPr>
          <w:rFonts w:eastAsia="Times New Roman" w:cs="Times New Roman"/>
          <w:b/>
          <w:color w:val="auto"/>
          <w:szCs w:val="28"/>
        </w:rPr>
        <w:t>reducer</w:t>
      </w:r>
      <w:r w:rsidRPr="00B00281">
        <w:rPr>
          <w:rFonts w:eastAsia="Times New Roman" w:cs="Times New Roman"/>
          <w:b/>
          <w:color w:val="auto"/>
          <w:szCs w:val="28"/>
          <w:lang w:val="ru-RU"/>
        </w:rPr>
        <w:t xml:space="preserve"> для корзины.</w:t>
      </w:r>
    </w:p>
    <w:p w14:paraId="3E09EA0B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25 — Пример программного кода для анализа</w:t>
      </w:r>
    </w:p>
    <w:p w14:paraId="1D646E95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cartReducer(state, action) {</w:t>
      </w:r>
    </w:p>
    <w:p w14:paraId="30F301A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switch (action.type) {</w:t>
      </w:r>
    </w:p>
    <w:p w14:paraId="75932DF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case 'add':</w:t>
      </w:r>
    </w:p>
    <w:p w14:paraId="2A5870A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return [...state, action.payload];</w:t>
      </w:r>
    </w:p>
    <w:p w14:paraId="1DE732A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case 'remove':</w:t>
      </w:r>
    </w:p>
    <w:p w14:paraId="498F050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return state.filter(item =&gt; item.id !== action.payload);</w:t>
      </w:r>
    </w:p>
    <w:p w14:paraId="0EC1185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default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:</w:t>
      </w:r>
    </w:p>
    <w:p w14:paraId="20CF94E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 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return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state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;</w:t>
      </w:r>
    </w:p>
    <w:p w14:paraId="5691215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}</w:t>
      </w:r>
    </w:p>
    <w:p w14:paraId="18B8C6E6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03B3133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листинга: Читатели контекста должны видеть согласованное значение. Студент указывает конкретную строку кода, которая обеспечивает это поведение.</w:t>
      </w:r>
    </w:p>
    <w:p w14:paraId="07F3E3A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обсуждения:</w:t>
      </w:r>
    </w:p>
    <w:p w14:paraId="3271D8A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549288F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149C577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4CD39EB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6D7C6DF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5994030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Самостоятельное действие: изменить общее значение из двух разных компонентов. Перед сдачей воспроизведите контрольную пробу: читатели контекста должны видеть согласованное значение.</w:t>
      </w:r>
    </w:p>
    <w:p w14:paraId="1E463E61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12" w:name="_Toc240967500"/>
      <w:bookmarkStart w:id="1013" w:name="_Toc241220828"/>
      <w:bookmarkStart w:id="1014" w:name="_Toc241305150"/>
      <w:bookmarkStart w:id="1015" w:name="_Toc24157767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8.7. Расширение лекционного материала по модулю 7: Развертывание, оптимизация и итоговый проект</w:t>
      </w:r>
      <w:bookmarkEnd w:id="1012"/>
      <w:bookmarkEnd w:id="1013"/>
      <w:bookmarkEnd w:id="1014"/>
      <w:bookmarkEnd w:id="1015"/>
    </w:p>
    <w:p w14:paraId="07D3C03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Последний модуль связывает учебный проект с профессиональной практикой: приложение должно не только запускаться у студента на компьютере, но и собираться, проверяться и публиковаться. Важно показать </w:t>
      </w:r>
      <w:r w:rsidRPr="00B00281">
        <w:rPr>
          <w:rFonts w:eastAsia="Times New Roman" w:cs="Times New Roman"/>
          <w:color w:val="auto"/>
          <w:szCs w:val="28"/>
        </w:rPr>
        <w:t>checklist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качества перед сдачей.</w:t>
      </w:r>
    </w:p>
    <w:p w14:paraId="6182DC6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Сравните работу в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dev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>-режиме и после сборки, в том числе доступность ресурсов при вложенном адресе. Студенты должны обнаружить ошибку путей или переменных окружения на опубликованном примере.</w:t>
      </w:r>
    </w:p>
    <w:p w14:paraId="744EE32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Разберите листинг: собрать проект и открыть результат без сервера разработки.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116DAA7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Пример учебной работы: пример ленивой загрузки страницы.</w:t>
      </w:r>
    </w:p>
    <w:p w14:paraId="37322400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  <w:szCs w:val="28"/>
        </w:rPr>
        <w:t>Листинг 26 — Пример программного кода для анализа</w:t>
      </w:r>
    </w:p>
    <w:p w14:paraId="199BDC62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const Catalog = lazy(() =&gt; import('./pages/Catalog'));</w:t>
      </w:r>
    </w:p>
    <w:p w14:paraId="0B6260E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>function App() {</w:t>
      </w:r>
    </w:p>
    <w:p w14:paraId="582CA52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return (</w:t>
      </w:r>
    </w:p>
    <w:p w14:paraId="43C8D98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&lt;Suspense fallback={&lt;p&gt;Загрузка раздела...&lt;/p&gt;}&gt;</w:t>
      </w:r>
    </w:p>
    <w:p w14:paraId="0B4EF74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</w:rPr>
        <w:t xml:space="preserve">      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&lt;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Catalog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/&gt;</w:t>
      </w:r>
    </w:p>
    <w:p w14:paraId="6F7023D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  &lt;/</w:t>
      </w:r>
      <w:r w:rsidRPr="00B00281">
        <w:rPr>
          <w:rFonts w:ascii="Times New Roman" w:eastAsia="Courier New" w:hAnsi="Times New Roman" w:cs="Times New Roman"/>
          <w:sz w:val="28"/>
          <w:szCs w:val="28"/>
        </w:rPr>
        <w:t>Suspense</w:t>
      </w: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&gt;</w:t>
      </w:r>
    </w:p>
    <w:p w14:paraId="3C1C0E4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  );</w:t>
      </w:r>
    </w:p>
    <w:p w14:paraId="1B5BA5F6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eastAsia="Courier New" w:hAnsi="Times New Roman" w:cs="Times New Roman"/>
          <w:sz w:val="28"/>
          <w:szCs w:val="28"/>
          <w:lang w:val="ru-RU"/>
        </w:rPr>
        <w:t>}</w:t>
      </w:r>
    </w:p>
    <w:p w14:paraId="25FA99B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Проверка листинга: Ресурсы должны загрузиться по опубликованному базовому пути. Студент указывает конкретную строку кода, которая обеспечивает это поведение.</w:t>
      </w:r>
    </w:p>
    <w:p w14:paraId="19E903E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Вопросы для обсуждения:</w:t>
      </w:r>
    </w:p>
    <w:p w14:paraId="1B46EA9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0AA2758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158296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• Как приложение должно вести себя при отсутствии данных?</w:t>
      </w:r>
    </w:p>
    <w:p w14:paraId="4DDE292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5EDCA79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5216F69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Самостоятельное действие: собрать проект и открыть результат без сервера разработки. Перед сдачей воспроизведите контрольную пробу: ресурсы должны загрузиться по опубликованному базовому пути.</w:t>
      </w:r>
    </w:p>
    <w:p w14:paraId="55FF06C6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016" w:name="_Toc240967501"/>
      <w:bookmarkStart w:id="1017" w:name="_Toc241220829"/>
      <w:bookmarkStart w:id="1018" w:name="_Toc241305151"/>
      <w:bookmarkStart w:id="1019" w:name="_Toc241577680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9. ДОПОЛНИТЕЛЬНЫЕ ПОДРОБНЫЕ ПРАКТИЧЕСКИЕ ЗАНЯТИЯ С ПРИМЕРАМИ РАБОТ</w:t>
      </w:r>
      <w:bookmarkEnd w:id="1016"/>
      <w:bookmarkEnd w:id="1017"/>
      <w:bookmarkEnd w:id="1018"/>
      <w:bookmarkEnd w:id="1019"/>
    </w:p>
    <w:p w14:paraId="33B3C6C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Практические занятия в данном разделе расширяют основную программу и дают преподавателю готовые сценарии работы. Каждое занятие включает цель, ход выполнения, пример результата, критерии проверки и вариант усложнения.</w:t>
      </w:r>
    </w:p>
    <w:p w14:paraId="12DE7D6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Листинги в разделе 9 представляют исходную заготовку для модификации, а не готовое решение каждой названной темы. После каждой заготовки приведено конкретное действие и проверяемый результат. Для заданий по 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 xml:space="preserve">, сборке и </w:t>
      </w:r>
      <w:r w:rsidRPr="00B00281">
        <w:rPr>
          <w:rFonts w:cs="Times New Roman"/>
          <w:color w:val="auto"/>
        </w:rPr>
        <w:t>Lighthouse</w:t>
      </w:r>
      <w:r w:rsidRPr="00B00281">
        <w:rPr>
          <w:rFonts w:cs="Times New Roman"/>
          <w:color w:val="auto"/>
          <w:lang w:val="ru-RU"/>
        </w:rPr>
        <w:t xml:space="preserve"> объектом проверки являются также команды терминала и их результат.</w:t>
      </w:r>
    </w:p>
    <w:p w14:paraId="7C7D33C6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20" w:name="_Toc240967502"/>
      <w:bookmarkStart w:id="1021" w:name="_Toc241220830"/>
      <w:bookmarkStart w:id="1022" w:name="_Toc241305152"/>
      <w:bookmarkStart w:id="1023" w:name="_Toc24157768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9.1. Расширенные практические занятия по модулю 1: Основы веб-разработки и архитектура библиотек интерфейсов</w:t>
      </w:r>
      <w:bookmarkEnd w:id="1020"/>
      <w:bookmarkEnd w:id="1021"/>
      <w:bookmarkEnd w:id="1022"/>
      <w:bookmarkEnd w:id="1023"/>
    </w:p>
    <w:p w14:paraId="6A3839F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Практическая направленность модуля: Студент создает проект через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запускает </w:t>
      </w:r>
      <w:r w:rsidRPr="00B00281">
        <w:rPr>
          <w:rFonts w:eastAsia="Times New Roman" w:cs="Times New Roman"/>
          <w:color w:val="auto"/>
          <w:szCs w:val="28"/>
        </w:rPr>
        <w:t>dev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-сервер, меняет </w:t>
      </w:r>
      <w:r w:rsidRPr="00B00281">
        <w:rPr>
          <w:rFonts w:eastAsia="Times New Roman" w:cs="Times New Roman"/>
          <w:color w:val="auto"/>
          <w:szCs w:val="28"/>
        </w:rPr>
        <w:t>App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добавляет </w:t>
      </w:r>
      <w:r w:rsidRPr="00B00281">
        <w:rPr>
          <w:rFonts w:eastAsia="Times New Roman" w:cs="Times New Roman"/>
          <w:color w:val="auto"/>
          <w:szCs w:val="28"/>
        </w:rPr>
        <w:t>CSS</w:t>
      </w:r>
      <w:r w:rsidRPr="00B00281">
        <w:rPr>
          <w:rFonts w:eastAsia="Times New Roman" w:cs="Times New Roman"/>
          <w:color w:val="auto"/>
          <w:szCs w:val="28"/>
          <w:lang w:val="ru-RU"/>
        </w:rPr>
        <w:t>-класс и фиксирует результат скриншотом.</w:t>
      </w:r>
    </w:p>
    <w:p w14:paraId="0A14056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1.1. Проверка рабочего окружения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</w:p>
    <w:p w14:paraId="3D20305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записать версии двух инструментов и проверить, в какой папке лежит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 xml:space="preserve">. Оцените итог по контрольной пробе: запуск команды из папки без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 xml:space="preserve"> должен привести к диагностике, а не к изменению других файлов.</w:t>
      </w:r>
    </w:p>
    <w:p w14:paraId="16EC218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7BCDEA7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25A7BAB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Найти в образце код, нужный для действия «записать версии двух инструментов и проверить, в какой папке лежит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>»;</w:t>
      </w:r>
    </w:p>
    <w:p w14:paraId="2EB27A8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Записать версии двух инструментов и проверить, в какой папке лежит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>;</w:t>
      </w:r>
    </w:p>
    <w:p w14:paraId="1012B56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Выполнить пробу: запуск команды из папки без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 xml:space="preserve"> должен привести к диагностике, а не к изменению других файлов;</w:t>
      </w:r>
    </w:p>
    <w:p w14:paraId="38C5102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7B09475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6. Приложить фрагмент кода и запись о том, что показала контрольная проба;</w:t>
      </w:r>
    </w:p>
    <w:p w14:paraId="2E029DA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записать версии двух инструментов и проверить, в какой папке лежит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 xml:space="preserve">. Студент показывает файл с реализацией и объясняет, как проверил условие «запуск команды из папки без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 xml:space="preserve"> должен привести к диагностике, а не к изменению других файлов».</w:t>
      </w:r>
    </w:p>
    <w:p w14:paraId="35673A2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Опорный пример для работы «Практическая работа 1.1. Проверка рабочего окружения </w:t>
      </w:r>
      <w:r w:rsidRPr="00B00281">
        <w:rPr>
          <w:rFonts w:cs="Times New Roman"/>
        </w:rPr>
        <w:t>Node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npm</w:t>
      </w:r>
      <w:r w:rsidRPr="00B00281">
        <w:rPr>
          <w:rFonts w:cs="Times New Roman"/>
          <w:lang w:val="ru-RU"/>
        </w:rPr>
        <w:t>».</w:t>
      </w:r>
    </w:p>
    <w:p w14:paraId="542DE6BE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27 — Исходный пример к работе 1.1</w:t>
      </w:r>
    </w:p>
    <w:p w14:paraId="7FF9F04B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# Терминал: каталог проекта с </w:t>
      </w:r>
      <w:r w:rsidRPr="00B00281">
        <w:rPr>
          <w:rFonts w:ascii="Times New Roman" w:hAnsi="Times New Roman" w:cs="Times New Roman"/>
        </w:rPr>
        <w:t>package</w:t>
      </w:r>
      <w:r w:rsidRPr="00B00281">
        <w:rPr>
          <w:rFonts w:ascii="Times New Roman" w:hAnsi="Times New Roman" w:cs="Times New Roman"/>
          <w:lang w:val="ru-RU"/>
        </w:rPr>
        <w:t>.</w:t>
      </w:r>
      <w:r w:rsidRPr="00B00281">
        <w:rPr>
          <w:rFonts w:ascii="Times New Roman" w:hAnsi="Times New Roman" w:cs="Times New Roman"/>
        </w:rPr>
        <w:t>json</w:t>
      </w:r>
    </w:p>
    <w:p w14:paraId="3284755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node --version</w:t>
      </w:r>
    </w:p>
    <w:p w14:paraId="1E9578D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npm --version</w:t>
      </w:r>
    </w:p>
    <w:p w14:paraId="674AD1A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node -p "</w:t>
      </w:r>
      <w:proofErr w:type="spellStart"/>
      <w:r w:rsidRPr="00B00281">
        <w:rPr>
          <w:rFonts w:ascii="Times New Roman" w:hAnsi="Times New Roman" w:cs="Times New Roman"/>
        </w:rPr>
        <w:t>process.cwd</w:t>
      </w:r>
      <w:proofErr w:type="spellEnd"/>
      <w:r w:rsidRPr="00B00281">
        <w:rPr>
          <w:rFonts w:ascii="Times New Roman" w:hAnsi="Times New Roman" w:cs="Times New Roman"/>
        </w:rPr>
        <w:t>()"</w:t>
      </w:r>
    </w:p>
    <w:p w14:paraId="3C5B1C2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npm install</w:t>
      </w:r>
    </w:p>
    <w:p w14:paraId="0E53445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npm pkg get scripts</w:t>
      </w:r>
    </w:p>
    <w:p w14:paraId="2B712DA6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»: Проверьте версии 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в терминале;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и покажите, какие зависимости записаны в </w:t>
      </w:r>
      <w:r w:rsidRPr="00B00281">
        <w:rPr>
          <w:rFonts w:cs="Times New Roman"/>
          <w:color w:val="auto"/>
        </w:rPr>
        <w:t>package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json</w:t>
      </w:r>
      <w:r w:rsidRPr="00B00281">
        <w:rPr>
          <w:rFonts w:cs="Times New Roman"/>
          <w:color w:val="auto"/>
          <w:lang w:val="ru-RU"/>
        </w:rPr>
        <w:t xml:space="preserve">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FF0F8B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Критерий приемки: Запуск команды из папки без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 xml:space="preserve"> должен привести к диагностике, а не к изменению других файлов. Студент показывает, какие действия и файлы подтверждают результат.</w:t>
      </w:r>
    </w:p>
    <w:p w14:paraId="4A8191C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Усложнение: измените один из исходных параметров проверки «запуск команды из папки без </w:t>
      </w:r>
      <w:r w:rsidRPr="00B00281">
        <w:rPr>
          <w:rFonts w:cs="Times New Roman"/>
        </w:rPr>
        <w:t>package</w:t>
      </w:r>
      <w:r w:rsidRPr="00B00281">
        <w:rPr>
          <w:rFonts w:cs="Times New Roman"/>
          <w:lang w:val="ru-RU"/>
        </w:rPr>
        <w:t>.</w:t>
      </w:r>
      <w:r w:rsidRPr="00B00281">
        <w:rPr>
          <w:rFonts w:cs="Times New Roman"/>
        </w:rPr>
        <w:t>json</w:t>
      </w:r>
      <w:r w:rsidRPr="00B00281">
        <w:rPr>
          <w:rFonts w:cs="Times New Roman"/>
          <w:lang w:val="ru-RU"/>
        </w:rPr>
        <w:t xml:space="preserve"> должен привести к диагностике, а не к изменению других файлов» и запишите, что именно изменилось в результате.</w:t>
      </w:r>
    </w:p>
    <w:p w14:paraId="67C1E28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1.2. Запуск исходного проекта с </w:t>
      </w:r>
      <w:r w:rsidRPr="00B00281">
        <w:rPr>
          <w:rFonts w:cs="Times New Roman"/>
        </w:rPr>
        <w:t>Vite</w:t>
      </w:r>
    </w:p>
    <w:p w14:paraId="141BEBC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работы: создать приложение, выполнить установку зависимостей и изменить заголовок. Оцените итог по контрольной пробе: после сохранения файла заголовок обновляется на выданном локальном адресе.</w:t>
      </w:r>
    </w:p>
    <w:p w14:paraId="0E2FD9A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Порядок выполнения</w:t>
      </w:r>
    </w:p>
    <w:p w14:paraId="5CBD984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7088005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«создать приложение, выполнить установку зависимостей и изменить заголовок»;</w:t>
      </w:r>
    </w:p>
    <w:p w14:paraId="2C81B89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Создать приложение, выполнить установку зависимостей и изменить заголовок;</w:t>
      </w:r>
    </w:p>
    <w:p w14:paraId="079328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после сохранения файла заголовок обновляется на выданном локальном адресе;</w:t>
      </w:r>
    </w:p>
    <w:p w14:paraId="337791C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0D20F2B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440CF5E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для защиты: создать приложение, выполнить установку зависимостей и изменить заголовок. Студент показывает файл с реализацией и объясняет, как проверил условие «после сохранения файла заголовок обновляется на выданном локальном адресе».</w:t>
      </w:r>
    </w:p>
    <w:p w14:paraId="4042966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Опорный пример для работы «Практическая работа 1.2. Запуск исходного проекта с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>».</w:t>
      </w:r>
    </w:p>
    <w:p w14:paraId="5591C8EF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28 — Исходный пример к работе 1.2</w:t>
      </w:r>
    </w:p>
    <w:p w14:paraId="54D663E5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# </w:t>
      </w:r>
      <w:proofErr w:type="spellStart"/>
      <w:r w:rsidRPr="00B00281">
        <w:rPr>
          <w:rFonts w:ascii="Times New Roman" w:hAnsi="Times New Roman" w:cs="Times New Roman"/>
        </w:rPr>
        <w:t>Терминал</w:t>
      </w:r>
      <w:proofErr w:type="spellEnd"/>
    </w:p>
    <w:p w14:paraId="3FC337A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npm create </w:t>
      </w:r>
      <w:proofErr w:type="spellStart"/>
      <w:r w:rsidRPr="00B00281">
        <w:rPr>
          <w:rFonts w:ascii="Times New Roman" w:hAnsi="Times New Roman" w:cs="Times New Roman"/>
        </w:rPr>
        <w:t>vite@latest</w:t>
      </w:r>
      <w:proofErr w:type="spellEnd"/>
      <w:r w:rsidRPr="00B00281">
        <w:rPr>
          <w:rFonts w:ascii="Times New Roman" w:hAnsi="Times New Roman" w:cs="Times New Roman"/>
        </w:rPr>
        <w:t xml:space="preserve"> react-start -- --template react</w:t>
      </w:r>
    </w:p>
    <w:p w14:paraId="3F3C193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cd react-start</w:t>
      </w:r>
    </w:p>
    <w:p w14:paraId="7F9FB78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npm install</w:t>
      </w:r>
    </w:p>
    <w:p w14:paraId="2D51B05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npm run dev</w:t>
      </w:r>
    </w:p>
    <w:p w14:paraId="31E770F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# src/</w:t>
      </w:r>
      <w:proofErr w:type="spellStart"/>
      <w:r w:rsidRPr="00B00281">
        <w:rPr>
          <w:rFonts w:ascii="Times New Roman" w:hAnsi="Times New Roman" w:cs="Times New Roman"/>
        </w:rPr>
        <w:t>App.jsx</w:t>
      </w:r>
      <w:proofErr w:type="spellEnd"/>
    </w:p>
    <w:p w14:paraId="16E4BE3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export default function App() {</w:t>
      </w:r>
    </w:p>
    <w:p w14:paraId="6063318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</w:rPr>
        <w:t xml:space="preserve">  return</w:t>
      </w:r>
      <w:r w:rsidRPr="00B00281">
        <w:rPr>
          <w:rFonts w:ascii="Times New Roman" w:hAnsi="Times New Roman" w:cs="Times New Roman"/>
          <w:lang w:val="ru-RU"/>
        </w:rPr>
        <w:t xml:space="preserve"> &lt;</w:t>
      </w:r>
      <w:r w:rsidRPr="00B00281">
        <w:rPr>
          <w:rFonts w:ascii="Times New Roman" w:hAnsi="Times New Roman" w:cs="Times New Roman"/>
        </w:rPr>
        <w:t>h</w:t>
      </w:r>
      <w:r w:rsidRPr="00B00281">
        <w:rPr>
          <w:rFonts w:ascii="Times New Roman" w:hAnsi="Times New Roman" w:cs="Times New Roman"/>
          <w:lang w:val="ru-RU"/>
        </w:rPr>
        <w:t>1&gt;Проект запущен&lt;/</w:t>
      </w:r>
      <w:r w:rsidRPr="00B00281">
        <w:rPr>
          <w:rFonts w:ascii="Times New Roman" w:hAnsi="Times New Roman" w:cs="Times New Roman"/>
        </w:rPr>
        <w:t>h</w:t>
      </w:r>
      <w:r w:rsidRPr="00B00281">
        <w:rPr>
          <w:rFonts w:ascii="Times New Roman" w:hAnsi="Times New Roman" w:cs="Times New Roman"/>
          <w:lang w:val="ru-RU"/>
        </w:rPr>
        <w:t>1&gt;;</w:t>
      </w:r>
    </w:p>
    <w:p w14:paraId="5870F70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00C22E67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 xml:space="preserve">»: Создайте проект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 xml:space="preserve"> с шаблоном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,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 и проверьте изменение заголовка в </w:t>
      </w:r>
      <w:r w:rsidRPr="00B00281">
        <w:rPr>
          <w:rFonts w:cs="Times New Roman"/>
          <w:color w:val="auto"/>
        </w:rPr>
        <w:t>App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в браузере.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347ACAE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Критерий приемки: После сохранения файла заголовок обновляется на выданном локальном адресе. Студент показывает, какие действия и файлы подтверждают результат.</w:t>
      </w:r>
    </w:p>
    <w:p w14:paraId="65C6130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«после сохранения файла заголовок обновляется на выданном локальном адресе» и запишите, что именно изменилось в результате.</w:t>
      </w:r>
    </w:p>
    <w:p w14:paraId="7AD59B9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1.3. Сравнение навигации в </w:t>
      </w:r>
      <w:r w:rsidRPr="00B00281">
        <w:rPr>
          <w:rFonts w:cs="Times New Roman"/>
        </w:rPr>
        <w:t>SPA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MPA</w:t>
      </w:r>
    </w:p>
    <w:p w14:paraId="6FC0064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открыть два маршрута и наблюдать вкладку </w:t>
      </w:r>
      <w:r w:rsidRPr="00B00281">
        <w:rPr>
          <w:rFonts w:cs="Times New Roman"/>
        </w:rPr>
        <w:t>Network</w:t>
      </w:r>
      <w:r w:rsidRPr="00B00281">
        <w:rPr>
          <w:rFonts w:cs="Times New Roman"/>
          <w:lang w:val="ru-RU"/>
        </w:rPr>
        <w:t xml:space="preserve"> при переходе. Оцените итог по контрольной пробе: прямое открытие внутреннего адреса должно быть проверено отдельно.</w:t>
      </w:r>
    </w:p>
    <w:p w14:paraId="34BD40E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5B70EFC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16AAC4A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Найти в образце код, нужный для действия «открыть два маршрута и наблюдать вкладку </w:t>
      </w:r>
      <w:r w:rsidRPr="00B00281">
        <w:rPr>
          <w:rFonts w:cs="Times New Roman"/>
        </w:rPr>
        <w:t>Network</w:t>
      </w:r>
      <w:r w:rsidRPr="00B00281">
        <w:rPr>
          <w:rFonts w:cs="Times New Roman"/>
          <w:lang w:val="ru-RU"/>
        </w:rPr>
        <w:t xml:space="preserve"> при переходе»;</w:t>
      </w:r>
    </w:p>
    <w:p w14:paraId="30466EE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Открыть два маршрута и наблюдать вкладку </w:t>
      </w:r>
      <w:r w:rsidRPr="00B00281">
        <w:rPr>
          <w:rFonts w:cs="Times New Roman"/>
        </w:rPr>
        <w:t>Network</w:t>
      </w:r>
      <w:r w:rsidRPr="00B00281">
        <w:rPr>
          <w:rFonts w:cs="Times New Roman"/>
          <w:lang w:val="ru-RU"/>
        </w:rPr>
        <w:t xml:space="preserve"> при переходе;</w:t>
      </w:r>
    </w:p>
    <w:p w14:paraId="1919EEB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прямое открытие внутреннего адреса должно быть проверено отдельно;</w:t>
      </w:r>
    </w:p>
    <w:p w14:paraId="12E77E9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55EFD20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6C591D5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открыть два маршрута и наблюдать вкладку </w:t>
      </w:r>
      <w:r w:rsidRPr="00B00281">
        <w:rPr>
          <w:rFonts w:cs="Times New Roman"/>
        </w:rPr>
        <w:t>Network</w:t>
      </w:r>
      <w:r w:rsidRPr="00B00281">
        <w:rPr>
          <w:rFonts w:cs="Times New Roman"/>
          <w:lang w:val="ru-RU"/>
        </w:rPr>
        <w:t xml:space="preserve"> при переходе. Студент показывает файл с реализацией и объясняет, как проверил условие «прямое открытие внутреннего адреса должно быть проверено отдельно».</w:t>
      </w:r>
    </w:p>
    <w:p w14:paraId="31C7D22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Опорный пример для работы «Практическая работа 1.3. Сравнение навигации в </w:t>
      </w:r>
      <w:r w:rsidRPr="00B00281">
        <w:rPr>
          <w:rFonts w:cs="Times New Roman"/>
        </w:rPr>
        <w:t>SPA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MPA</w:t>
      </w:r>
      <w:r w:rsidRPr="00B00281">
        <w:rPr>
          <w:rFonts w:cs="Times New Roman"/>
          <w:lang w:val="ru-RU"/>
        </w:rPr>
        <w:t>».</w:t>
      </w:r>
    </w:p>
    <w:p w14:paraId="59D4D397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29 — Исходный пример к работе 1.3</w:t>
      </w:r>
    </w:p>
    <w:p w14:paraId="54C62A03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// </w:t>
      </w:r>
      <w:r w:rsidRPr="00B00281">
        <w:rPr>
          <w:rFonts w:ascii="Times New Roman" w:hAnsi="Times New Roman" w:cs="Times New Roman"/>
        </w:rPr>
        <w:t>src</w:t>
      </w:r>
      <w:r w:rsidRPr="00B00281">
        <w:rPr>
          <w:rFonts w:ascii="Times New Roman" w:hAnsi="Times New Roman" w:cs="Times New Roman"/>
          <w:lang w:val="ru-RU"/>
        </w:rPr>
        <w:t>/</w:t>
      </w:r>
      <w:r w:rsidRPr="00B00281">
        <w:rPr>
          <w:rFonts w:ascii="Times New Roman" w:hAnsi="Times New Roman" w:cs="Times New Roman"/>
        </w:rPr>
        <w:t>App</w:t>
      </w:r>
      <w:r w:rsidRPr="00B00281">
        <w:rPr>
          <w:rFonts w:ascii="Times New Roman" w:hAnsi="Times New Roman" w:cs="Times New Roman"/>
          <w:lang w:val="ru-RU"/>
        </w:rPr>
        <w:t>.</w:t>
      </w:r>
      <w:r w:rsidRPr="00B00281">
        <w:rPr>
          <w:rFonts w:ascii="Times New Roman" w:hAnsi="Times New Roman" w:cs="Times New Roman"/>
        </w:rPr>
        <w:t>jsx</w:t>
      </w:r>
      <w:r w:rsidRPr="00B00281">
        <w:rPr>
          <w:rFonts w:ascii="Times New Roman" w:hAnsi="Times New Roman" w:cs="Times New Roman"/>
          <w:lang w:val="ru-RU"/>
        </w:rPr>
        <w:t xml:space="preserve">: переходы внутри </w:t>
      </w:r>
      <w:r w:rsidRPr="00B00281">
        <w:rPr>
          <w:rFonts w:ascii="Times New Roman" w:hAnsi="Times New Roman" w:cs="Times New Roman"/>
        </w:rPr>
        <w:t>SPA</w:t>
      </w:r>
    </w:p>
    <w:p w14:paraId="51468CF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import { BrowserRouter, Link, Route, Routes } from 'react-router-dom';</w:t>
      </w:r>
    </w:p>
    <w:p w14:paraId="1A9B557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export default function App() {</w:t>
      </w:r>
    </w:p>
    <w:p w14:paraId="542BBA9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&lt;BrowserRouter&gt;</w:t>
      </w:r>
    </w:p>
    <w:p w14:paraId="2CA1D0F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lastRenderedPageBreak/>
        <w:t xml:space="preserve">    &lt;nav&gt;&lt;Link to="/"&gt;Каталог&lt;/Link&gt;&lt;Link to="/about"&gt;О </w:t>
      </w:r>
      <w:proofErr w:type="spellStart"/>
      <w:r w:rsidRPr="00B00281">
        <w:rPr>
          <w:rFonts w:ascii="Times New Roman" w:hAnsi="Times New Roman" w:cs="Times New Roman"/>
        </w:rPr>
        <w:t>проекте</w:t>
      </w:r>
      <w:proofErr w:type="spellEnd"/>
      <w:r w:rsidRPr="00B00281">
        <w:rPr>
          <w:rFonts w:ascii="Times New Roman" w:hAnsi="Times New Roman" w:cs="Times New Roman"/>
        </w:rPr>
        <w:t>&lt;/Link&gt;&lt;/nav&gt;</w:t>
      </w:r>
    </w:p>
    <w:p w14:paraId="56DAE16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&lt;Routes&gt;</w:t>
      </w:r>
    </w:p>
    <w:p w14:paraId="260643C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  &lt;Route path="/" element={&lt;h1&gt;Каталог&lt;/h1&gt;} /&gt;</w:t>
      </w:r>
    </w:p>
    <w:p w14:paraId="5962D97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  &lt;Route path="/about" element={&lt;h1&gt;О </w:t>
      </w:r>
      <w:proofErr w:type="spellStart"/>
      <w:r w:rsidRPr="00B00281">
        <w:rPr>
          <w:rFonts w:ascii="Times New Roman" w:hAnsi="Times New Roman" w:cs="Times New Roman"/>
        </w:rPr>
        <w:t>проекте</w:t>
      </w:r>
      <w:proofErr w:type="spellEnd"/>
      <w:r w:rsidRPr="00B00281">
        <w:rPr>
          <w:rFonts w:ascii="Times New Roman" w:hAnsi="Times New Roman" w:cs="Times New Roman"/>
        </w:rPr>
        <w:t>&lt;/h1&gt;} /&gt;</w:t>
      </w:r>
    </w:p>
    <w:p w14:paraId="403DC8E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</w:rPr>
        <w:t xml:space="preserve">    </w:t>
      </w:r>
      <w:r w:rsidRPr="00B00281">
        <w:rPr>
          <w:rFonts w:ascii="Times New Roman" w:hAnsi="Times New Roman" w:cs="Times New Roman"/>
          <w:lang w:val="ru-RU"/>
        </w:rPr>
        <w:t>&lt;/</w:t>
      </w:r>
      <w:r w:rsidRPr="00B00281">
        <w:rPr>
          <w:rFonts w:ascii="Times New Roman" w:hAnsi="Times New Roman" w:cs="Times New Roman"/>
        </w:rPr>
        <w:t>Routes</w:t>
      </w:r>
      <w:r w:rsidRPr="00B00281">
        <w:rPr>
          <w:rFonts w:ascii="Times New Roman" w:hAnsi="Times New Roman" w:cs="Times New Roman"/>
          <w:lang w:val="ru-RU"/>
        </w:rPr>
        <w:t>&gt;</w:t>
      </w:r>
    </w:p>
    <w:p w14:paraId="1D52215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  &lt;/</w:t>
      </w:r>
      <w:r w:rsidRPr="00B00281">
        <w:rPr>
          <w:rFonts w:ascii="Times New Roman" w:hAnsi="Times New Roman" w:cs="Times New Roman"/>
        </w:rPr>
        <w:t>BrowserRouter</w:t>
      </w:r>
      <w:r w:rsidRPr="00B00281">
        <w:rPr>
          <w:rFonts w:ascii="Times New Roman" w:hAnsi="Times New Roman" w:cs="Times New Roman"/>
          <w:lang w:val="ru-RU"/>
        </w:rPr>
        <w:t>&gt;;</w:t>
      </w:r>
    </w:p>
    <w:p w14:paraId="72D6AA86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3058CA4C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SPA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MPA</w:t>
      </w:r>
      <w:r w:rsidRPr="00B00281">
        <w:rPr>
          <w:rFonts w:cs="Times New Roman"/>
          <w:color w:val="auto"/>
          <w:lang w:val="ru-RU"/>
        </w:rPr>
        <w:t xml:space="preserve">»: Переключите содержимое двух разделов через состояние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 без перезагрузки страницы и объясните отличие от перехода между отдельными 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 xml:space="preserve">-документами.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5955839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Критерий приемки: Прямое открытие внутреннего адреса должно быть проверено отдельно. Студент показывает, какие действия и файлы подтверждают результат.</w:t>
      </w:r>
    </w:p>
    <w:p w14:paraId="40A5808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«прямое открытие внутреннего адреса должно быть проверено отдельно» и запишите, что именно изменилось в результате.</w:t>
      </w:r>
    </w:p>
    <w:p w14:paraId="2841C5D8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24" w:name="_Toc240967503"/>
      <w:bookmarkStart w:id="1025" w:name="_Toc241220831"/>
      <w:bookmarkStart w:id="1026" w:name="_Toc241305153"/>
      <w:bookmarkStart w:id="1027" w:name="_Toc24157768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9.2. Расширенные практические занятия по модулю 2: Компоненты,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Props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State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взаимодействие компонентов</w:t>
      </w:r>
      <w:bookmarkEnd w:id="1024"/>
      <w:bookmarkEnd w:id="1025"/>
      <w:bookmarkEnd w:id="1026"/>
      <w:bookmarkEnd w:id="1027"/>
    </w:p>
    <w:p w14:paraId="7E4FA56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Практическая направленность модуля: Студент проектирует </w:t>
      </w:r>
      <w:r w:rsidRPr="00B00281">
        <w:rPr>
          <w:rFonts w:eastAsia="Times New Roman" w:cs="Times New Roman"/>
          <w:color w:val="auto"/>
          <w:szCs w:val="28"/>
        </w:rPr>
        <w:t>Header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UserList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UserCard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передает данные через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затем добавляет счетчик выбранных карточек с </w:t>
      </w:r>
      <w:r w:rsidRPr="00B00281">
        <w:rPr>
          <w:rFonts w:eastAsia="Times New Roman" w:cs="Times New Roman"/>
          <w:color w:val="auto"/>
          <w:szCs w:val="28"/>
        </w:rPr>
        <w:t>useState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5089CB5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Практическая работа 2.1. Выделение карточки в самостоятельный компонент</w:t>
      </w:r>
    </w:p>
    <w:p w14:paraId="5149CD5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работы: вынести повторяющуюся разметку карточки из списка. Оцените итог по контрольной пробе: две карточки сохраняют одинаковую структуру при разных данных.</w:t>
      </w:r>
    </w:p>
    <w:p w14:paraId="1757B0E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1A29E15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53B6772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2. Найти в образце код, нужный для действия «вынести повторяющуюся разметку карточки из списка»;</w:t>
      </w:r>
    </w:p>
    <w:p w14:paraId="1A062E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Вынести повторяющуюся разметку карточки из списка;</w:t>
      </w:r>
    </w:p>
    <w:p w14:paraId="7A2CC69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две карточки сохраняют одинаковую структуру при разных данных;</w:t>
      </w:r>
    </w:p>
    <w:p w14:paraId="22CCCE1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260B9D8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26A714F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для защиты: вынести повторяющуюся разметку карточки из списка. Студент показывает файл с реализацией и объясняет, как проверил условие «две карточки сохраняют одинаковую структуру при разных данных».</w:t>
      </w:r>
    </w:p>
    <w:p w14:paraId="72DC282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Опорный пример для работы «Практическая работа 2.1. Выделение карточки в самостоятельный компонент».</w:t>
      </w:r>
    </w:p>
    <w:p w14:paraId="02FDA456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30 — Исходный пример к работе 2.1</w:t>
      </w:r>
    </w:p>
    <w:p w14:paraId="57961909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function UserCard({ user }) {</w:t>
      </w:r>
    </w:p>
    <w:p w14:paraId="344B450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&lt;article&gt;</w:t>
      </w:r>
    </w:p>
    <w:p w14:paraId="46A4682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&lt;h2&gt;{user.name}&lt;/h2&gt;</w:t>
      </w:r>
    </w:p>
    <w:p w14:paraId="2C3C59A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&lt;p&gt;{</w:t>
      </w:r>
      <w:proofErr w:type="spellStart"/>
      <w:r w:rsidRPr="00B00281">
        <w:rPr>
          <w:rFonts w:ascii="Times New Roman" w:hAnsi="Times New Roman" w:cs="Times New Roman"/>
        </w:rPr>
        <w:t>user.role</w:t>
      </w:r>
      <w:proofErr w:type="spellEnd"/>
      <w:r w:rsidRPr="00B00281">
        <w:rPr>
          <w:rFonts w:ascii="Times New Roman" w:hAnsi="Times New Roman" w:cs="Times New Roman"/>
        </w:rPr>
        <w:t>}&lt;/p&gt;</w:t>
      </w:r>
    </w:p>
    <w:p w14:paraId="2247A84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&lt;/article&gt;;</w:t>
      </w:r>
    </w:p>
    <w:p w14:paraId="320F21A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}</w:t>
      </w:r>
    </w:p>
    <w:p w14:paraId="098BD60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export default function UserList({ users }) {</w:t>
      </w:r>
    </w:p>
    <w:p w14:paraId="549F48E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users.map(user =&gt; &lt;UserCard key={user.id} user={user} /&gt;);</w:t>
      </w:r>
    </w:p>
    <w:p w14:paraId="7DBD794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68E24FB7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Применение примера к теме «компонент»: Вынесите карточку студента в отдельный компонент </w:t>
      </w:r>
      <w:r w:rsidRPr="00B00281">
        <w:rPr>
          <w:rFonts w:cs="Times New Roman"/>
          <w:color w:val="auto"/>
        </w:rPr>
        <w:t>StudentCard</w:t>
      </w:r>
      <w:r w:rsidRPr="00B00281">
        <w:rPr>
          <w:rFonts w:cs="Times New Roman"/>
          <w:color w:val="auto"/>
          <w:lang w:val="ru-RU"/>
        </w:rPr>
        <w:t xml:space="preserve">, вызовите ее из </w:t>
      </w:r>
      <w:r w:rsidRPr="00B00281">
        <w:rPr>
          <w:rFonts w:cs="Times New Roman"/>
          <w:color w:val="auto"/>
        </w:rPr>
        <w:t>App</w:t>
      </w:r>
      <w:r w:rsidRPr="00B00281">
        <w:rPr>
          <w:rFonts w:cs="Times New Roman"/>
          <w:color w:val="auto"/>
          <w:lang w:val="ru-RU"/>
        </w:rPr>
        <w:t xml:space="preserve"> и покажите повторное использование.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4D18FED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Критерий приемки: Две карточки сохраняют одинаковую структуру при разных данных. Студент показывает, какие действия и файлы подтверждают результат.</w:t>
      </w:r>
    </w:p>
    <w:p w14:paraId="52F646E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Усложнение: измените один из исходных параметров проверки «две карточки сохраняют одинаковую структуру при разных данных» и запишите, что именно изменилось в результате.</w:t>
      </w:r>
    </w:p>
    <w:p w14:paraId="4D0A742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2.2. Передача данных карточке через </w:t>
      </w:r>
      <w:r w:rsidRPr="00B00281">
        <w:rPr>
          <w:rFonts w:cs="Times New Roman"/>
        </w:rPr>
        <w:t>props</w:t>
      </w:r>
    </w:p>
    <w:p w14:paraId="2517593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работы: отобразить из массива разные имена и роли. Оцените итог по контрольной пробе: изменение исходного массива меняет нужную карточку без правки её разметки.</w:t>
      </w:r>
    </w:p>
    <w:p w14:paraId="0BC619F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49DE54F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716F8CA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«отобразить из массива разные имена и роли»;</w:t>
      </w:r>
    </w:p>
    <w:p w14:paraId="5F74EB7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Отобразить из массива разные имена и роли;</w:t>
      </w:r>
    </w:p>
    <w:p w14:paraId="23792E3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изменение исходного массива меняет нужную карточку без правки её разметки;</w:t>
      </w:r>
    </w:p>
    <w:p w14:paraId="7AED9CA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089EF1B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54AB742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для защиты: отобразить из массива разные имена и роли. Студент показывает файл с реализацией и объясняет, как проверил условие «изменение исходного массива меняет нужную карточку без правки её разметки».</w:t>
      </w:r>
    </w:p>
    <w:p w14:paraId="509426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Опорный пример для работы «Практическая работа 2.2. Передача данных карточке через </w:t>
      </w:r>
      <w:r w:rsidRPr="00B00281">
        <w:rPr>
          <w:rFonts w:cs="Times New Roman"/>
        </w:rPr>
        <w:t>props</w:t>
      </w:r>
      <w:r w:rsidRPr="00B00281">
        <w:rPr>
          <w:rFonts w:cs="Times New Roman"/>
          <w:lang w:val="ru-RU"/>
        </w:rPr>
        <w:t>».</w:t>
      </w:r>
    </w:p>
    <w:p w14:paraId="5E9DB11D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31 — Исходный пример к работе 2.2</w:t>
      </w:r>
    </w:p>
    <w:p w14:paraId="62A08AB0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function UserCard({ name, role }) {</w:t>
      </w:r>
    </w:p>
    <w:p w14:paraId="43F5640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&lt;article&gt;&lt;h2&gt;{name}&lt;/h2&gt;&lt;p&gt;{role}&lt;/p&gt;&lt;/article&gt;;</w:t>
      </w:r>
    </w:p>
    <w:p w14:paraId="380AE4B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}</w:t>
      </w:r>
    </w:p>
    <w:p w14:paraId="14F6071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export default function App() {</w:t>
      </w:r>
    </w:p>
    <w:p w14:paraId="3D7AF4C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users = [</w:t>
      </w:r>
    </w:p>
    <w:p w14:paraId="310DD7C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{ id: 1, name: 'Анна', role: '</w:t>
      </w:r>
      <w:proofErr w:type="spellStart"/>
      <w:r w:rsidRPr="00B00281">
        <w:rPr>
          <w:rFonts w:ascii="Times New Roman" w:hAnsi="Times New Roman" w:cs="Times New Roman"/>
        </w:rPr>
        <w:t>студент</w:t>
      </w:r>
      <w:proofErr w:type="spellEnd"/>
      <w:r w:rsidRPr="00B00281">
        <w:rPr>
          <w:rFonts w:ascii="Times New Roman" w:hAnsi="Times New Roman" w:cs="Times New Roman"/>
        </w:rPr>
        <w:t>' },</w:t>
      </w:r>
    </w:p>
    <w:p w14:paraId="7B1ACFF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{ id: 2, name: '</w:t>
      </w:r>
      <w:proofErr w:type="spellStart"/>
      <w:r w:rsidRPr="00B00281">
        <w:rPr>
          <w:rFonts w:ascii="Times New Roman" w:hAnsi="Times New Roman" w:cs="Times New Roman"/>
        </w:rPr>
        <w:t>Игорь</w:t>
      </w:r>
      <w:proofErr w:type="spellEnd"/>
      <w:r w:rsidRPr="00B00281">
        <w:rPr>
          <w:rFonts w:ascii="Times New Roman" w:hAnsi="Times New Roman" w:cs="Times New Roman"/>
        </w:rPr>
        <w:t>', role: '</w:t>
      </w:r>
      <w:proofErr w:type="spellStart"/>
      <w:r w:rsidRPr="00B00281">
        <w:rPr>
          <w:rFonts w:ascii="Times New Roman" w:hAnsi="Times New Roman" w:cs="Times New Roman"/>
        </w:rPr>
        <w:t>наставник</w:t>
      </w:r>
      <w:proofErr w:type="spellEnd"/>
      <w:r w:rsidRPr="00B00281">
        <w:rPr>
          <w:rFonts w:ascii="Times New Roman" w:hAnsi="Times New Roman" w:cs="Times New Roman"/>
        </w:rPr>
        <w:t>' }</w:t>
      </w:r>
    </w:p>
    <w:p w14:paraId="4EA83FA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];</w:t>
      </w:r>
    </w:p>
    <w:p w14:paraId="279F6B5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lastRenderedPageBreak/>
        <w:t xml:space="preserve">  return users.map(u =&gt; &lt;UserCard key={u.id} name={u.name} role={</w:t>
      </w:r>
      <w:proofErr w:type="spellStart"/>
      <w:r w:rsidRPr="00B00281">
        <w:rPr>
          <w:rFonts w:ascii="Times New Roman" w:hAnsi="Times New Roman" w:cs="Times New Roman"/>
        </w:rPr>
        <w:t>u.role</w:t>
      </w:r>
      <w:proofErr w:type="spellEnd"/>
      <w:r w:rsidRPr="00B00281">
        <w:rPr>
          <w:rFonts w:ascii="Times New Roman" w:hAnsi="Times New Roman" w:cs="Times New Roman"/>
        </w:rPr>
        <w:t>} /&gt;);</w:t>
      </w:r>
    </w:p>
    <w:p w14:paraId="29E60236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77EF9307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Props</w:t>
      </w:r>
      <w:r w:rsidRPr="00B00281">
        <w:rPr>
          <w:rFonts w:cs="Times New Roman"/>
          <w:color w:val="auto"/>
          <w:lang w:val="ru-RU"/>
        </w:rPr>
        <w:t xml:space="preserve">»: Передавайте </w:t>
      </w:r>
      <w:r w:rsidRPr="00B00281">
        <w:rPr>
          <w:rFonts w:cs="Times New Roman"/>
          <w:color w:val="auto"/>
        </w:rPr>
        <w:t>name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group</w:t>
      </w:r>
      <w:r w:rsidRPr="00B00281">
        <w:rPr>
          <w:rFonts w:cs="Times New Roman"/>
          <w:color w:val="auto"/>
          <w:lang w:val="ru-RU"/>
        </w:rPr>
        <w:t xml:space="preserve"> в </w:t>
      </w:r>
      <w:r w:rsidRPr="00B00281">
        <w:rPr>
          <w:rFonts w:cs="Times New Roman"/>
          <w:color w:val="auto"/>
        </w:rPr>
        <w:t>StudentCard</w:t>
      </w:r>
      <w:r w:rsidRPr="00B00281">
        <w:rPr>
          <w:rFonts w:cs="Times New Roman"/>
          <w:color w:val="auto"/>
          <w:lang w:val="ru-RU"/>
        </w:rPr>
        <w:t xml:space="preserve"> через </w:t>
      </w:r>
      <w:r w:rsidRPr="00B00281">
        <w:rPr>
          <w:rFonts w:cs="Times New Roman"/>
          <w:color w:val="auto"/>
        </w:rPr>
        <w:t>props</w:t>
      </w:r>
      <w:r w:rsidRPr="00B00281">
        <w:rPr>
          <w:rFonts w:cs="Times New Roman"/>
          <w:color w:val="auto"/>
          <w:lang w:val="ru-RU"/>
        </w:rPr>
        <w:t xml:space="preserve">; проверьте две карточки с разными входными данными.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3CE8635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Критерий приемки: Изменение исходного массива меняет нужную карточку без правки её разметки. Студент показывает, какие действия и файлы подтверждают результат.</w:t>
      </w:r>
    </w:p>
    <w:p w14:paraId="3A37B46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«изменение исходного массива меняет нужную карточку без правки её разметки» и запишите, что именно изменилось в результате.</w:t>
      </w:r>
    </w:p>
    <w:p w14:paraId="060FDAC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2.3. Изменение интерфейса через </w:t>
      </w:r>
      <w:r w:rsidRPr="00B00281">
        <w:rPr>
          <w:rFonts w:cs="Times New Roman"/>
        </w:rPr>
        <w:t>state</w:t>
      </w:r>
    </w:p>
    <w:p w14:paraId="294919E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обновить число после нажатия кнопки. Оцените итог по контрольной пробе: два быстрых нажатия дают два обновления, а исходное значение не </w:t>
      </w:r>
      <w:proofErr w:type="spellStart"/>
      <w:r w:rsidRPr="00B00281">
        <w:rPr>
          <w:rFonts w:cs="Times New Roman"/>
          <w:lang w:val="ru-RU"/>
        </w:rPr>
        <w:t>мутируется</w:t>
      </w:r>
      <w:proofErr w:type="spellEnd"/>
      <w:r w:rsidRPr="00B00281">
        <w:rPr>
          <w:rFonts w:cs="Times New Roman"/>
          <w:lang w:val="ru-RU"/>
        </w:rPr>
        <w:t>.</w:t>
      </w:r>
    </w:p>
    <w:p w14:paraId="747468D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30E6245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080C242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«обновить число после нажатия кнопки»;</w:t>
      </w:r>
    </w:p>
    <w:p w14:paraId="54D38EC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Обновить число после нажатия кнопки;</w:t>
      </w:r>
    </w:p>
    <w:p w14:paraId="53198BB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Выполнить пробу: два быстрых нажатия дают два обновления, а исходное значение не </w:t>
      </w:r>
      <w:proofErr w:type="spellStart"/>
      <w:r w:rsidRPr="00B00281">
        <w:rPr>
          <w:rFonts w:cs="Times New Roman"/>
          <w:lang w:val="ru-RU"/>
        </w:rPr>
        <w:t>мутируется</w:t>
      </w:r>
      <w:proofErr w:type="spellEnd"/>
      <w:r w:rsidRPr="00B00281">
        <w:rPr>
          <w:rFonts w:cs="Times New Roman"/>
          <w:lang w:val="ru-RU"/>
        </w:rPr>
        <w:t>;</w:t>
      </w:r>
    </w:p>
    <w:p w14:paraId="1611A50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3DF4C43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7217BD6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обновить число после нажатия кнопки. Студент показывает файл с реализацией и объясняет, как проверил условие «два быстрых нажатия дают два обновления, а исходное значение не </w:t>
      </w:r>
      <w:proofErr w:type="spellStart"/>
      <w:r w:rsidRPr="00B00281">
        <w:rPr>
          <w:rFonts w:cs="Times New Roman"/>
          <w:lang w:val="ru-RU"/>
        </w:rPr>
        <w:t>мутируется</w:t>
      </w:r>
      <w:proofErr w:type="spellEnd"/>
      <w:r w:rsidRPr="00B00281">
        <w:rPr>
          <w:rFonts w:cs="Times New Roman"/>
          <w:lang w:val="ru-RU"/>
        </w:rPr>
        <w:t>».</w:t>
      </w:r>
    </w:p>
    <w:p w14:paraId="13C91ED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Опорный пример для работы «Практическая работа 2.3. Изменение интерфейса через </w:t>
      </w:r>
      <w:r w:rsidRPr="00B00281">
        <w:rPr>
          <w:rFonts w:cs="Times New Roman"/>
        </w:rPr>
        <w:t>state</w:t>
      </w:r>
      <w:r w:rsidRPr="00B00281">
        <w:rPr>
          <w:rFonts w:cs="Times New Roman"/>
          <w:lang w:val="ru-RU"/>
        </w:rPr>
        <w:t>».</w:t>
      </w:r>
    </w:p>
    <w:p w14:paraId="25AFCCAF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32 — Исходный пример к работе 2.3</w:t>
      </w:r>
    </w:p>
    <w:p w14:paraId="644C151D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import { useState } from 'react';</w:t>
      </w:r>
    </w:p>
    <w:p w14:paraId="55D2D49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export default function Counter() {</w:t>
      </w:r>
    </w:p>
    <w:p w14:paraId="1431D97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[count, setCount] = useState(0);</w:t>
      </w:r>
    </w:p>
    <w:p w14:paraId="5771018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add = () =&gt; setCount(value =&gt; value + 1);</w:t>
      </w:r>
    </w:p>
    <w:p w14:paraId="25535FB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&lt;section&gt;</w:t>
      </w:r>
    </w:p>
    <w:p w14:paraId="0A8BF5F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&lt;p&gt;</w:t>
      </w:r>
      <w:proofErr w:type="spellStart"/>
      <w:r w:rsidRPr="00B00281">
        <w:rPr>
          <w:rFonts w:ascii="Times New Roman" w:hAnsi="Times New Roman" w:cs="Times New Roman"/>
        </w:rPr>
        <w:t>Нажатий</w:t>
      </w:r>
      <w:proofErr w:type="spellEnd"/>
      <w:r w:rsidRPr="00B00281">
        <w:rPr>
          <w:rFonts w:ascii="Times New Roman" w:hAnsi="Times New Roman" w:cs="Times New Roman"/>
        </w:rPr>
        <w:t>: {count}&lt;/p&gt;</w:t>
      </w:r>
    </w:p>
    <w:p w14:paraId="3668536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&lt;button onClick={add}&gt;Добавить&lt;/button&gt;</w:t>
      </w:r>
    </w:p>
    <w:p w14:paraId="5B53AF1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</w:rPr>
        <w:t xml:space="preserve">  </w:t>
      </w:r>
      <w:r w:rsidRPr="00B00281">
        <w:rPr>
          <w:rFonts w:ascii="Times New Roman" w:hAnsi="Times New Roman" w:cs="Times New Roman"/>
          <w:lang w:val="ru-RU"/>
        </w:rPr>
        <w:t>&lt;/</w:t>
      </w:r>
      <w:r w:rsidRPr="00B00281">
        <w:rPr>
          <w:rFonts w:ascii="Times New Roman" w:hAnsi="Times New Roman" w:cs="Times New Roman"/>
        </w:rPr>
        <w:t>section</w:t>
      </w:r>
      <w:r w:rsidRPr="00B00281">
        <w:rPr>
          <w:rFonts w:ascii="Times New Roman" w:hAnsi="Times New Roman" w:cs="Times New Roman"/>
          <w:lang w:val="ru-RU"/>
        </w:rPr>
        <w:t>&gt;;</w:t>
      </w:r>
    </w:p>
    <w:p w14:paraId="3470F30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6C291090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State</w:t>
      </w:r>
      <w:r w:rsidRPr="00B00281">
        <w:rPr>
          <w:rFonts w:cs="Times New Roman"/>
          <w:color w:val="auto"/>
          <w:lang w:val="ru-RU"/>
        </w:rPr>
        <w:t xml:space="preserve">»: Добавьте кнопку изменения статуса через </w:t>
      </w:r>
      <w:r w:rsidRPr="00B00281">
        <w:rPr>
          <w:rFonts w:cs="Times New Roman"/>
          <w:color w:val="auto"/>
        </w:rPr>
        <w:t>useState</w:t>
      </w:r>
      <w:r w:rsidRPr="00B00281">
        <w:rPr>
          <w:rFonts w:cs="Times New Roman"/>
          <w:color w:val="auto"/>
          <w:lang w:val="ru-RU"/>
        </w:rPr>
        <w:t xml:space="preserve">; покажите изменение текста без перезагрузки.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7E6D522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Критерий приемки: Два быстрых нажатия дают два обновления, а исходное значение не </w:t>
      </w:r>
      <w:proofErr w:type="spellStart"/>
      <w:r w:rsidRPr="00B00281">
        <w:rPr>
          <w:rFonts w:cs="Times New Roman"/>
          <w:lang w:val="ru-RU"/>
        </w:rPr>
        <w:t>мутируется</w:t>
      </w:r>
      <w:proofErr w:type="spellEnd"/>
      <w:r w:rsidRPr="00B00281">
        <w:rPr>
          <w:rFonts w:cs="Times New Roman"/>
          <w:lang w:val="ru-RU"/>
        </w:rPr>
        <w:t>. Студент показывает, какие действия и файлы подтверждают результат.</w:t>
      </w:r>
    </w:p>
    <w:p w14:paraId="42F5AD7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Усложнение: измените один из исходных параметров проверки «два быстрых нажатия дают два обновления, а исходное значение не </w:t>
      </w:r>
      <w:proofErr w:type="spellStart"/>
      <w:r w:rsidRPr="00B00281">
        <w:rPr>
          <w:rFonts w:cs="Times New Roman"/>
          <w:lang w:val="ru-RU"/>
        </w:rPr>
        <w:t>мутируется</w:t>
      </w:r>
      <w:proofErr w:type="spellEnd"/>
      <w:r w:rsidRPr="00B00281">
        <w:rPr>
          <w:rFonts w:cs="Times New Roman"/>
          <w:lang w:val="ru-RU"/>
        </w:rPr>
        <w:t>» и запишите, что именно изменилось в результате.</w:t>
      </w:r>
    </w:p>
    <w:p w14:paraId="660C551E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28" w:name="_Toc240967504"/>
      <w:bookmarkStart w:id="1029" w:name="_Toc241220832"/>
      <w:bookmarkStart w:id="1030" w:name="_Toc241305154"/>
      <w:bookmarkStart w:id="1031" w:name="_Toc24157768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9.3. Расширенные практические занятия по модулю 3: Обработка событий, эффекты, жизненный цикл и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REST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API</w:t>
      </w:r>
      <w:bookmarkEnd w:id="1028"/>
      <w:bookmarkEnd w:id="1029"/>
      <w:bookmarkEnd w:id="1030"/>
      <w:bookmarkEnd w:id="1031"/>
    </w:p>
    <w:p w14:paraId="022A442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Практическая направленность модуля: Студент делает компонент загрузки списка, добавляет индикатор загрузки, ошибку, кнопку повторного запроса и проверяет поведение при неверном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2A85675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Практическая работа 3.1. Проверка обработчика события</w:t>
      </w:r>
    </w:p>
    <w:p w14:paraId="5ADAEA1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работы: передать идентификатор записи в обработчик нажатия. Оцените итог по контрольной пробе: нажатие на вторую запись не затрагивает первую.</w:t>
      </w:r>
    </w:p>
    <w:p w14:paraId="1B52A77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Порядок выполнения</w:t>
      </w:r>
    </w:p>
    <w:p w14:paraId="4CEFE59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2A47856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«передать идентификатор записи в обработчик нажатия»;</w:t>
      </w:r>
    </w:p>
    <w:p w14:paraId="14D5BF6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Передать идентификатор записи в обработчик нажатия;</w:t>
      </w:r>
    </w:p>
    <w:p w14:paraId="671D678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нажатие на вторую запись не затрагивает первую;</w:t>
      </w:r>
    </w:p>
    <w:p w14:paraId="6E188E7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3F1E337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04A9139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для защиты: передать идентификатор записи в обработчик нажатия. Студент показывает файл с реализацией и объясняет, как проверил условие «нажатие на вторую запись не затрагивает первую».</w:t>
      </w:r>
    </w:p>
    <w:p w14:paraId="6561DDB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Опорный пример для работы «Практическая работа 3.1. Проверка обработчика события».</w:t>
      </w:r>
    </w:p>
    <w:p w14:paraId="7683054C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33 — Исходный пример к работе 3.1</w:t>
      </w:r>
    </w:p>
    <w:p w14:paraId="1B6F3CAF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import { useState } from 'react';</w:t>
      </w:r>
    </w:p>
    <w:p w14:paraId="1577B3A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export default function List() {</w:t>
      </w:r>
    </w:p>
    <w:p w14:paraId="2C3402B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[items, </w:t>
      </w:r>
      <w:proofErr w:type="spellStart"/>
      <w:r w:rsidRPr="00B00281">
        <w:rPr>
          <w:rFonts w:ascii="Times New Roman" w:hAnsi="Times New Roman" w:cs="Times New Roman"/>
        </w:rPr>
        <w:t>setItems</w:t>
      </w:r>
      <w:proofErr w:type="spellEnd"/>
      <w:r w:rsidRPr="00B00281">
        <w:rPr>
          <w:rFonts w:ascii="Times New Roman" w:hAnsi="Times New Roman" w:cs="Times New Roman"/>
        </w:rPr>
        <w:t>] = useState(['А', 'Б', 'В']);</w:t>
      </w:r>
    </w:p>
    <w:p w14:paraId="6258A8F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function remove(index) {</w:t>
      </w:r>
    </w:p>
    <w:p w14:paraId="7E56724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</w:t>
      </w:r>
      <w:proofErr w:type="spellStart"/>
      <w:r w:rsidRPr="00B00281">
        <w:rPr>
          <w:rFonts w:ascii="Times New Roman" w:hAnsi="Times New Roman" w:cs="Times New Roman"/>
        </w:rPr>
        <w:t>setItems</w:t>
      </w:r>
      <w:proofErr w:type="spellEnd"/>
      <w:r w:rsidRPr="00B00281">
        <w:rPr>
          <w:rFonts w:ascii="Times New Roman" w:hAnsi="Times New Roman" w:cs="Times New Roman"/>
        </w:rPr>
        <w:t xml:space="preserve">(old =&gt; </w:t>
      </w:r>
      <w:proofErr w:type="spellStart"/>
      <w:r w:rsidRPr="00B00281">
        <w:rPr>
          <w:rFonts w:ascii="Times New Roman" w:hAnsi="Times New Roman" w:cs="Times New Roman"/>
        </w:rPr>
        <w:t>old.filter</w:t>
      </w:r>
      <w:proofErr w:type="spellEnd"/>
      <w:r w:rsidRPr="00B00281">
        <w:rPr>
          <w:rFonts w:ascii="Times New Roman" w:hAnsi="Times New Roman" w:cs="Times New Roman"/>
        </w:rPr>
        <w:t xml:space="preserve">((_, </w:t>
      </w:r>
      <w:proofErr w:type="spellStart"/>
      <w:r w:rsidRPr="00B00281">
        <w:rPr>
          <w:rFonts w:ascii="Times New Roman" w:hAnsi="Times New Roman" w:cs="Times New Roman"/>
        </w:rPr>
        <w:t>i</w:t>
      </w:r>
      <w:proofErr w:type="spellEnd"/>
      <w:r w:rsidRPr="00B00281">
        <w:rPr>
          <w:rFonts w:ascii="Times New Roman" w:hAnsi="Times New Roman" w:cs="Times New Roman"/>
        </w:rPr>
        <w:t xml:space="preserve">) =&gt; </w:t>
      </w:r>
      <w:proofErr w:type="spellStart"/>
      <w:r w:rsidRPr="00B00281">
        <w:rPr>
          <w:rFonts w:ascii="Times New Roman" w:hAnsi="Times New Roman" w:cs="Times New Roman"/>
        </w:rPr>
        <w:t>i</w:t>
      </w:r>
      <w:proofErr w:type="spellEnd"/>
      <w:r w:rsidRPr="00B00281">
        <w:rPr>
          <w:rFonts w:ascii="Times New Roman" w:hAnsi="Times New Roman" w:cs="Times New Roman"/>
        </w:rPr>
        <w:t xml:space="preserve"> !== index));</w:t>
      </w:r>
    </w:p>
    <w:p w14:paraId="556A0AB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}</w:t>
      </w:r>
    </w:p>
    <w:p w14:paraId="602B00D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items.map((item, index) =&gt;</w:t>
      </w:r>
    </w:p>
    <w:p w14:paraId="6CCC7F4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&lt;button key={item} onClick={() =&gt; remove(index)}&gt;</w:t>
      </w:r>
    </w:p>
    <w:p w14:paraId="7C3B25E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</w:rPr>
        <w:t xml:space="preserve">      </w:t>
      </w:r>
      <w:r w:rsidRPr="00B00281">
        <w:rPr>
          <w:rFonts w:ascii="Times New Roman" w:hAnsi="Times New Roman" w:cs="Times New Roman"/>
          <w:lang w:val="ru-RU"/>
        </w:rPr>
        <w:t>Удалить {</w:t>
      </w:r>
      <w:r w:rsidRPr="00B00281">
        <w:rPr>
          <w:rFonts w:ascii="Times New Roman" w:hAnsi="Times New Roman" w:cs="Times New Roman"/>
        </w:rPr>
        <w:t>item</w:t>
      </w:r>
      <w:r w:rsidRPr="00B00281">
        <w:rPr>
          <w:rFonts w:ascii="Times New Roman" w:hAnsi="Times New Roman" w:cs="Times New Roman"/>
          <w:lang w:val="ru-RU"/>
        </w:rPr>
        <w:t>}</w:t>
      </w:r>
    </w:p>
    <w:p w14:paraId="0429CC7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    &lt;/</w:t>
      </w:r>
      <w:r w:rsidRPr="00B00281">
        <w:rPr>
          <w:rFonts w:ascii="Times New Roman" w:hAnsi="Times New Roman" w:cs="Times New Roman"/>
        </w:rPr>
        <w:t>button</w:t>
      </w:r>
      <w:r w:rsidRPr="00B00281">
        <w:rPr>
          <w:rFonts w:ascii="Times New Roman" w:hAnsi="Times New Roman" w:cs="Times New Roman"/>
          <w:lang w:val="ru-RU"/>
        </w:rPr>
        <w:t>&gt;</w:t>
      </w:r>
    </w:p>
    <w:p w14:paraId="52949D1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  );</w:t>
      </w:r>
    </w:p>
    <w:p w14:paraId="2A5C0C6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285454A3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Применение примера к теме «события»: Добавьте обработчик </w:t>
      </w:r>
      <w:r w:rsidRPr="00B00281">
        <w:rPr>
          <w:rFonts w:cs="Times New Roman"/>
          <w:color w:val="auto"/>
        </w:rPr>
        <w:t>onClick</w:t>
      </w:r>
      <w:r w:rsidRPr="00B00281">
        <w:rPr>
          <w:rFonts w:cs="Times New Roman"/>
          <w:color w:val="auto"/>
          <w:lang w:val="ru-RU"/>
        </w:rPr>
        <w:t xml:space="preserve"> для переключения видимости блока и проверьте оба состояния.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463FB1C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Критерий приемки: Нажатие на вторую запись не затрагивает первую. Студент показывает, какие действия и файлы подтверждают результат.</w:t>
      </w:r>
    </w:p>
    <w:p w14:paraId="1494F55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«нажатие на вторую запись не затрагивает первую» и запишите, что именно изменилось в результате.</w:t>
      </w:r>
    </w:p>
    <w:p w14:paraId="3194EBB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3.2. Синхронизация таймера через </w:t>
      </w:r>
      <w:r w:rsidRPr="00B00281">
        <w:rPr>
          <w:rFonts w:cs="Times New Roman"/>
        </w:rPr>
        <w:t>useEffect</w:t>
      </w:r>
    </w:p>
    <w:p w14:paraId="39238E8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работы: запустить интервал при монтировании компонента. Оцените итог по контрольной пробе: после размонтирования интервал перестаёт срабатывать.</w:t>
      </w:r>
    </w:p>
    <w:p w14:paraId="242033C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026F258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7CFE488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«запустить интервал при монтировании компонента»;</w:t>
      </w:r>
    </w:p>
    <w:p w14:paraId="423284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Запустить интервал при монтировании компонента;</w:t>
      </w:r>
    </w:p>
    <w:p w14:paraId="2710DD5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после размонтирования интервал перестаёт срабатывать;</w:t>
      </w:r>
    </w:p>
    <w:p w14:paraId="4D09169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70B4AEF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5EA838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для защиты: запустить интервал при монтировании компонента. Студент показывает файл с реализацией и объясняет, как проверил условие «после размонтирования интервал перестаёт срабатывать».</w:t>
      </w:r>
    </w:p>
    <w:p w14:paraId="7694339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Опорный пример для работы «Практическая работа 3.2. Синхронизация таймера через </w:t>
      </w:r>
      <w:r w:rsidRPr="00B00281">
        <w:rPr>
          <w:rFonts w:cs="Times New Roman"/>
        </w:rPr>
        <w:t>useEffect</w:t>
      </w:r>
      <w:r w:rsidRPr="00B00281">
        <w:rPr>
          <w:rFonts w:cs="Times New Roman"/>
          <w:lang w:val="ru-RU"/>
        </w:rPr>
        <w:t>».</w:t>
      </w:r>
    </w:p>
    <w:p w14:paraId="2E8D399F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34 — Исходный пример к работе 3.2</w:t>
      </w:r>
    </w:p>
    <w:p w14:paraId="7AE86119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import { useEffect, useState } from 'react';</w:t>
      </w:r>
    </w:p>
    <w:p w14:paraId="3FE2023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export default function Timer() {</w:t>
      </w:r>
    </w:p>
    <w:p w14:paraId="5C7B642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[seconds, setSeconds] = useState(0);</w:t>
      </w:r>
    </w:p>
    <w:p w14:paraId="04BCF44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useEffect(() =&gt; {</w:t>
      </w:r>
    </w:p>
    <w:p w14:paraId="5FF4C4D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const id = setInterval(() =&gt; setSeconds(n =&gt; n + 1), 1000);</w:t>
      </w:r>
    </w:p>
    <w:p w14:paraId="4C2FBBD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return () =&gt; clearInterval(id);</w:t>
      </w:r>
    </w:p>
    <w:p w14:paraId="5E4674E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}, []);</w:t>
      </w:r>
    </w:p>
    <w:p w14:paraId="5000CD6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lastRenderedPageBreak/>
        <w:t xml:space="preserve">  return &lt;p&gt;</w:t>
      </w:r>
      <w:proofErr w:type="spellStart"/>
      <w:r w:rsidRPr="00B00281">
        <w:rPr>
          <w:rFonts w:ascii="Times New Roman" w:hAnsi="Times New Roman" w:cs="Times New Roman"/>
        </w:rPr>
        <w:t>Секунд</w:t>
      </w:r>
      <w:proofErr w:type="spellEnd"/>
      <w:r w:rsidRPr="00B00281">
        <w:rPr>
          <w:rFonts w:ascii="Times New Roman" w:hAnsi="Times New Roman" w:cs="Times New Roman"/>
        </w:rPr>
        <w:t>: {seconds}&lt;/p&gt;;</w:t>
      </w:r>
    </w:p>
    <w:p w14:paraId="49D443A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6F334A35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useEffect</w:t>
      </w:r>
      <w:r w:rsidRPr="00B00281">
        <w:rPr>
          <w:rFonts w:cs="Times New Roman"/>
          <w:color w:val="auto"/>
          <w:lang w:val="ru-RU"/>
        </w:rPr>
        <w:t xml:space="preserve">»: Добавьте эффект для синхронизации </w:t>
      </w:r>
      <w:r w:rsidRPr="00B00281">
        <w:rPr>
          <w:rFonts w:cs="Times New Roman"/>
          <w:color w:val="auto"/>
        </w:rPr>
        <w:t>document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title</w:t>
      </w:r>
      <w:r w:rsidRPr="00B00281">
        <w:rPr>
          <w:rFonts w:cs="Times New Roman"/>
          <w:color w:val="auto"/>
          <w:lang w:val="ru-RU"/>
        </w:rPr>
        <w:t xml:space="preserve"> с выбранным студентом; покажите зависимость от значения состояния.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1DB2C17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Критерий приемки: После размонтирования интервал перестаёт срабатывать. Студент показывает, какие действия и файлы подтверждают результат.</w:t>
      </w:r>
    </w:p>
    <w:p w14:paraId="6DB5204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«после размонтирования интервал перестаёт срабатывать» и запишите, что именно изменилось в результате.</w:t>
      </w:r>
    </w:p>
    <w:p w14:paraId="58A48ED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Практическая работа 3.3. Очистка подписки и эффекта</w:t>
      </w:r>
    </w:p>
    <w:p w14:paraId="3C08FE4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работы: подключить и затем удалить обработчик события окна. Оцените итог по контрольной пробе: повторное открытие экрана не накапливает обработчики.</w:t>
      </w:r>
    </w:p>
    <w:p w14:paraId="400F2B9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210895E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616C7CE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«подключить и затем удалить обработчик события окна»;</w:t>
      </w:r>
    </w:p>
    <w:p w14:paraId="1A00F25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Подключить и затем удалить обработчик события окна;</w:t>
      </w:r>
    </w:p>
    <w:p w14:paraId="315E3C4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повторное открытие экрана не накапливает обработчики;</w:t>
      </w:r>
    </w:p>
    <w:p w14:paraId="073AC0D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7403C9A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505CAAB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для защиты: подключить и затем удалить обработчик события окна. Студент показывает файл с реализацией и объясняет, как проверил условие «повторное открытие экрана не накапливает обработчики».</w:t>
      </w:r>
    </w:p>
    <w:p w14:paraId="0E0E299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Опорный пример для работы «Практическая работа 3.3. Очистка подписки и эффекта».</w:t>
      </w:r>
    </w:p>
    <w:p w14:paraId="505E4A0A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35 — Исходный пример к работе 3.3</w:t>
      </w:r>
    </w:p>
    <w:p w14:paraId="4C4B46B6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import { useEffect, useState } from 'react';</w:t>
      </w:r>
    </w:p>
    <w:p w14:paraId="7EE48F3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export default function Width() {</w:t>
      </w:r>
    </w:p>
    <w:p w14:paraId="21579F7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[width, </w:t>
      </w:r>
      <w:proofErr w:type="spellStart"/>
      <w:r w:rsidRPr="00B00281">
        <w:rPr>
          <w:rFonts w:ascii="Times New Roman" w:hAnsi="Times New Roman" w:cs="Times New Roman"/>
        </w:rPr>
        <w:t>setWidth</w:t>
      </w:r>
      <w:proofErr w:type="spellEnd"/>
      <w:r w:rsidRPr="00B00281">
        <w:rPr>
          <w:rFonts w:ascii="Times New Roman" w:hAnsi="Times New Roman" w:cs="Times New Roman"/>
        </w:rPr>
        <w:t>] = useState(</w:t>
      </w:r>
      <w:proofErr w:type="spellStart"/>
      <w:r w:rsidRPr="00B00281">
        <w:rPr>
          <w:rFonts w:ascii="Times New Roman" w:hAnsi="Times New Roman" w:cs="Times New Roman"/>
        </w:rPr>
        <w:t>window.innerWidth</w:t>
      </w:r>
      <w:proofErr w:type="spellEnd"/>
      <w:r w:rsidRPr="00B00281">
        <w:rPr>
          <w:rFonts w:ascii="Times New Roman" w:hAnsi="Times New Roman" w:cs="Times New Roman"/>
        </w:rPr>
        <w:t>);</w:t>
      </w:r>
    </w:p>
    <w:p w14:paraId="398DEB7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useEffect(() =&gt; {</w:t>
      </w:r>
    </w:p>
    <w:p w14:paraId="148E9CB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function update() { </w:t>
      </w:r>
      <w:proofErr w:type="spellStart"/>
      <w:r w:rsidRPr="00B00281">
        <w:rPr>
          <w:rFonts w:ascii="Times New Roman" w:hAnsi="Times New Roman" w:cs="Times New Roman"/>
        </w:rPr>
        <w:t>setWidth</w:t>
      </w:r>
      <w:proofErr w:type="spellEnd"/>
      <w:r w:rsidRPr="00B00281">
        <w:rPr>
          <w:rFonts w:ascii="Times New Roman" w:hAnsi="Times New Roman" w:cs="Times New Roman"/>
        </w:rPr>
        <w:t>(</w:t>
      </w:r>
      <w:proofErr w:type="spellStart"/>
      <w:r w:rsidRPr="00B00281">
        <w:rPr>
          <w:rFonts w:ascii="Times New Roman" w:hAnsi="Times New Roman" w:cs="Times New Roman"/>
        </w:rPr>
        <w:t>window.innerWidth</w:t>
      </w:r>
      <w:proofErr w:type="spellEnd"/>
      <w:r w:rsidRPr="00B00281">
        <w:rPr>
          <w:rFonts w:ascii="Times New Roman" w:hAnsi="Times New Roman" w:cs="Times New Roman"/>
        </w:rPr>
        <w:t>); }</w:t>
      </w:r>
    </w:p>
    <w:p w14:paraId="3E1E7DE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</w:t>
      </w:r>
      <w:proofErr w:type="spellStart"/>
      <w:r w:rsidRPr="00B00281">
        <w:rPr>
          <w:rFonts w:ascii="Times New Roman" w:hAnsi="Times New Roman" w:cs="Times New Roman"/>
        </w:rPr>
        <w:t>window.addEventListener</w:t>
      </w:r>
      <w:proofErr w:type="spellEnd"/>
      <w:r w:rsidRPr="00B00281">
        <w:rPr>
          <w:rFonts w:ascii="Times New Roman" w:hAnsi="Times New Roman" w:cs="Times New Roman"/>
        </w:rPr>
        <w:t>('resize', update);</w:t>
      </w:r>
    </w:p>
    <w:p w14:paraId="32D00E6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return () =&gt; </w:t>
      </w:r>
      <w:proofErr w:type="spellStart"/>
      <w:r w:rsidRPr="00B00281">
        <w:rPr>
          <w:rFonts w:ascii="Times New Roman" w:hAnsi="Times New Roman" w:cs="Times New Roman"/>
        </w:rPr>
        <w:t>window.removeEventListener</w:t>
      </w:r>
      <w:proofErr w:type="spellEnd"/>
      <w:r w:rsidRPr="00B00281">
        <w:rPr>
          <w:rFonts w:ascii="Times New Roman" w:hAnsi="Times New Roman" w:cs="Times New Roman"/>
        </w:rPr>
        <w:t>('resize', update);</w:t>
      </w:r>
    </w:p>
    <w:p w14:paraId="72C68F2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}, []);</w:t>
      </w:r>
    </w:p>
    <w:p w14:paraId="466F2C1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&lt;p&gt;</w:t>
      </w:r>
      <w:proofErr w:type="spellStart"/>
      <w:r w:rsidRPr="00B00281">
        <w:rPr>
          <w:rFonts w:ascii="Times New Roman" w:hAnsi="Times New Roman" w:cs="Times New Roman"/>
        </w:rPr>
        <w:t>Ширина</w:t>
      </w:r>
      <w:proofErr w:type="spellEnd"/>
      <w:r w:rsidRPr="00B00281">
        <w:rPr>
          <w:rFonts w:ascii="Times New Roman" w:hAnsi="Times New Roman" w:cs="Times New Roman"/>
        </w:rPr>
        <w:t xml:space="preserve"> </w:t>
      </w:r>
      <w:proofErr w:type="spellStart"/>
      <w:r w:rsidRPr="00B00281">
        <w:rPr>
          <w:rFonts w:ascii="Times New Roman" w:hAnsi="Times New Roman" w:cs="Times New Roman"/>
        </w:rPr>
        <w:t>окна</w:t>
      </w:r>
      <w:proofErr w:type="spellEnd"/>
      <w:r w:rsidRPr="00B00281">
        <w:rPr>
          <w:rFonts w:ascii="Times New Roman" w:hAnsi="Times New Roman" w:cs="Times New Roman"/>
        </w:rPr>
        <w:t>: {width}&lt;/p&gt;;</w:t>
      </w:r>
    </w:p>
    <w:p w14:paraId="31FBC66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22F61E0E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cleanup</w:t>
      </w:r>
      <w:r w:rsidRPr="00B00281">
        <w:rPr>
          <w:rFonts w:cs="Times New Roman"/>
          <w:color w:val="auto"/>
          <w:lang w:val="ru-RU"/>
        </w:rPr>
        <w:t xml:space="preserve">»: Подпишитесь на событие </w:t>
      </w:r>
      <w:r w:rsidRPr="00B00281">
        <w:rPr>
          <w:rFonts w:cs="Times New Roman"/>
          <w:color w:val="auto"/>
        </w:rPr>
        <w:t>resize</w:t>
      </w:r>
      <w:r w:rsidRPr="00B00281">
        <w:rPr>
          <w:rFonts w:cs="Times New Roman"/>
          <w:color w:val="auto"/>
          <w:lang w:val="ru-RU"/>
        </w:rPr>
        <w:t xml:space="preserve"> в эффекте, верните функцию удаления слушателя и проверьте отсутствие повторных подписок.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56EBB60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Критерий приемки: Повторное открытие экрана не накапливает обработчики. Студент показывает, какие действия и файлы подтверждают результат.</w:t>
      </w:r>
    </w:p>
    <w:p w14:paraId="2BB24A0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«повторное открытие экрана не накапливает обработчики» и запишите, что именно изменилось в результате.</w:t>
      </w:r>
    </w:p>
    <w:p w14:paraId="71CF16E7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32" w:name="_Toc240967505"/>
      <w:bookmarkStart w:id="1033" w:name="_Toc241220833"/>
      <w:bookmarkStart w:id="1034" w:name="_Toc241305155"/>
      <w:bookmarkStart w:id="1035" w:name="_Toc24157768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9.4. Расширенные практические занятия по модулю 4: Формы ввода, валидация и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UX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обратной связи</w:t>
      </w:r>
      <w:bookmarkEnd w:id="1032"/>
      <w:bookmarkEnd w:id="1033"/>
      <w:bookmarkEnd w:id="1034"/>
      <w:bookmarkEnd w:id="1035"/>
    </w:p>
    <w:p w14:paraId="30AEA1B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Практическая направленность модуля: Студент создает форму обратной связи с полями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сообщения, добавляет обязательные поля, сообщения об ошибках и блок успешной отправки.</w:t>
      </w:r>
    </w:p>
    <w:p w14:paraId="367FB96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Практическая работа 4.1. Управляемый ввод имени</w:t>
      </w:r>
    </w:p>
    <w:p w14:paraId="5CF7C9C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отразить значение </w:t>
      </w:r>
      <w:r w:rsidRPr="00B00281">
        <w:rPr>
          <w:rFonts w:cs="Times New Roman"/>
        </w:rPr>
        <w:t>input</w:t>
      </w:r>
      <w:r w:rsidRPr="00B00281">
        <w:rPr>
          <w:rFonts w:cs="Times New Roman"/>
          <w:lang w:val="ru-RU"/>
        </w:rPr>
        <w:t xml:space="preserve"> рядом с полем. Оцените итог по контрольной пробе: после изменения ввода показанное имя совпадает с </w:t>
      </w:r>
      <w:r w:rsidRPr="00B00281">
        <w:rPr>
          <w:rFonts w:cs="Times New Roman"/>
        </w:rPr>
        <w:t>value</w:t>
      </w:r>
      <w:r w:rsidRPr="00B00281">
        <w:rPr>
          <w:rFonts w:cs="Times New Roman"/>
          <w:lang w:val="ru-RU"/>
        </w:rPr>
        <w:t xml:space="preserve"> поля.</w:t>
      </w:r>
    </w:p>
    <w:p w14:paraId="2903D33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Порядок выполнения</w:t>
      </w:r>
    </w:p>
    <w:p w14:paraId="12C9F61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68F28A6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Найти в образце код, нужный для действия «отразить значение </w:t>
      </w:r>
      <w:r w:rsidRPr="00B00281">
        <w:rPr>
          <w:rFonts w:cs="Times New Roman"/>
        </w:rPr>
        <w:t>input</w:t>
      </w:r>
      <w:r w:rsidRPr="00B00281">
        <w:rPr>
          <w:rFonts w:cs="Times New Roman"/>
          <w:lang w:val="ru-RU"/>
        </w:rPr>
        <w:t xml:space="preserve"> рядом с полем»;</w:t>
      </w:r>
    </w:p>
    <w:p w14:paraId="3BB548A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Отразить значение </w:t>
      </w:r>
      <w:r w:rsidRPr="00B00281">
        <w:rPr>
          <w:rFonts w:cs="Times New Roman"/>
        </w:rPr>
        <w:t>input</w:t>
      </w:r>
      <w:r w:rsidRPr="00B00281">
        <w:rPr>
          <w:rFonts w:cs="Times New Roman"/>
          <w:lang w:val="ru-RU"/>
        </w:rPr>
        <w:t xml:space="preserve"> рядом с полем;</w:t>
      </w:r>
    </w:p>
    <w:p w14:paraId="34B1B67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Выполнить пробу: после изменения ввода показанное имя совпадает с </w:t>
      </w:r>
      <w:r w:rsidRPr="00B00281">
        <w:rPr>
          <w:rFonts w:cs="Times New Roman"/>
        </w:rPr>
        <w:t>value</w:t>
      </w:r>
      <w:r w:rsidRPr="00B00281">
        <w:rPr>
          <w:rFonts w:cs="Times New Roman"/>
          <w:lang w:val="ru-RU"/>
        </w:rPr>
        <w:t xml:space="preserve"> поля;</w:t>
      </w:r>
    </w:p>
    <w:p w14:paraId="20B2C89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05C6AB1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319D6CF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отразить значение </w:t>
      </w:r>
      <w:r w:rsidRPr="00B00281">
        <w:rPr>
          <w:rFonts w:cs="Times New Roman"/>
        </w:rPr>
        <w:t>input</w:t>
      </w:r>
      <w:r w:rsidRPr="00B00281">
        <w:rPr>
          <w:rFonts w:cs="Times New Roman"/>
          <w:lang w:val="ru-RU"/>
        </w:rPr>
        <w:t xml:space="preserve"> рядом с полем. Студент показывает файл с реализацией и объясняет, как проверил условие «после изменения ввода показанное имя совпадает с </w:t>
      </w:r>
      <w:r w:rsidRPr="00B00281">
        <w:rPr>
          <w:rFonts w:cs="Times New Roman"/>
        </w:rPr>
        <w:t>value</w:t>
      </w:r>
      <w:r w:rsidRPr="00B00281">
        <w:rPr>
          <w:rFonts w:cs="Times New Roman"/>
          <w:lang w:val="ru-RU"/>
        </w:rPr>
        <w:t xml:space="preserve"> поля».</w:t>
      </w:r>
    </w:p>
    <w:p w14:paraId="7F6A05A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Опорный пример для работы «Практическая работа 4.1. Управляемый ввод имени».</w:t>
      </w:r>
    </w:p>
    <w:p w14:paraId="21672A1D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36 — Исходный пример к работе 4.1</w:t>
      </w:r>
    </w:p>
    <w:p w14:paraId="0DC76398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import { useState } from 'react';</w:t>
      </w:r>
    </w:p>
    <w:p w14:paraId="3544758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export default function </w:t>
      </w:r>
      <w:proofErr w:type="spellStart"/>
      <w:r w:rsidRPr="00B00281">
        <w:rPr>
          <w:rFonts w:ascii="Times New Roman" w:hAnsi="Times New Roman" w:cs="Times New Roman"/>
        </w:rPr>
        <w:t>NameForm</w:t>
      </w:r>
      <w:proofErr w:type="spellEnd"/>
      <w:r w:rsidRPr="00B00281">
        <w:rPr>
          <w:rFonts w:ascii="Times New Roman" w:hAnsi="Times New Roman" w:cs="Times New Roman"/>
        </w:rPr>
        <w:t>() {</w:t>
      </w:r>
    </w:p>
    <w:p w14:paraId="1E5D24B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[name, </w:t>
      </w:r>
      <w:proofErr w:type="spellStart"/>
      <w:r w:rsidRPr="00B00281">
        <w:rPr>
          <w:rFonts w:ascii="Times New Roman" w:hAnsi="Times New Roman" w:cs="Times New Roman"/>
        </w:rPr>
        <w:t>setName</w:t>
      </w:r>
      <w:proofErr w:type="spellEnd"/>
      <w:r w:rsidRPr="00B00281">
        <w:rPr>
          <w:rFonts w:ascii="Times New Roman" w:hAnsi="Times New Roman" w:cs="Times New Roman"/>
        </w:rPr>
        <w:t>] = useState('');</w:t>
      </w:r>
    </w:p>
    <w:p w14:paraId="7657540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&lt;label&gt;</w:t>
      </w:r>
      <w:proofErr w:type="spellStart"/>
      <w:r w:rsidRPr="00B00281">
        <w:rPr>
          <w:rFonts w:ascii="Times New Roman" w:hAnsi="Times New Roman" w:cs="Times New Roman"/>
        </w:rPr>
        <w:t>Имя</w:t>
      </w:r>
      <w:proofErr w:type="spellEnd"/>
    </w:p>
    <w:p w14:paraId="0F407E6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&lt;input value={name} onChange={e =&gt; </w:t>
      </w:r>
      <w:proofErr w:type="spellStart"/>
      <w:r w:rsidRPr="00B00281">
        <w:rPr>
          <w:rFonts w:ascii="Times New Roman" w:hAnsi="Times New Roman" w:cs="Times New Roman"/>
        </w:rPr>
        <w:t>setName</w:t>
      </w:r>
      <w:proofErr w:type="spellEnd"/>
      <w:r w:rsidRPr="00B00281">
        <w:rPr>
          <w:rFonts w:ascii="Times New Roman" w:hAnsi="Times New Roman" w:cs="Times New Roman"/>
        </w:rPr>
        <w:t>(e.target.value)} /&gt;</w:t>
      </w:r>
    </w:p>
    <w:p w14:paraId="383EA6E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&lt;output&gt;{name || '</w:t>
      </w:r>
      <w:proofErr w:type="spellStart"/>
      <w:r w:rsidRPr="00B00281">
        <w:rPr>
          <w:rFonts w:ascii="Times New Roman" w:hAnsi="Times New Roman" w:cs="Times New Roman"/>
        </w:rPr>
        <w:t>Имя</w:t>
      </w:r>
      <w:proofErr w:type="spellEnd"/>
      <w:r w:rsidRPr="00B00281">
        <w:rPr>
          <w:rFonts w:ascii="Times New Roman" w:hAnsi="Times New Roman" w:cs="Times New Roman"/>
        </w:rPr>
        <w:t xml:space="preserve"> </w:t>
      </w:r>
      <w:proofErr w:type="spellStart"/>
      <w:r w:rsidRPr="00B00281">
        <w:rPr>
          <w:rFonts w:ascii="Times New Roman" w:hAnsi="Times New Roman" w:cs="Times New Roman"/>
        </w:rPr>
        <w:t>пока</w:t>
      </w:r>
      <w:proofErr w:type="spellEnd"/>
      <w:r w:rsidRPr="00B00281">
        <w:rPr>
          <w:rFonts w:ascii="Times New Roman" w:hAnsi="Times New Roman" w:cs="Times New Roman"/>
        </w:rPr>
        <w:t xml:space="preserve"> не </w:t>
      </w:r>
      <w:proofErr w:type="spellStart"/>
      <w:r w:rsidRPr="00B00281">
        <w:rPr>
          <w:rFonts w:ascii="Times New Roman" w:hAnsi="Times New Roman" w:cs="Times New Roman"/>
        </w:rPr>
        <w:t>введено</w:t>
      </w:r>
      <w:proofErr w:type="spellEnd"/>
      <w:r w:rsidRPr="00B00281">
        <w:rPr>
          <w:rFonts w:ascii="Times New Roman" w:hAnsi="Times New Roman" w:cs="Times New Roman"/>
        </w:rPr>
        <w:t>'}&lt;/output&gt;</w:t>
      </w:r>
    </w:p>
    <w:p w14:paraId="569622E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</w:rPr>
        <w:t xml:space="preserve">  </w:t>
      </w:r>
      <w:r w:rsidRPr="00B00281">
        <w:rPr>
          <w:rFonts w:ascii="Times New Roman" w:hAnsi="Times New Roman" w:cs="Times New Roman"/>
          <w:lang w:val="ru-RU"/>
        </w:rPr>
        <w:t>&lt;/</w:t>
      </w:r>
      <w:r w:rsidRPr="00B00281">
        <w:rPr>
          <w:rFonts w:ascii="Times New Roman" w:hAnsi="Times New Roman" w:cs="Times New Roman"/>
        </w:rPr>
        <w:t>label</w:t>
      </w:r>
      <w:r w:rsidRPr="00B00281">
        <w:rPr>
          <w:rFonts w:ascii="Times New Roman" w:hAnsi="Times New Roman" w:cs="Times New Roman"/>
          <w:lang w:val="ru-RU"/>
        </w:rPr>
        <w:t>&gt;;</w:t>
      </w:r>
    </w:p>
    <w:p w14:paraId="58C5746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2A0F324A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controlled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component</w:t>
      </w:r>
      <w:r w:rsidRPr="00B00281">
        <w:rPr>
          <w:rFonts w:cs="Times New Roman"/>
          <w:color w:val="auto"/>
          <w:lang w:val="ru-RU"/>
        </w:rPr>
        <w:t xml:space="preserve">»: Создайте поле имени со значением из </w:t>
      </w:r>
      <w:r w:rsidRPr="00B00281">
        <w:rPr>
          <w:rFonts w:cs="Times New Roman"/>
          <w:color w:val="auto"/>
        </w:rPr>
        <w:t>state</w:t>
      </w:r>
      <w:r w:rsidRPr="00B00281">
        <w:rPr>
          <w:rFonts w:cs="Times New Roman"/>
          <w:color w:val="auto"/>
          <w:lang w:val="ru-RU"/>
        </w:rPr>
        <w:t xml:space="preserve"> и обработчиком </w:t>
      </w:r>
      <w:r w:rsidRPr="00B00281">
        <w:rPr>
          <w:rFonts w:cs="Times New Roman"/>
          <w:color w:val="auto"/>
        </w:rPr>
        <w:t>onChange</w:t>
      </w:r>
      <w:r w:rsidRPr="00B00281">
        <w:rPr>
          <w:rFonts w:cs="Times New Roman"/>
          <w:color w:val="auto"/>
          <w:lang w:val="ru-RU"/>
        </w:rPr>
        <w:t xml:space="preserve">; покажите немедленное обновление карточки.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409146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Критерий приемки: После изменения ввода показанное имя совпадает с </w:t>
      </w:r>
      <w:r w:rsidRPr="00B00281">
        <w:rPr>
          <w:rFonts w:cs="Times New Roman"/>
        </w:rPr>
        <w:t>value</w:t>
      </w:r>
      <w:r w:rsidRPr="00B00281">
        <w:rPr>
          <w:rFonts w:cs="Times New Roman"/>
          <w:lang w:val="ru-RU"/>
        </w:rPr>
        <w:t xml:space="preserve"> поля. Студент показывает, какие действия и файлы подтверждают результат.</w:t>
      </w:r>
    </w:p>
    <w:p w14:paraId="0B6187B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Усложнение: измените один из исходных параметров проверки «после изменения ввода показанное имя совпадает с </w:t>
      </w:r>
      <w:r w:rsidRPr="00B00281">
        <w:rPr>
          <w:rFonts w:cs="Times New Roman"/>
        </w:rPr>
        <w:t>value</w:t>
      </w:r>
      <w:r w:rsidRPr="00B00281">
        <w:rPr>
          <w:rFonts w:cs="Times New Roman"/>
          <w:lang w:val="ru-RU"/>
        </w:rPr>
        <w:t xml:space="preserve"> поля» и запишите, что именно изменилось в результате.</w:t>
      </w:r>
    </w:p>
    <w:p w14:paraId="37A15E5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Практическая работа 4.2. Проверка адреса электронной почты</w:t>
      </w:r>
    </w:p>
    <w:p w14:paraId="44ABF82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работы: проверить пустой, некорректный и допустимый ввод. Оцените итог по контрольной пробе: сообщение об ошибке соответствует именно неверному полю.</w:t>
      </w:r>
    </w:p>
    <w:p w14:paraId="145CE3B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4A999A2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01BAE75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«проверить пустой, некорректный и допустимый ввод»;</w:t>
      </w:r>
    </w:p>
    <w:p w14:paraId="7A49B80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Проверить пустой, некорректный и допустимый ввод;</w:t>
      </w:r>
    </w:p>
    <w:p w14:paraId="792643C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сообщение об ошибке соответствует именно неверному полю;</w:t>
      </w:r>
    </w:p>
    <w:p w14:paraId="4C02381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0C2E1F9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607E08B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для защиты: проверить пустой, некорректный и допустимый ввод. Студент показывает файл с реализацией и объясняет, как проверил условие «сообщение об ошибке соответствует именно неверному полю».</w:t>
      </w:r>
    </w:p>
    <w:p w14:paraId="5E223FA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Опорный пример для работы «Практическая работа 4.2. Проверка адреса электронной почты».</w:t>
      </w:r>
    </w:p>
    <w:p w14:paraId="62F0F9AE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37 — Исходный пример к работе 4.2</w:t>
      </w:r>
    </w:p>
    <w:p w14:paraId="51A76665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import { useState } from 'react';</w:t>
      </w:r>
    </w:p>
    <w:p w14:paraId="1E1016E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export default function </w:t>
      </w:r>
      <w:proofErr w:type="spellStart"/>
      <w:r w:rsidRPr="00B00281">
        <w:rPr>
          <w:rFonts w:ascii="Times New Roman" w:hAnsi="Times New Roman" w:cs="Times New Roman"/>
        </w:rPr>
        <w:t>EmailForm</w:t>
      </w:r>
      <w:proofErr w:type="spellEnd"/>
      <w:r w:rsidRPr="00B00281">
        <w:rPr>
          <w:rFonts w:ascii="Times New Roman" w:hAnsi="Times New Roman" w:cs="Times New Roman"/>
        </w:rPr>
        <w:t>() {</w:t>
      </w:r>
    </w:p>
    <w:p w14:paraId="6A4B1FB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[email, setEmail] = useState('');</w:t>
      </w:r>
    </w:p>
    <w:p w14:paraId="5F0D799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error = </w:t>
      </w:r>
      <w:proofErr w:type="spellStart"/>
      <w:r w:rsidRPr="00B00281">
        <w:rPr>
          <w:rFonts w:ascii="Times New Roman" w:hAnsi="Times New Roman" w:cs="Times New Roman"/>
        </w:rPr>
        <w:t>email.trim</w:t>
      </w:r>
      <w:proofErr w:type="spellEnd"/>
      <w:r w:rsidRPr="00B00281">
        <w:rPr>
          <w:rFonts w:ascii="Times New Roman" w:hAnsi="Times New Roman" w:cs="Times New Roman"/>
        </w:rPr>
        <w:t>() &amp;&amp; !/^\S+@\S+\.\S+$/.test(email);</w:t>
      </w:r>
    </w:p>
    <w:p w14:paraId="22FF61B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&lt;label&gt;</w:t>
      </w:r>
      <w:proofErr w:type="spellStart"/>
      <w:r w:rsidRPr="00B00281">
        <w:rPr>
          <w:rFonts w:ascii="Times New Roman" w:hAnsi="Times New Roman" w:cs="Times New Roman"/>
        </w:rPr>
        <w:t>Почта</w:t>
      </w:r>
      <w:proofErr w:type="spellEnd"/>
    </w:p>
    <w:p w14:paraId="3A546F9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&lt;input value={email} onChange={e =&gt; setEmail(e.target.value)} /&gt;</w:t>
      </w:r>
    </w:p>
    <w:p w14:paraId="544AB47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{error &amp;&amp; &lt;span&gt;</w:t>
      </w:r>
      <w:proofErr w:type="spellStart"/>
      <w:r w:rsidRPr="00B00281">
        <w:rPr>
          <w:rFonts w:ascii="Times New Roman" w:hAnsi="Times New Roman" w:cs="Times New Roman"/>
        </w:rPr>
        <w:t>Проверьте</w:t>
      </w:r>
      <w:proofErr w:type="spellEnd"/>
      <w:r w:rsidRPr="00B00281">
        <w:rPr>
          <w:rFonts w:ascii="Times New Roman" w:hAnsi="Times New Roman" w:cs="Times New Roman"/>
        </w:rPr>
        <w:t xml:space="preserve"> </w:t>
      </w:r>
      <w:proofErr w:type="spellStart"/>
      <w:r w:rsidRPr="00B00281">
        <w:rPr>
          <w:rFonts w:ascii="Times New Roman" w:hAnsi="Times New Roman" w:cs="Times New Roman"/>
        </w:rPr>
        <w:t>адрес</w:t>
      </w:r>
      <w:proofErr w:type="spellEnd"/>
      <w:r w:rsidRPr="00B00281">
        <w:rPr>
          <w:rFonts w:ascii="Times New Roman" w:hAnsi="Times New Roman" w:cs="Times New Roman"/>
        </w:rPr>
        <w:t>&lt;/span&gt;}</w:t>
      </w:r>
    </w:p>
    <w:p w14:paraId="50FA690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</w:rPr>
        <w:t xml:space="preserve">  </w:t>
      </w:r>
      <w:r w:rsidRPr="00B00281">
        <w:rPr>
          <w:rFonts w:ascii="Times New Roman" w:hAnsi="Times New Roman" w:cs="Times New Roman"/>
          <w:lang w:val="ru-RU"/>
        </w:rPr>
        <w:t>&lt;/</w:t>
      </w:r>
      <w:r w:rsidRPr="00B00281">
        <w:rPr>
          <w:rFonts w:ascii="Times New Roman" w:hAnsi="Times New Roman" w:cs="Times New Roman"/>
        </w:rPr>
        <w:t>label</w:t>
      </w:r>
      <w:r w:rsidRPr="00B00281">
        <w:rPr>
          <w:rFonts w:ascii="Times New Roman" w:hAnsi="Times New Roman" w:cs="Times New Roman"/>
          <w:lang w:val="ru-RU"/>
        </w:rPr>
        <w:t>&gt;;</w:t>
      </w:r>
    </w:p>
    <w:p w14:paraId="319B76E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342C4099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Применение примера к теме «валидация»: Добавьте проверку обязательного имени и длины строки до отправки; продемонстрируйте допустимый и недопустимый ввод.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0B7038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Критерий приемки: Сообщение об ошибке соответствует именно неверному полю. Студент показывает, какие действия и файлы подтверждают результат.</w:t>
      </w:r>
    </w:p>
    <w:p w14:paraId="280F12A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«сообщение об ошибке соответствует именно неверному полю» и запишите, что именно изменилось в результате.</w:t>
      </w:r>
    </w:p>
    <w:p w14:paraId="654A9A5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Практическая работа 4.3. Сброс ошибки после исправления формы</w:t>
      </w:r>
    </w:p>
    <w:p w14:paraId="7A10762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ввести неверный </w:t>
      </w:r>
      <w:r w:rsidRPr="00B00281">
        <w:rPr>
          <w:rFonts w:cs="Times New Roman"/>
        </w:rPr>
        <w:t>email</w:t>
      </w:r>
      <w:r w:rsidRPr="00B00281">
        <w:rPr>
          <w:rFonts w:cs="Times New Roman"/>
          <w:lang w:val="ru-RU"/>
        </w:rPr>
        <w:t>, затем исправить его. Оцените итог по контрольной пробе: старое сообщение исчезает перед следующей отправкой.</w:t>
      </w:r>
    </w:p>
    <w:p w14:paraId="649212A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52E38CE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7EA259A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Найти в образце код, нужный для действия «ввести неверный </w:t>
      </w:r>
      <w:r w:rsidRPr="00B00281">
        <w:rPr>
          <w:rFonts w:cs="Times New Roman"/>
        </w:rPr>
        <w:t>email</w:t>
      </w:r>
      <w:r w:rsidRPr="00B00281">
        <w:rPr>
          <w:rFonts w:cs="Times New Roman"/>
          <w:lang w:val="ru-RU"/>
        </w:rPr>
        <w:t>, затем исправить его»;</w:t>
      </w:r>
    </w:p>
    <w:p w14:paraId="3555672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Ввести неверный </w:t>
      </w:r>
      <w:r w:rsidRPr="00B00281">
        <w:rPr>
          <w:rFonts w:cs="Times New Roman"/>
        </w:rPr>
        <w:t>email</w:t>
      </w:r>
      <w:r w:rsidRPr="00B00281">
        <w:rPr>
          <w:rFonts w:cs="Times New Roman"/>
          <w:lang w:val="ru-RU"/>
        </w:rPr>
        <w:t>, затем исправить его;</w:t>
      </w:r>
    </w:p>
    <w:p w14:paraId="2863322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старое сообщение исчезает перед следующей отправкой;</w:t>
      </w:r>
    </w:p>
    <w:p w14:paraId="008742E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601F729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317CB5D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ввести неверный </w:t>
      </w:r>
      <w:r w:rsidRPr="00B00281">
        <w:rPr>
          <w:rFonts w:cs="Times New Roman"/>
        </w:rPr>
        <w:t>email</w:t>
      </w:r>
      <w:r w:rsidRPr="00B00281">
        <w:rPr>
          <w:rFonts w:cs="Times New Roman"/>
          <w:lang w:val="ru-RU"/>
        </w:rPr>
        <w:t>, затем исправить его. Студент показывает файл с реализацией и объясняет, как проверил условие «старое сообщение исчезает перед следующей отправкой».</w:t>
      </w:r>
    </w:p>
    <w:p w14:paraId="185814D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Опорный пример для работы «Практическая работа 4.3. Сброс ошибки после исправления формы».</w:t>
      </w:r>
    </w:p>
    <w:p w14:paraId="0624C7B1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lastRenderedPageBreak/>
        <w:t>Листинг 38 — Исходный пример к работе 4.3</w:t>
      </w:r>
    </w:p>
    <w:p w14:paraId="4C0D7245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import { useState } from 'react';</w:t>
      </w:r>
    </w:p>
    <w:p w14:paraId="3AE597E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export default function </w:t>
      </w:r>
      <w:proofErr w:type="spellStart"/>
      <w:r w:rsidRPr="00B00281">
        <w:rPr>
          <w:rFonts w:ascii="Times New Roman" w:hAnsi="Times New Roman" w:cs="Times New Roman"/>
        </w:rPr>
        <w:t>EmailForm</w:t>
      </w:r>
      <w:proofErr w:type="spellEnd"/>
      <w:r w:rsidRPr="00B00281">
        <w:rPr>
          <w:rFonts w:ascii="Times New Roman" w:hAnsi="Times New Roman" w:cs="Times New Roman"/>
        </w:rPr>
        <w:t>() {</w:t>
      </w:r>
    </w:p>
    <w:p w14:paraId="15018D2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[email, setEmail] = useState('');</w:t>
      </w:r>
    </w:p>
    <w:p w14:paraId="778FE96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const [error, setError] = useState('');</w:t>
      </w:r>
    </w:p>
    <w:p w14:paraId="66F9FA0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function change(e) {</w:t>
      </w:r>
    </w:p>
    <w:p w14:paraId="1EF9775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setEmail(e.target.value);</w:t>
      </w:r>
    </w:p>
    <w:p w14:paraId="6364498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setError('');</w:t>
      </w:r>
    </w:p>
    <w:p w14:paraId="1965A2B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}</w:t>
      </w:r>
    </w:p>
    <w:p w14:paraId="6B20758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&lt;&gt;&lt;input value={email} onChange={change} /&gt;</w:t>
      </w:r>
    </w:p>
    <w:p w14:paraId="5749086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&lt;button onClick={() =&gt; setError('</w:t>
      </w:r>
      <w:proofErr w:type="spellStart"/>
      <w:r w:rsidRPr="00B00281">
        <w:rPr>
          <w:rFonts w:ascii="Times New Roman" w:hAnsi="Times New Roman" w:cs="Times New Roman"/>
        </w:rPr>
        <w:t>Проверьте</w:t>
      </w:r>
      <w:proofErr w:type="spellEnd"/>
      <w:r w:rsidRPr="00B00281">
        <w:rPr>
          <w:rFonts w:ascii="Times New Roman" w:hAnsi="Times New Roman" w:cs="Times New Roman"/>
        </w:rPr>
        <w:t xml:space="preserve"> </w:t>
      </w:r>
      <w:proofErr w:type="spellStart"/>
      <w:r w:rsidRPr="00B00281">
        <w:rPr>
          <w:rFonts w:ascii="Times New Roman" w:hAnsi="Times New Roman" w:cs="Times New Roman"/>
        </w:rPr>
        <w:t>адрес</w:t>
      </w:r>
      <w:proofErr w:type="spellEnd"/>
      <w:r w:rsidRPr="00B00281">
        <w:rPr>
          <w:rFonts w:ascii="Times New Roman" w:hAnsi="Times New Roman" w:cs="Times New Roman"/>
        </w:rPr>
        <w:t>')}&gt;</w:t>
      </w:r>
      <w:proofErr w:type="spellStart"/>
      <w:r w:rsidRPr="00B00281">
        <w:rPr>
          <w:rFonts w:ascii="Times New Roman" w:hAnsi="Times New Roman" w:cs="Times New Roman"/>
        </w:rPr>
        <w:t>Отправить</w:t>
      </w:r>
      <w:proofErr w:type="spellEnd"/>
      <w:r w:rsidRPr="00B00281">
        <w:rPr>
          <w:rFonts w:ascii="Times New Roman" w:hAnsi="Times New Roman" w:cs="Times New Roman"/>
        </w:rPr>
        <w:t>&lt;/button&gt;</w:t>
      </w:r>
    </w:p>
    <w:p w14:paraId="27D4C50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</w:rPr>
        <w:t xml:space="preserve">    </w:t>
      </w:r>
      <w:r w:rsidRPr="00B00281">
        <w:rPr>
          <w:rFonts w:ascii="Times New Roman" w:hAnsi="Times New Roman" w:cs="Times New Roman"/>
          <w:lang w:val="ru-RU"/>
        </w:rPr>
        <w:t>{</w:t>
      </w:r>
      <w:r w:rsidRPr="00B00281">
        <w:rPr>
          <w:rFonts w:ascii="Times New Roman" w:hAnsi="Times New Roman" w:cs="Times New Roman"/>
        </w:rPr>
        <w:t>error</w:t>
      </w:r>
      <w:r w:rsidRPr="00B00281">
        <w:rPr>
          <w:rFonts w:ascii="Times New Roman" w:hAnsi="Times New Roman" w:cs="Times New Roman"/>
          <w:lang w:val="ru-RU"/>
        </w:rPr>
        <w:t xml:space="preserve"> &amp;&amp; &lt;</w:t>
      </w:r>
      <w:r w:rsidRPr="00B00281">
        <w:rPr>
          <w:rFonts w:ascii="Times New Roman" w:hAnsi="Times New Roman" w:cs="Times New Roman"/>
        </w:rPr>
        <w:t>p</w:t>
      </w:r>
      <w:r w:rsidRPr="00B00281">
        <w:rPr>
          <w:rFonts w:ascii="Times New Roman" w:hAnsi="Times New Roman" w:cs="Times New Roman"/>
          <w:lang w:val="ru-RU"/>
        </w:rPr>
        <w:t>&gt;{</w:t>
      </w:r>
      <w:r w:rsidRPr="00B00281">
        <w:rPr>
          <w:rFonts w:ascii="Times New Roman" w:hAnsi="Times New Roman" w:cs="Times New Roman"/>
        </w:rPr>
        <w:t>error</w:t>
      </w:r>
      <w:r w:rsidRPr="00B00281">
        <w:rPr>
          <w:rFonts w:ascii="Times New Roman" w:hAnsi="Times New Roman" w:cs="Times New Roman"/>
          <w:lang w:val="ru-RU"/>
        </w:rPr>
        <w:t>}&lt;/</w:t>
      </w:r>
      <w:r w:rsidRPr="00B00281">
        <w:rPr>
          <w:rFonts w:ascii="Times New Roman" w:hAnsi="Times New Roman" w:cs="Times New Roman"/>
        </w:rPr>
        <w:t>p</w:t>
      </w:r>
      <w:r w:rsidRPr="00B00281">
        <w:rPr>
          <w:rFonts w:ascii="Times New Roman" w:hAnsi="Times New Roman" w:cs="Times New Roman"/>
          <w:lang w:val="ru-RU"/>
        </w:rPr>
        <w:t>&gt;}&lt;/&gt;;</w:t>
      </w:r>
    </w:p>
    <w:p w14:paraId="2897039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4472A415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Применение примера к теме «ошибки формы»: Выведите сообщение рядом с полем после неверного ввода и уберите его при исправлении данных.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7D0D91B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Критерий приемки: Старое сообщение исчезает перед следующей отправкой. Студент показывает, какие действия и файлы подтверждают результат.</w:t>
      </w:r>
    </w:p>
    <w:p w14:paraId="0C9D173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«старое сообщение исчезает перед следующей отправкой» и запишите, что именно изменилось в результате.</w:t>
      </w:r>
    </w:p>
    <w:p w14:paraId="01916AB0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36" w:name="_Toc240967506"/>
      <w:bookmarkStart w:id="1037" w:name="_Toc241220834"/>
      <w:bookmarkStart w:id="1038" w:name="_Toc241305156"/>
      <w:bookmarkStart w:id="1039" w:name="_Toc24157768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9.5. Расширенные практические занятия по модулю 5: Навигация, маршрутизация и многостраничные интерфейсы</w:t>
      </w:r>
      <w:bookmarkEnd w:id="1036"/>
      <w:bookmarkEnd w:id="1037"/>
      <w:bookmarkEnd w:id="1038"/>
      <w:bookmarkEnd w:id="1039"/>
    </w:p>
    <w:p w14:paraId="42B6882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Практическая направленность модуля: Студент создает учебный сайт из трех страниц: главная, каталог и карточка элемента. В карточке используется параметр адреса.</w:t>
      </w:r>
    </w:p>
    <w:p w14:paraId="6F920C1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Практическая работа 5.1. Переходы между экраном списка и карточкой</w:t>
      </w:r>
    </w:p>
    <w:p w14:paraId="50E5F3E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добавить ссылки на главную и каталог. Оцените итог по контрольной пробе: переход не вызывает обычную загрузку нового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>-документа.</w:t>
      </w:r>
    </w:p>
    <w:p w14:paraId="20CB4F1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Порядок выполнения</w:t>
      </w:r>
    </w:p>
    <w:p w14:paraId="32A5311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0658369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«добавить ссылки на главную и каталог»;</w:t>
      </w:r>
    </w:p>
    <w:p w14:paraId="0133EBE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Добавить ссылки на главную и каталог;</w:t>
      </w:r>
    </w:p>
    <w:p w14:paraId="3FEE69C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Выполнить пробу: переход не вызывает обычную загрузку нового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>-документа;</w:t>
      </w:r>
    </w:p>
    <w:p w14:paraId="385C646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4B84FE2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4816776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добавить ссылки на главную и каталог. Студент показывает файл с реализацией и объясняет, как проверил условие «переход не вызывает обычную загрузку нового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>-документа».</w:t>
      </w:r>
    </w:p>
    <w:p w14:paraId="20F0945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Опорный пример для работы «Практическая работа 5.1. Переходы между экраном списка и карточкой».</w:t>
      </w:r>
    </w:p>
    <w:p w14:paraId="4876F411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39 — Исходный пример к работе 5.1</w:t>
      </w:r>
    </w:p>
    <w:p w14:paraId="167E07B2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import { Link } from 'react-router-dom';</w:t>
      </w:r>
    </w:p>
    <w:p w14:paraId="7BF9F12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export default function Catalog({ goods }) {</w:t>
      </w:r>
    </w:p>
    <w:p w14:paraId="3EA48B6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&lt;main&gt;&lt;h1&gt;Каталог&lt;/h1&gt;</w:t>
      </w:r>
    </w:p>
    <w:p w14:paraId="4984D78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{</w:t>
      </w:r>
      <w:proofErr w:type="spellStart"/>
      <w:r w:rsidRPr="00B00281">
        <w:rPr>
          <w:rFonts w:ascii="Times New Roman" w:hAnsi="Times New Roman" w:cs="Times New Roman"/>
        </w:rPr>
        <w:t>goods.map</w:t>
      </w:r>
      <w:proofErr w:type="spellEnd"/>
      <w:r w:rsidRPr="00B00281">
        <w:rPr>
          <w:rFonts w:ascii="Times New Roman" w:hAnsi="Times New Roman" w:cs="Times New Roman"/>
        </w:rPr>
        <w:t>(item =&gt;</w:t>
      </w:r>
    </w:p>
    <w:p w14:paraId="084DC34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  &lt;Link key={item.id} to={'/products/' + item.id}&gt;</w:t>
      </w:r>
    </w:p>
    <w:p w14:paraId="2A48E46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</w:rPr>
        <w:t xml:space="preserve">        </w:t>
      </w:r>
      <w:r w:rsidRPr="00B00281">
        <w:rPr>
          <w:rFonts w:ascii="Times New Roman" w:hAnsi="Times New Roman" w:cs="Times New Roman"/>
          <w:lang w:val="ru-RU"/>
        </w:rPr>
        <w:t>{</w:t>
      </w:r>
      <w:r w:rsidRPr="00B00281">
        <w:rPr>
          <w:rFonts w:ascii="Times New Roman" w:hAnsi="Times New Roman" w:cs="Times New Roman"/>
        </w:rPr>
        <w:t>item</w:t>
      </w:r>
      <w:r w:rsidRPr="00B00281">
        <w:rPr>
          <w:rFonts w:ascii="Times New Roman" w:hAnsi="Times New Roman" w:cs="Times New Roman"/>
          <w:lang w:val="ru-RU"/>
        </w:rPr>
        <w:t>.</w:t>
      </w:r>
      <w:r w:rsidRPr="00B00281">
        <w:rPr>
          <w:rFonts w:ascii="Times New Roman" w:hAnsi="Times New Roman" w:cs="Times New Roman"/>
        </w:rPr>
        <w:t>title</w:t>
      </w:r>
      <w:r w:rsidRPr="00B00281">
        <w:rPr>
          <w:rFonts w:ascii="Times New Roman" w:hAnsi="Times New Roman" w:cs="Times New Roman"/>
          <w:lang w:val="ru-RU"/>
        </w:rPr>
        <w:t>}</w:t>
      </w:r>
    </w:p>
    <w:p w14:paraId="496E9E4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      &lt;/</w:t>
      </w:r>
      <w:r w:rsidRPr="00B00281">
        <w:rPr>
          <w:rFonts w:ascii="Times New Roman" w:hAnsi="Times New Roman" w:cs="Times New Roman"/>
        </w:rPr>
        <w:t>Link</w:t>
      </w:r>
      <w:r w:rsidRPr="00B00281">
        <w:rPr>
          <w:rFonts w:ascii="Times New Roman" w:hAnsi="Times New Roman" w:cs="Times New Roman"/>
          <w:lang w:val="ru-RU"/>
        </w:rPr>
        <w:t>&gt;</w:t>
      </w:r>
    </w:p>
    <w:p w14:paraId="33B9F9D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    )}</w:t>
      </w:r>
    </w:p>
    <w:p w14:paraId="00B3230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  &lt;/</w:t>
      </w:r>
      <w:r w:rsidRPr="00B00281">
        <w:rPr>
          <w:rFonts w:ascii="Times New Roman" w:hAnsi="Times New Roman" w:cs="Times New Roman"/>
        </w:rPr>
        <w:t>main</w:t>
      </w:r>
      <w:r w:rsidRPr="00B00281">
        <w:rPr>
          <w:rFonts w:ascii="Times New Roman" w:hAnsi="Times New Roman" w:cs="Times New Roman"/>
          <w:lang w:val="ru-RU"/>
        </w:rPr>
        <w:t>&gt;;</w:t>
      </w:r>
    </w:p>
    <w:p w14:paraId="7353563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5F1EC522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Router</w:t>
      </w:r>
      <w:r w:rsidRPr="00B00281">
        <w:rPr>
          <w:rFonts w:cs="Times New Roman"/>
          <w:color w:val="auto"/>
          <w:lang w:val="ru-RU"/>
        </w:rPr>
        <w:t xml:space="preserve">»: Создайте страницы списка и профиля и переход между ними через </w:t>
      </w:r>
      <w:r w:rsidRPr="00B00281">
        <w:rPr>
          <w:rFonts w:cs="Times New Roman"/>
          <w:color w:val="auto"/>
        </w:rPr>
        <w:t>Link</w:t>
      </w:r>
      <w:r w:rsidRPr="00B00281">
        <w:rPr>
          <w:rFonts w:cs="Times New Roman"/>
          <w:color w:val="auto"/>
          <w:lang w:val="ru-RU"/>
        </w:rPr>
        <w:t xml:space="preserve">; проверьте адресную строку.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3A7D903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Критерий приемки: Переход не вызывает обычную загрузку нового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>-документа. Студент показывает, какие действия и файлы подтверждают результат.</w:t>
      </w:r>
    </w:p>
    <w:p w14:paraId="7E12E9F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Усложнение: измените один из исходных параметров проверки «переход не вызывает обычную загрузку нового </w:t>
      </w:r>
      <w:r w:rsidRPr="00B00281">
        <w:rPr>
          <w:rFonts w:cs="Times New Roman"/>
        </w:rPr>
        <w:t>HTML</w:t>
      </w:r>
      <w:r w:rsidRPr="00B00281">
        <w:rPr>
          <w:rFonts w:cs="Times New Roman"/>
          <w:lang w:val="ru-RU"/>
        </w:rPr>
        <w:t>-документа» и запишите, что именно изменилось в результате.</w:t>
      </w:r>
    </w:p>
    <w:p w14:paraId="36A6B45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5.2. Настройка области </w:t>
      </w:r>
      <w:r w:rsidRPr="00B00281">
        <w:rPr>
          <w:rFonts w:cs="Times New Roman"/>
        </w:rPr>
        <w:t>BrowserRouter</w:t>
      </w:r>
    </w:p>
    <w:p w14:paraId="346096E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работы: поместить меню и страницы внутрь области маршрутизатора. Оцените итог по контрольной пробе: ссылка на внутренний путь отображает нужный экран.</w:t>
      </w:r>
    </w:p>
    <w:p w14:paraId="788A62C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6FFC48F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3C88932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«поместить меню и страницы внутрь области маршрутизатора»;</w:t>
      </w:r>
    </w:p>
    <w:p w14:paraId="5E834F5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Поместить меню и страницы внутрь области маршрутизатора;</w:t>
      </w:r>
    </w:p>
    <w:p w14:paraId="6E885BB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ссылка на внутренний путь отображает нужный экран;</w:t>
      </w:r>
    </w:p>
    <w:p w14:paraId="0033F09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63A0F09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303A019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для защиты: поместить меню и страницы внутрь области маршрутизатора. Студент показывает файл с реализацией и объясняет, как проверил условие «ссылка на внутренний путь отображает нужный экран».</w:t>
      </w:r>
    </w:p>
    <w:p w14:paraId="3C5B929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Опорный пример для работы «Практическая работа 5.2. Настройка области </w:t>
      </w:r>
      <w:r w:rsidRPr="00B00281">
        <w:rPr>
          <w:rFonts w:cs="Times New Roman"/>
        </w:rPr>
        <w:t>BrowserRouter</w:t>
      </w:r>
      <w:r w:rsidRPr="00B00281">
        <w:rPr>
          <w:rFonts w:cs="Times New Roman"/>
          <w:lang w:val="ru-RU"/>
        </w:rPr>
        <w:t>».</w:t>
      </w:r>
    </w:p>
    <w:p w14:paraId="20145094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40 — Исходный пример к работе 5.2</w:t>
      </w:r>
    </w:p>
    <w:p w14:paraId="4663F271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import { BrowserRouter, Route, Routes } from 'react-router-dom';</w:t>
      </w:r>
    </w:p>
    <w:p w14:paraId="0358A72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function Home() { return &lt;h1&gt;Главная&lt;/h1&gt;; }</w:t>
      </w:r>
    </w:p>
    <w:p w14:paraId="7B105AC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function Catalog() { return &lt;h1&gt;Каталог&lt;/h1&gt;; }</w:t>
      </w:r>
    </w:p>
    <w:p w14:paraId="3D78650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>export default function App() {</w:t>
      </w:r>
    </w:p>
    <w:p w14:paraId="4EC9AA3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return &lt;BrowserRouter&gt;&lt;Routes&gt;</w:t>
      </w:r>
    </w:p>
    <w:p w14:paraId="299401E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&lt;Route path="/" element={&lt;Home /&gt;} /&gt;</w:t>
      </w:r>
    </w:p>
    <w:p w14:paraId="2E19F9C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lastRenderedPageBreak/>
        <w:t xml:space="preserve">    &lt;Route path="/catalog" element={&lt;Catalog /&gt;} /&gt;</w:t>
      </w:r>
    </w:p>
    <w:p w14:paraId="358FE84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  &lt;Route path="*" element={&lt;h1&gt;Страница не </w:t>
      </w:r>
      <w:proofErr w:type="spellStart"/>
      <w:r w:rsidRPr="00B00281">
        <w:rPr>
          <w:rFonts w:ascii="Times New Roman" w:hAnsi="Times New Roman" w:cs="Times New Roman"/>
        </w:rPr>
        <w:t>найдена</w:t>
      </w:r>
      <w:proofErr w:type="spellEnd"/>
      <w:r w:rsidRPr="00B00281">
        <w:rPr>
          <w:rFonts w:ascii="Times New Roman" w:hAnsi="Times New Roman" w:cs="Times New Roman"/>
        </w:rPr>
        <w:t>&lt;/h1&gt;} /&gt;</w:t>
      </w:r>
    </w:p>
    <w:p w14:paraId="6CCE292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Times New Roman" w:hAnsi="Times New Roman" w:cs="Times New Roman"/>
        </w:rPr>
        <w:t xml:space="preserve">  &lt;/Routes&gt;&lt;/BrowserRouter&gt;;</w:t>
      </w:r>
    </w:p>
    <w:p w14:paraId="3C0EB78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1BA4A784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BrowserRouter</w:t>
      </w:r>
      <w:r w:rsidRPr="00B00281">
        <w:rPr>
          <w:rFonts w:cs="Times New Roman"/>
          <w:color w:val="auto"/>
          <w:lang w:val="ru-RU"/>
        </w:rPr>
        <w:t xml:space="preserve">»: Оберните дерево приложения в </w:t>
      </w:r>
      <w:r w:rsidRPr="00B00281">
        <w:rPr>
          <w:rFonts w:cs="Times New Roman"/>
          <w:color w:val="auto"/>
        </w:rPr>
        <w:t>BrowserRouter</w:t>
      </w:r>
      <w:r w:rsidRPr="00B00281">
        <w:rPr>
          <w:rFonts w:cs="Times New Roman"/>
          <w:color w:val="auto"/>
          <w:lang w:val="ru-RU"/>
        </w:rPr>
        <w:t xml:space="preserve"> и проверьте прямое открытие известного маршрута с учетом настройки сервера.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16BB402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Критерий приемки: Ссылка на внутренний путь отображает нужный экран. Студент показывает, какие действия и файлы подтверждают результат.</w:t>
      </w:r>
    </w:p>
    <w:p w14:paraId="28980F4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«ссылка на внутренний путь отображает нужный экран» и запишите, что именно изменилось в результате.</w:t>
      </w:r>
    </w:p>
    <w:p w14:paraId="6C8ECFB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Практическая работа 5.3. Проверка динамического маршрута</w:t>
      </w:r>
    </w:p>
    <w:p w14:paraId="3DC4614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создать страницу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. Оцените итог по контрольной пробе: неизвестный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показывает сообщение об отсутствии записи.</w:t>
      </w:r>
    </w:p>
    <w:p w14:paraId="31D5802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66A1D59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698D07D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Найти в образце код, нужный для действия «создать страницу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»;</w:t>
      </w:r>
    </w:p>
    <w:p w14:paraId="6273474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Создать страницу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>;</w:t>
      </w:r>
    </w:p>
    <w:p w14:paraId="7B817BA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Выполнить пробу: неизвестный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показывает сообщение об отсутствии записи;</w:t>
      </w:r>
    </w:p>
    <w:p w14:paraId="3170A25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4911795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3E69CBB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создать страницу по параметру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. Студент показывает файл с реализацией и объясняет, как проверил условие «неизвестный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показывает сообщение об отсутствии записи».</w:t>
      </w:r>
    </w:p>
    <w:p w14:paraId="7BB9DB2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Опорный пример для работы «Практическая работа 5.3. Проверка динамического маршрута».</w:t>
      </w:r>
    </w:p>
    <w:p w14:paraId="2419BB5E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41 — Исходный пример к работе 5.3</w:t>
      </w:r>
    </w:p>
    <w:p w14:paraId="0A35C836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import { useParams } from 'react-router-dom';</w:t>
      </w:r>
    </w:p>
    <w:p w14:paraId="4C4E88E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const goods = [{ id: 1, title: '</w:t>
      </w:r>
      <w:proofErr w:type="spellStart"/>
      <w:r w:rsidRPr="00B00281">
        <w:rPr>
          <w:rFonts w:ascii="Times New Roman" w:hAnsi="Times New Roman" w:cs="Times New Roman"/>
        </w:rPr>
        <w:t>Учебник</w:t>
      </w:r>
      <w:proofErr w:type="spellEnd"/>
      <w:r w:rsidRPr="00B00281">
        <w:rPr>
          <w:rFonts w:ascii="Times New Roman" w:hAnsi="Times New Roman" w:cs="Times New Roman"/>
        </w:rPr>
        <w:t>' }];</w:t>
      </w:r>
    </w:p>
    <w:p w14:paraId="7BE6ABC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export default function Details() {</w:t>
      </w:r>
    </w:p>
    <w:p w14:paraId="5B5800E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const { id } = useParams();</w:t>
      </w:r>
    </w:p>
    <w:p w14:paraId="5A27661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const item = </w:t>
      </w:r>
      <w:proofErr w:type="spellStart"/>
      <w:r w:rsidRPr="00B00281">
        <w:rPr>
          <w:rFonts w:ascii="Times New Roman" w:hAnsi="Times New Roman" w:cs="Times New Roman"/>
        </w:rPr>
        <w:t>goods.find</w:t>
      </w:r>
      <w:proofErr w:type="spellEnd"/>
      <w:r w:rsidRPr="00B00281">
        <w:rPr>
          <w:rFonts w:ascii="Times New Roman" w:hAnsi="Times New Roman" w:cs="Times New Roman"/>
        </w:rPr>
        <w:t>(x =&gt; x.id === Number(id));</w:t>
      </w:r>
    </w:p>
    <w:p w14:paraId="3483BDAC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if (!item) return &lt;p&gt;</w:t>
      </w:r>
      <w:proofErr w:type="spellStart"/>
      <w:r w:rsidRPr="00B00281">
        <w:rPr>
          <w:rFonts w:ascii="Times New Roman" w:hAnsi="Times New Roman" w:cs="Times New Roman"/>
        </w:rPr>
        <w:t>Товар</w:t>
      </w:r>
      <w:proofErr w:type="spellEnd"/>
      <w:r w:rsidRPr="00B00281">
        <w:rPr>
          <w:rFonts w:ascii="Times New Roman" w:hAnsi="Times New Roman" w:cs="Times New Roman"/>
        </w:rPr>
        <w:t xml:space="preserve"> не </w:t>
      </w:r>
      <w:proofErr w:type="spellStart"/>
      <w:r w:rsidRPr="00B00281">
        <w:rPr>
          <w:rFonts w:ascii="Times New Roman" w:hAnsi="Times New Roman" w:cs="Times New Roman"/>
        </w:rPr>
        <w:t>найден</w:t>
      </w:r>
      <w:proofErr w:type="spellEnd"/>
      <w:r w:rsidRPr="00B00281">
        <w:rPr>
          <w:rFonts w:ascii="Times New Roman" w:hAnsi="Times New Roman" w:cs="Times New Roman"/>
        </w:rPr>
        <w:t>&lt;/p&gt;;</w:t>
      </w:r>
    </w:p>
    <w:p w14:paraId="3D103000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return &lt;h1&gt;{</w:t>
      </w:r>
      <w:proofErr w:type="spellStart"/>
      <w:r w:rsidRPr="00B00281">
        <w:rPr>
          <w:rFonts w:ascii="Times New Roman" w:hAnsi="Times New Roman" w:cs="Times New Roman"/>
        </w:rPr>
        <w:t>item.title</w:t>
      </w:r>
      <w:proofErr w:type="spellEnd"/>
      <w:r w:rsidRPr="00B00281">
        <w:rPr>
          <w:rFonts w:ascii="Times New Roman" w:hAnsi="Times New Roman" w:cs="Times New Roman"/>
        </w:rPr>
        <w:t>}&lt;/h1&gt;;</w:t>
      </w:r>
    </w:p>
    <w:p w14:paraId="310E328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08B59700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Route</w:t>
      </w:r>
      <w:r w:rsidRPr="00B00281">
        <w:rPr>
          <w:rFonts w:cs="Times New Roman"/>
          <w:color w:val="auto"/>
          <w:lang w:val="ru-RU"/>
        </w:rPr>
        <w:t xml:space="preserve">»: Опишите два </w:t>
      </w:r>
      <w:r w:rsidRPr="00B00281">
        <w:rPr>
          <w:rFonts w:cs="Times New Roman"/>
          <w:color w:val="auto"/>
        </w:rPr>
        <w:t>Route</w:t>
      </w:r>
      <w:r w:rsidRPr="00B00281">
        <w:rPr>
          <w:rFonts w:cs="Times New Roman"/>
          <w:color w:val="auto"/>
          <w:lang w:val="ru-RU"/>
        </w:rPr>
        <w:t xml:space="preserve"> внутри </w:t>
      </w:r>
      <w:r w:rsidRPr="00B00281">
        <w:rPr>
          <w:rFonts w:cs="Times New Roman"/>
          <w:color w:val="auto"/>
        </w:rPr>
        <w:t>Routes</w:t>
      </w:r>
      <w:r w:rsidRPr="00B00281">
        <w:rPr>
          <w:rFonts w:cs="Times New Roman"/>
          <w:color w:val="auto"/>
          <w:lang w:val="ru-RU"/>
        </w:rPr>
        <w:t xml:space="preserve"> и резервный маршрут для неизвестного пути; продемонстрируйте каждый.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396E9DB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Критерий приемки: Неизвестный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показывает сообщение об отсутствии записи. Студент показывает, какие действия и файлы подтверждают результат.</w:t>
      </w:r>
    </w:p>
    <w:p w14:paraId="63A435B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Усложнение: измените один из исходных параметров проверки «неизвестный </w:t>
      </w:r>
      <w:r w:rsidRPr="00B00281">
        <w:rPr>
          <w:rFonts w:cs="Times New Roman"/>
        </w:rPr>
        <w:t>id</w:t>
      </w:r>
      <w:r w:rsidRPr="00B00281">
        <w:rPr>
          <w:rFonts w:cs="Times New Roman"/>
          <w:lang w:val="ru-RU"/>
        </w:rPr>
        <w:t xml:space="preserve"> показывает сообщение об отсутствии записи» и запишите, что именно изменилось в результате.</w:t>
      </w:r>
    </w:p>
    <w:p w14:paraId="2DAE7478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40" w:name="_Toc240967507"/>
      <w:bookmarkStart w:id="1041" w:name="_Toc241220835"/>
      <w:bookmarkStart w:id="1042" w:name="_Toc241305157"/>
      <w:bookmarkStart w:id="1043" w:name="_Toc24157768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9.6. Расширенные практические занятия по модулю 6: Централизованное управление состоянием</w:t>
      </w:r>
      <w:bookmarkEnd w:id="1040"/>
      <w:bookmarkEnd w:id="1041"/>
      <w:bookmarkEnd w:id="1042"/>
      <w:bookmarkEnd w:id="1043"/>
    </w:p>
    <w:p w14:paraId="18B6ED2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Практическая направленность модуля: Студент реализует корзину товаров через </w:t>
      </w:r>
      <w:r w:rsidRPr="00B00281">
        <w:rPr>
          <w:rFonts w:eastAsia="Times New Roman" w:cs="Times New Roman"/>
          <w:color w:val="auto"/>
          <w:szCs w:val="28"/>
        </w:rPr>
        <w:t>useReducer</w:t>
      </w:r>
      <w:r w:rsidRPr="00B00281">
        <w:rPr>
          <w:rFonts w:eastAsia="Times New Roman" w:cs="Times New Roman"/>
          <w:color w:val="auto"/>
          <w:szCs w:val="28"/>
          <w:lang w:val="ru-RU"/>
        </w:rPr>
        <w:t>: добавление, удаление, подсчет общей суммы и вывод пустого состояния.</w:t>
      </w:r>
    </w:p>
    <w:p w14:paraId="3CB47E3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6.1. Передача общей настройки через </w:t>
      </w:r>
      <w:r w:rsidRPr="00B00281">
        <w:rPr>
          <w:rFonts w:cs="Times New Roman"/>
        </w:rPr>
        <w:t>Context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API</w:t>
      </w:r>
    </w:p>
    <w:p w14:paraId="735A81F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показать выбранную тему в меню и рабочей области. Оцените итог по контрольной пробе: оба потребителя получают одно значение ближайшего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.</w:t>
      </w:r>
    </w:p>
    <w:p w14:paraId="7238718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7A67A2C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1. создать рабочую папку или отдельную ветку проекта;</w:t>
      </w:r>
    </w:p>
    <w:p w14:paraId="74DD882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«показать выбранную тему в меню и рабочей области»;</w:t>
      </w:r>
    </w:p>
    <w:p w14:paraId="71BE5A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Показать выбранную тему в меню и рабочей области;</w:t>
      </w:r>
    </w:p>
    <w:p w14:paraId="2EAA66F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Выполнить пробу: оба потребителя получают одно значение ближайшего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;</w:t>
      </w:r>
    </w:p>
    <w:p w14:paraId="5A3CAE6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64FC7B3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4510C5B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показать выбранную тему в меню и рабочей области. Студент показывает файл с реализацией и объясняет, как проверил условие «оба потребителя получают одно значение ближайшего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».</w:t>
      </w:r>
    </w:p>
    <w:p w14:paraId="2F7E3FF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Опорный пример для работы «Практическая работа 6.1. Передача общей настройки через </w:t>
      </w:r>
      <w:r w:rsidRPr="00B00281">
        <w:rPr>
          <w:rFonts w:cs="Times New Roman"/>
        </w:rPr>
        <w:t>Context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API</w:t>
      </w:r>
      <w:r w:rsidRPr="00B00281">
        <w:rPr>
          <w:rFonts w:cs="Times New Roman"/>
          <w:lang w:val="ru-RU"/>
        </w:rPr>
        <w:t>».</w:t>
      </w:r>
    </w:p>
    <w:p w14:paraId="1969E1CC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42 — Исходный пример к работе 6.1</w:t>
      </w:r>
    </w:p>
    <w:p w14:paraId="0E07FF84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import { createContext, useContext, useState } from 'react';</w:t>
      </w:r>
    </w:p>
    <w:p w14:paraId="63E22B7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const Theme = createContext(null);</w:t>
      </w:r>
    </w:p>
    <w:p w14:paraId="76AA5D2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function Label() { return &lt;p&gt;Тема: {useContext(Theme)}&lt;/p&gt;; }</w:t>
      </w:r>
    </w:p>
    <w:p w14:paraId="00C3A03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export default function App() {</w:t>
      </w:r>
    </w:p>
    <w:p w14:paraId="6BE6471A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const [theme, </w:t>
      </w:r>
      <w:proofErr w:type="spellStart"/>
      <w:r w:rsidRPr="00B00281">
        <w:rPr>
          <w:rFonts w:ascii="Times New Roman" w:hAnsi="Times New Roman" w:cs="Times New Roman"/>
        </w:rPr>
        <w:t>setTheme</w:t>
      </w:r>
      <w:proofErr w:type="spellEnd"/>
      <w:r w:rsidRPr="00B00281">
        <w:rPr>
          <w:rFonts w:ascii="Times New Roman" w:hAnsi="Times New Roman" w:cs="Times New Roman"/>
        </w:rPr>
        <w:t>] = useState('</w:t>
      </w:r>
      <w:proofErr w:type="spellStart"/>
      <w:r w:rsidRPr="00B00281">
        <w:rPr>
          <w:rFonts w:ascii="Times New Roman" w:hAnsi="Times New Roman" w:cs="Times New Roman"/>
        </w:rPr>
        <w:t>светлая</w:t>
      </w:r>
      <w:proofErr w:type="spellEnd"/>
      <w:r w:rsidRPr="00B00281">
        <w:rPr>
          <w:rFonts w:ascii="Times New Roman" w:hAnsi="Times New Roman" w:cs="Times New Roman"/>
        </w:rPr>
        <w:t>');</w:t>
      </w:r>
    </w:p>
    <w:p w14:paraId="7C42AA9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return &lt;</w:t>
      </w:r>
      <w:proofErr w:type="spellStart"/>
      <w:r w:rsidRPr="00B00281">
        <w:rPr>
          <w:rFonts w:ascii="Times New Roman" w:hAnsi="Times New Roman" w:cs="Times New Roman"/>
        </w:rPr>
        <w:t>Theme.Provider</w:t>
      </w:r>
      <w:proofErr w:type="spellEnd"/>
      <w:r w:rsidRPr="00B00281">
        <w:rPr>
          <w:rFonts w:ascii="Times New Roman" w:hAnsi="Times New Roman" w:cs="Times New Roman"/>
        </w:rPr>
        <w:t xml:space="preserve"> value={theme}&gt;</w:t>
      </w:r>
    </w:p>
    <w:p w14:paraId="2496D7F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  &lt;button onClick={() =&gt; </w:t>
      </w:r>
      <w:proofErr w:type="spellStart"/>
      <w:r w:rsidRPr="00B00281">
        <w:rPr>
          <w:rFonts w:ascii="Times New Roman" w:hAnsi="Times New Roman" w:cs="Times New Roman"/>
        </w:rPr>
        <w:t>setTheme</w:t>
      </w:r>
      <w:proofErr w:type="spellEnd"/>
      <w:r w:rsidRPr="00B00281">
        <w:rPr>
          <w:rFonts w:ascii="Times New Roman" w:hAnsi="Times New Roman" w:cs="Times New Roman"/>
        </w:rPr>
        <w:t>('</w:t>
      </w:r>
      <w:proofErr w:type="spellStart"/>
      <w:r w:rsidRPr="00B00281">
        <w:rPr>
          <w:rFonts w:ascii="Times New Roman" w:hAnsi="Times New Roman" w:cs="Times New Roman"/>
        </w:rPr>
        <w:t>тёмная</w:t>
      </w:r>
      <w:proofErr w:type="spellEnd"/>
      <w:r w:rsidRPr="00B00281">
        <w:rPr>
          <w:rFonts w:ascii="Times New Roman" w:hAnsi="Times New Roman" w:cs="Times New Roman"/>
        </w:rPr>
        <w:t>')}&gt;</w:t>
      </w:r>
      <w:proofErr w:type="spellStart"/>
      <w:r w:rsidRPr="00B00281">
        <w:rPr>
          <w:rFonts w:ascii="Times New Roman" w:hAnsi="Times New Roman" w:cs="Times New Roman"/>
        </w:rPr>
        <w:t>Сменить</w:t>
      </w:r>
      <w:proofErr w:type="spellEnd"/>
      <w:r w:rsidRPr="00B00281">
        <w:rPr>
          <w:rFonts w:ascii="Times New Roman" w:hAnsi="Times New Roman" w:cs="Times New Roman"/>
        </w:rPr>
        <w:t>&lt;/button&gt;</w:t>
      </w:r>
    </w:p>
    <w:p w14:paraId="49E8F839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  &lt;Label /&gt;</w:t>
      </w:r>
    </w:p>
    <w:p w14:paraId="0987917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&lt;/</w:t>
      </w:r>
      <w:proofErr w:type="spellStart"/>
      <w:r w:rsidRPr="00B00281">
        <w:rPr>
          <w:rFonts w:ascii="Times New Roman" w:hAnsi="Times New Roman" w:cs="Times New Roman"/>
        </w:rPr>
        <w:t>Theme.Provider</w:t>
      </w:r>
      <w:proofErr w:type="spellEnd"/>
      <w:r w:rsidRPr="00B00281">
        <w:rPr>
          <w:rFonts w:ascii="Times New Roman" w:hAnsi="Times New Roman" w:cs="Times New Roman"/>
        </w:rPr>
        <w:t>&gt;;</w:t>
      </w:r>
    </w:p>
    <w:p w14:paraId="30E3D473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}</w:t>
      </w:r>
    </w:p>
    <w:p w14:paraId="2F5A1A4B" w14:textId="77777777" w:rsidR="000C68EF" w:rsidRPr="00B00281" w:rsidRDefault="000856C1">
      <w:pPr>
        <w:rPr>
          <w:rFonts w:cs="Times New Roman"/>
          <w:color w:val="auto"/>
          <w:lang w:val="ru-RU"/>
        </w:rPr>
      </w:pPr>
      <w:proofErr w:type="spellStart"/>
      <w:r w:rsidRPr="00B00281">
        <w:rPr>
          <w:rFonts w:cs="Times New Roman"/>
          <w:color w:val="auto"/>
        </w:rPr>
        <w:t>Применение</w:t>
      </w:r>
      <w:proofErr w:type="spellEnd"/>
      <w:r w:rsidRPr="00B00281">
        <w:rPr>
          <w:rFonts w:cs="Times New Roman"/>
          <w:color w:val="auto"/>
        </w:rPr>
        <w:t xml:space="preserve"> </w:t>
      </w:r>
      <w:proofErr w:type="spellStart"/>
      <w:r w:rsidRPr="00B00281">
        <w:rPr>
          <w:rFonts w:cs="Times New Roman"/>
          <w:color w:val="auto"/>
        </w:rPr>
        <w:t>примера</w:t>
      </w:r>
      <w:proofErr w:type="spellEnd"/>
      <w:r w:rsidRPr="00B00281">
        <w:rPr>
          <w:rFonts w:cs="Times New Roman"/>
          <w:color w:val="auto"/>
        </w:rPr>
        <w:t xml:space="preserve"> к </w:t>
      </w:r>
      <w:proofErr w:type="spellStart"/>
      <w:r w:rsidRPr="00B00281">
        <w:rPr>
          <w:rFonts w:cs="Times New Roman"/>
          <w:color w:val="auto"/>
        </w:rPr>
        <w:t>теме</w:t>
      </w:r>
      <w:proofErr w:type="spellEnd"/>
      <w:r w:rsidRPr="00B00281">
        <w:rPr>
          <w:rFonts w:cs="Times New Roman"/>
          <w:color w:val="auto"/>
        </w:rPr>
        <w:t xml:space="preserve"> «Context API»: </w:t>
      </w:r>
      <w:proofErr w:type="spellStart"/>
      <w:r w:rsidRPr="00B00281">
        <w:rPr>
          <w:rFonts w:cs="Times New Roman"/>
          <w:color w:val="auto"/>
        </w:rPr>
        <w:t>Передайте</w:t>
      </w:r>
      <w:proofErr w:type="spellEnd"/>
      <w:r w:rsidRPr="00B00281">
        <w:rPr>
          <w:rFonts w:cs="Times New Roman"/>
          <w:color w:val="auto"/>
        </w:rPr>
        <w:t xml:space="preserve"> </w:t>
      </w:r>
      <w:proofErr w:type="spellStart"/>
      <w:r w:rsidRPr="00B00281">
        <w:rPr>
          <w:rFonts w:cs="Times New Roman"/>
          <w:color w:val="auto"/>
        </w:rPr>
        <w:t>тему</w:t>
      </w:r>
      <w:proofErr w:type="spellEnd"/>
      <w:r w:rsidRPr="00B00281">
        <w:rPr>
          <w:rFonts w:cs="Times New Roman"/>
          <w:color w:val="auto"/>
        </w:rPr>
        <w:t xml:space="preserve"> интерфейса </w:t>
      </w:r>
      <w:proofErr w:type="spellStart"/>
      <w:r w:rsidRPr="00B00281">
        <w:rPr>
          <w:rFonts w:cs="Times New Roman"/>
          <w:color w:val="auto"/>
        </w:rPr>
        <w:t>через</w:t>
      </w:r>
      <w:proofErr w:type="spellEnd"/>
      <w:r w:rsidRPr="00B00281">
        <w:rPr>
          <w:rFonts w:cs="Times New Roman"/>
          <w:color w:val="auto"/>
        </w:rPr>
        <w:t xml:space="preserve"> Context и </w:t>
      </w:r>
      <w:proofErr w:type="spellStart"/>
      <w:r w:rsidRPr="00B00281">
        <w:rPr>
          <w:rFonts w:cs="Times New Roman"/>
          <w:color w:val="auto"/>
        </w:rPr>
        <w:t>переключайте</w:t>
      </w:r>
      <w:proofErr w:type="spellEnd"/>
      <w:r w:rsidRPr="00B00281">
        <w:rPr>
          <w:rFonts w:cs="Times New Roman"/>
          <w:color w:val="auto"/>
        </w:rPr>
        <w:t xml:space="preserve"> </w:t>
      </w:r>
      <w:proofErr w:type="spellStart"/>
      <w:r w:rsidRPr="00B00281">
        <w:rPr>
          <w:rFonts w:cs="Times New Roman"/>
          <w:color w:val="auto"/>
        </w:rPr>
        <w:t>ее</w:t>
      </w:r>
      <w:proofErr w:type="spellEnd"/>
      <w:r w:rsidRPr="00B00281">
        <w:rPr>
          <w:rFonts w:cs="Times New Roman"/>
          <w:color w:val="auto"/>
        </w:rPr>
        <w:t xml:space="preserve"> без </w:t>
      </w:r>
      <w:proofErr w:type="spellStart"/>
      <w:r w:rsidRPr="00B00281">
        <w:rPr>
          <w:rFonts w:cs="Times New Roman"/>
          <w:color w:val="auto"/>
        </w:rPr>
        <w:t>цепочки</w:t>
      </w:r>
      <w:proofErr w:type="spellEnd"/>
      <w:r w:rsidRPr="00B00281">
        <w:rPr>
          <w:rFonts w:cs="Times New Roman"/>
          <w:color w:val="auto"/>
        </w:rPr>
        <w:t xml:space="preserve"> props </w:t>
      </w:r>
      <w:proofErr w:type="spellStart"/>
      <w:r w:rsidRPr="00B00281">
        <w:rPr>
          <w:rFonts w:cs="Times New Roman"/>
          <w:color w:val="auto"/>
        </w:rPr>
        <w:t>через</w:t>
      </w:r>
      <w:proofErr w:type="spellEnd"/>
      <w:r w:rsidRPr="00B00281">
        <w:rPr>
          <w:rFonts w:cs="Times New Roman"/>
          <w:color w:val="auto"/>
        </w:rPr>
        <w:t xml:space="preserve"> </w:t>
      </w:r>
      <w:proofErr w:type="spellStart"/>
      <w:r w:rsidRPr="00B00281">
        <w:rPr>
          <w:rFonts w:cs="Times New Roman"/>
          <w:color w:val="auto"/>
        </w:rPr>
        <w:t>все</w:t>
      </w:r>
      <w:proofErr w:type="spellEnd"/>
      <w:r w:rsidRPr="00B00281">
        <w:rPr>
          <w:rFonts w:cs="Times New Roman"/>
          <w:color w:val="auto"/>
        </w:rPr>
        <w:t xml:space="preserve"> </w:t>
      </w:r>
      <w:proofErr w:type="spellStart"/>
      <w:r w:rsidRPr="00B00281">
        <w:rPr>
          <w:rFonts w:cs="Times New Roman"/>
          <w:color w:val="auto"/>
        </w:rPr>
        <w:t>уровни</w:t>
      </w:r>
      <w:proofErr w:type="spellEnd"/>
      <w:r w:rsidRPr="00B00281">
        <w:rPr>
          <w:rFonts w:cs="Times New Roman"/>
          <w:color w:val="auto"/>
        </w:rPr>
        <w:t xml:space="preserve">. </w:t>
      </w:r>
      <w:r w:rsidRPr="00B00281">
        <w:rPr>
          <w:rFonts w:cs="Times New Roman"/>
          <w:color w:val="auto"/>
          <w:lang w:val="ru-RU"/>
        </w:rPr>
        <w:t xml:space="preserve">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EAF72E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Критерий приемки: Оба потребителя получают одно значение ближайшего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. Студент показывает, какие действия и файлы подтверждают результат.</w:t>
      </w:r>
    </w:p>
    <w:p w14:paraId="1BD808F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Усложнение: измените один из исходных параметров проверки «оба потребителя получают одно значение ближайшего </w:t>
      </w:r>
      <w:r w:rsidRPr="00B00281">
        <w:rPr>
          <w:rFonts w:cs="Times New Roman"/>
        </w:rPr>
        <w:t>Provider</w:t>
      </w:r>
      <w:r w:rsidRPr="00B00281">
        <w:rPr>
          <w:rFonts w:cs="Times New Roman"/>
          <w:lang w:val="ru-RU"/>
        </w:rPr>
        <w:t>» и запишите, что именно изменилось в результате.</w:t>
      </w:r>
    </w:p>
    <w:p w14:paraId="49DBFD8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6.2. Добавление и удаление задачи через </w:t>
      </w:r>
      <w:r w:rsidRPr="00B00281">
        <w:rPr>
          <w:rFonts w:cs="Times New Roman"/>
        </w:rPr>
        <w:t>useReducer</w:t>
      </w:r>
    </w:p>
    <w:p w14:paraId="17995D0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описать действия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и показать результат в списке. Оцените итог по контрольной пробе: старый объект состояния не меняется при обработке действия.</w:t>
      </w:r>
    </w:p>
    <w:p w14:paraId="71920E6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0B40AA1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4AC91DD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Найти в образце код, нужный для действия «описать действия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и показать результат в списке»;</w:t>
      </w:r>
    </w:p>
    <w:p w14:paraId="208A04B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Описать действия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и показать результат в списке;</w:t>
      </w:r>
    </w:p>
    <w:p w14:paraId="69E3AAE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старый объект состояния не меняется при обработке действия;</w:t>
      </w:r>
    </w:p>
    <w:p w14:paraId="5E1F881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7AB52BC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135D656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описать действия </w:t>
      </w:r>
      <w:r w:rsidRPr="00B00281">
        <w:rPr>
          <w:rFonts w:cs="Times New Roman"/>
        </w:rPr>
        <w:t>ADD</w:t>
      </w:r>
      <w:r w:rsidRPr="00B00281">
        <w:rPr>
          <w:rFonts w:cs="Times New Roman"/>
          <w:lang w:val="ru-RU"/>
        </w:rPr>
        <w:t xml:space="preserve"> и </w:t>
      </w:r>
      <w:r w:rsidRPr="00B00281">
        <w:rPr>
          <w:rFonts w:cs="Times New Roman"/>
        </w:rPr>
        <w:t>REMOVE</w:t>
      </w:r>
      <w:r w:rsidRPr="00B00281">
        <w:rPr>
          <w:rFonts w:cs="Times New Roman"/>
          <w:lang w:val="ru-RU"/>
        </w:rPr>
        <w:t xml:space="preserve"> и показать результат в списке. Студент показывает файл с реализацией и объясняет, как проверил условие «старый объект состояния не меняется при обработке действия».</w:t>
      </w:r>
    </w:p>
    <w:p w14:paraId="01091BC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Опорный пример для работы «Практическая работа 6.2. Добавление и удаление задачи через </w:t>
      </w:r>
      <w:r w:rsidRPr="00B00281">
        <w:rPr>
          <w:rFonts w:cs="Times New Roman"/>
        </w:rPr>
        <w:t>useReducer</w:t>
      </w:r>
      <w:r w:rsidRPr="00B00281">
        <w:rPr>
          <w:rFonts w:cs="Times New Roman"/>
          <w:lang w:val="ru-RU"/>
        </w:rPr>
        <w:t>».</w:t>
      </w:r>
    </w:p>
    <w:p w14:paraId="557B93EF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43 — Исходный пример к работе 6.2</w:t>
      </w:r>
    </w:p>
    <w:p w14:paraId="00E70E39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import { useReducer } from 'react';</w:t>
      </w:r>
    </w:p>
    <w:p w14:paraId="3B1949D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function reducer(state, action) {</w:t>
      </w:r>
    </w:p>
    <w:p w14:paraId="5432B29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if (action.type === 'ADD') return [...state, { id: action.id, text: </w:t>
      </w:r>
      <w:proofErr w:type="spellStart"/>
      <w:r w:rsidRPr="00B00281">
        <w:rPr>
          <w:rFonts w:ascii="Times New Roman" w:hAnsi="Times New Roman" w:cs="Times New Roman"/>
        </w:rPr>
        <w:t>action.text</w:t>
      </w:r>
      <w:proofErr w:type="spellEnd"/>
      <w:r w:rsidRPr="00B00281">
        <w:rPr>
          <w:rFonts w:ascii="Times New Roman" w:hAnsi="Times New Roman" w:cs="Times New Roman"/>
        </w:rPr>
        <w:t xml:space="preserve"> }];</w:t>
      </w:r>
    </w:p>
    <w:p w14:paraId="37FA4F5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if (action.type === 'REMOVE') return state.filter(x =&gt; x.id !== action.id);</w:t>
      </w:r>
    </w:p>
    <w:p w14:paraId="18C228C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return state;</w:t>
      </w:r>
    </w:p>
    <w:p w14:paraId="6BA2226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}</w:t>
      </w:r>
    </w:p>
    <w:p w14:paraId="460F467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export default function Tasks() {</w:t>
      </w:r>
    </w:p>
    <w:p w14:paraId="530E930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lastRenderedPageBreak/>
        <w:t xml:space="preserve">  const [items, dispatch] = useReducer(reducer, []);</w:t>
      </w:r>
    </w:p>
    <w:p w14:paraId="712C3B6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return &lt;button onClick={() =&gt; dispatch({ type: 'ADD', id: Date.now(), text: '</w:t>
      </w:r>
      <w:proofErr w:type="spellStart"/>
      <w:r w:rsidRPr="00B00281">
        <w:rPr>
          <w:rFonts w:ascii="Times New Roman" w:hAnsi="Times New Roman" w:cs="Times New Roman"/>
        </w:rPr>
        <w:t>Задача</w:t>
      </w:r>
      <w:proofErr w:type="spellEnd"/>
      <w:r w:rsidRPr="00B00281">
        <w:rPr>
          <w:rFonts w:ascii="Times New Roman" w:hAnsi="Times New Roman" w:cs="Times New Roman"/>
        </w:rPr>
        <w:t>' })}&gt;Добавить ({</w:t>
      </w:r>
      <w:proofErr w:type="spellStart"/>
      <w:r w:rsidRPr="00B00281">
        <w:rPr>
          <w:rFonts w:ascii="Times New Roman" w:hAnsi="Times New Roman" w:cs="Times New Roman"/>
        </w:rPr>
        <w:t>items.length</w:t>
      </w:r>
      <w:proofErr w:type="spellEnd"/>
      <w:r w:rsidRPr="00B00281">
        <w:rPr>
          <w:rFonts w:ascii="Times New Roman" w:hAnsi="Times New Roman" w:cs="Times New Roman"/>
        </w:rPr>
        <w:t>})&lt;/button&gt;;</w:t>
      </w:r>
    </w:p>
    <w:p w14:paraId="48F0BF68" w14:textId="77777777" w:rsidR="004E0869" w:rsidRPr="00B00281" w:rsidRDefault="000856C1" w:rsidP="00361F52">
      <w:pPr>
        <w:pStyle w:val="CodeBlock"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}</w:t>
      </w:r>
    </w:p>
    <w:p w14:paraId="56EBC788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useReducer</w:t>
      </w:r>
      <w:r w:rsidRPr="00B00281">
        <w:rPr>
          <w:rFonts w:cs="Times New Roman"/>
          <w:color w:val="auto"/>
          <w:lang w:val="ru-RU"/>
        </w:rPr>
        <w:t xml:space="preserve">»: Реализуйте </w:t>
      </w:r>
      <w:r w:rsidRPr="00B00281">
        <w:rPr>
          <w:rFonts w:cs="Times New Roman"/>
          <w:color w:val="auto"/>
        </w:rPr>
        <w:t>reducer</w:t>
      </w:r>
      <w:r w:rsidRPr="00B00281">
        <w:rPr>
          <w:rFonts w:cs="Times New Roman"/>
          <w:color w:val="auto"/>
          <w:lang w:val="ru-RU"/>
        </w:rPr>
        <w:t xml:space="preserve"> для добавления и удаления элементов; объясните действия и неизменяемость состояния.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E52829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Критерий приемки: Старый объект состояния не меняется при обработке действия. Студент показывает, какие действия и файлы подтверждают результат.</w:t>
      </w:r>
    </w:p>
    <w:p w14:paraId="2E6816E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«старый объект состояния не меняется при обработке действия» и запишите, что именно изменилось в результате.</w:t>
      </w:r>
    </w:p>
    <w:p w14:paraId="6A4332B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6.3. Учебная корзина с </w:t>
      </w:r>
      <w:r w:rsidRPr="00B00281">
        <w:rPr>
          <w:rFonts w:cs="Times New Roman"/>
        </w:rPr>
        <w:t>Redux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Toolkit</w:t>
      </w:r>
    </w:p>
    <w:p w14:paraId="2EFCB8E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создать </w:t>
      </w:r>
      <w:r w:rsidRPr="00B00281">
        <w:rPr>
          <w:rFonts w:cs="Times New Roman"/>
        </w:rPr>
        <w:t>slice</w:t>
      </w:r>
      <w:r w:rsidRPr="00B00281">
        <w:rPr>
          <w:rFonts w:cs="Times New Roman"/>
          <w:lang w:val="ru-RU"/>
        </w:rPr>
        <w:t xml:space="preserve"> и вывести количество товаров. Оцените итог по контрольной пробе: селектор читает ключ, под которым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 xml:space="preserve"> подключён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.</w:t>
      </w:r>
    </w:p>
    <w:p w14:paraId="304E080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3C97B2E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22B78CD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Найти в образце код, нужный для действия «создать </w:t>
      </w:r>
      <w:r w:rsidRPr="00B00281">
        <w:rPr>
          <w:rFonts w:cs="Times New Roman"/>
        </w:rPr>
        <w:t>slice</w:t>
      </w:r>
      <w:r w:rsidRPr="00B00281">
        <w:rPr>
          <w:rFonts w:cs="Times New Roman"/>
          <w:lang w:val="ru-RU"/>
        </w:rPr>
        <w:t xml:space="preserve"> и вывести количество товаров»;</w:t>
      </w:r>
    </w:p>
    <w:p w14:paraId="76A2885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Создать </w:t>
      </w:r>
      <w:r w:rsidRPr="00B00281">
        <w:rPr>
          <w:rFonts w:cs="Times New Roman"/>
        </w:rPr>
        <w:t>slice</w:t>
      </w:r>
      <w:r w:rsidRPr="00B00281">
        <w:rPr>
          <w:rFonts w:cs="Times New Roman"/>
          <w:lang w:val="ru-RU"/>
        </w:rPr>
        <w:t xml:space="preserve"> и вывести количество товаров;</w:t>
      </w:r>
    </w:p>
    <w:p w14:paraId="54555DF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Выполнить пробу: селектор читает ключ, под которым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 xml:space="preserve"> подключён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;</w:t>
      </w:r>
    </w:p>
    <w:p w14:paraId="6A02264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6F83DE1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30ECFAB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Результат для защиты: создать </w:t>
      </w:r>
      <w:r w:rsidRPr="00B00281">
        <w:rPr>
          <w:rFonts w:cs="Times New Roman"/>
        </w:rPr>
        <w:t>slice</w:t>
      </w:r>
      <w:r w:rsidRPr="00B00281">
        <w:rPr>
          <w:rFonts w:cs="Times New Roman"/>
          <w:lang w:val="ru-RU"/>
        </w:rPr>
        <w:t xml:space="preserve"> и вывести количество товаров. Студент показывает файл с реализацией и объясняет, как проверил условие «селектор читает ключ, под которым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 xml:space="preserve"> подключён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».</w:t>
      </w:r>
    </w:p>
    <w:p w14:paraId="0E5A316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Опорный пример для работы «Практическая работа 6.3. Учебная корзина с </w:t>
      </w:r>
      <w:r w:rsidRPr="00B00281">
        <w:rPr>
          <w:rFonts w:cs="Times New Roman"/>
        </w:rPr>
        <w:t>Redux</w:t>
      </w:r>
      <w:r w:rsidRPr="00B00281">
        <w:rPr>
          <w:rFonts w:cs="Times New Roman"/>
          <w:lang w:val="ru-RU"/>
        </w:rPr>
        <w:t xml:space="preserve"> </w:t>
      </w:r>
      <w:r w:rsidRPr="00B00281">
        <w:rPr>
          <w:rFonts w:cs="Times New Roman"/>
        </w:rPr>
        <w:t>Toolkit</w:t>
      </w:r>
      <w:r w:rsidRPr="00B00281">
        <w:rPr>
          <w:rFonts w:cs="Times New Roman"/>
          <w:lang w:val="ru-RU"/>
        </w:rPr>
        <w:t>».</w:t>
      </w:r>
    </w:p>
    <w:p w14:paraId="3525A20B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44 — Исходный пример к работе 6.3</w:t>
      </w:r>
    </w:p>
    <w:p w14:paraId="7FC65C3B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import { </w:t>
      </w:r>
      <w:proofErr w:type="spellStart"/>
      <w:r w:rsidRPr="00B00281">
        <w:rPr>
          <w:rFonts w:ascii="Times New Roman" w:hAnsi="Times New Roman" w:cs="Times New Roman"/>
        </w:rPr>
        <w:t>configureStore</w:t>
      </w:r>
      <w:proofErr w:type="spellEnd"/>
      <w:r w:rsidRPr="00B00281">
        <w:rPr>
          <w:rFonts w:ascii="Times New Roman" w:hAnsi="Times New Roman" w:cs="Times New Roman"/>
        </w:rPr>
        <w:t>, createSlice } from '@</w:t>
      </w:r>
      <w:proofErr w:type="spellStart"/>
      <w:r w:rsidRPr="00B00281">
        <w:rPr>
          <w:rFonts w:ascii="Times New Roman" w:hAnsi="Times New Roman" w:cs="Times New Roman"/>
        </w:rPr>
        <w:t>reduxjs</w:t>
      </w:r>
      <w:proofErr w:type="spellEnd"/>
      <w:r w:rsidRPr="00B00281">
        <w:rPr>
          <w:rFonts w:ascii="Times New Roman" w:hAnsi="Times New Roman" w:cs="Times New Roman"/>
        </w:rPr>
        <w:t>/toolkit';</w:t>
      </w:r>
    </w:p>
    <w:p w14:paraId="77CD344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const cart = createSlice({</w:t>
      </w:r>
    </w:p>
    <w:p w14:paraId="165B508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name: 'cart', initialState: [], reducers: {</w:t>
      </w:r>
    </w:p>
    <w:p w14:paraId="482DF31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  add(state, action) { </w:t>
      </w:r>
      <w:proofErr w:type="spellStart"/>
      <w:r w:rsidRPr="00B00281">
        <w:rPr>
          <w:rFonts w:ascii="Times New Roman" w:hAnsi="Times New Roman" w:cs="Times New Roman"/>
        </w:rPr>
        <w:t>state.push</w:t>
      </w:r>
      <w:proofErr w:type="spellEnd"/>
      <w:r w:rsidRPr="00B00281">
        <w:rPr>
          <w:rFonts w:ascii="Times New Roman" w:hAnsi="Times New Roman" w:cs="Times New Roman"/>
        </w:rPr>
        <w:t>(action.payload); },</w:t>
      </w:r>
    </w:p>
    <w:p w14:paraId="25D35FD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  remove(state, action) { return state.filter(x =&gt; x.id !== action.payload); }</w:t>
      </w:r>
    </w:p>
    <w:p w14:paraId="3911AF6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}</w:t>
      </w:r>
    </w:p>
    <w:p w14:paraId="7683B206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});</w:t>
      </w:r>
    </w:p>
    <w:p w14:paraId="355190AF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const store = </w:t>
      </w:r>
      <w:proofErr w:type="spellStart"/>
      <w:r w:rsidRPr="00B00281">
        <w:rPr>
          <w:rFonts w:ascii="Times New Roman" w:hAnsi="Times New Roman" w:cs="Times New Roman"/>
        </w:rPr>
        <w:t>configureStore</w:t>
      </w:r>
      <w:proofErr w:type="spellEnd"/>
      <w:r w:rsidRPr="00B00281">
        <w:rPr>
          <w:rFonts w:ascii="Times New Roman" w:hAnsi="Times New Roman" w:cs="Times New Roman"/>
        </w:rPr>
        <w:t xml:space="preserve">({ reducer: { cart: </w:t>
      </w:r>
      <w:proofErr w:type="spellStart"/>
      <w:r w:rsidRPr="00B00281">
        <w:rPr>
          <w:rFonts w:ascii="Times New Roman" w:hAnsi="Times New Roman" w:cs="Times New Roman"/>
        </w:rPr>
        <w:t>cart.reducer</w:t>
      </w:r>
      <w:proofErr w:type="spellEnd"/>
      <w:r w:rsidRPr="00B00281">
        <w:rPr>
          <w:rFonts w:ascii="Times New Roman" w:hAnsi="Times New Roman" w:cs="Times New Roman"/>
        </w:rPr>
        <w:t xml:space="preserve"> } });</w:t>
      </w:r>
    </w:p>
    <w:p w14:paraId="152850D5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</w:rPr>
        <w:t>export</w:t>
      </w:r>
      <w:r w:rsidRPr="00B00281">
        <w:rPr>
          <w:rFonts w:ascii="Times New Roman" w:hAnsi="Times New Roman" w:cs="Times New Roman"/>
          <w:lang w:val="ru-RU"/>
        </w:rPr>
        <w:t xml:space="preserve"> { </w:t>
      </w:r>
      <w:r w:rsidRPr="00B00281">
        <w:rPr>
          <w:rFonts w:ascii="Times New Roman" w:hAnsi="Times New Roman" w:cs="Times New Roman"/>
        </w:rPr>
        <w:t>cart</w:t>
      </w:r>
      <w:r w:rsidRPr="00B00281">
        <w:rPr>
          <w:rFonts w:ascii="Times New Roman" w:hAnsi="Times New Roman" w:cs="Times New Roman"/>
          <w:lang w:val="ru-RU"/>
        </w:rPr>
        <w:t xml:space="preserve">, </w:t>
      </w:r>
      <w:r w:rsidRPr="00B00281">
        <w:rPr>
          <w:rFonts w:ascii="Times New Roman" w:hAnsi="Times New Roman" w:cs="Times New Roman"/>
        </w:rPr>
        <w:t>store</w:t>
      </w:r>
      <w:r w:rsidRPr="00B00281">
        <w:rPr>
          <w:rFonts w:ascii="Times New Roman" w:hAnsi="Times New Roman" w:cs="Times New Roman"/>
          <w:lang w:val="ru-RU"/>
        </w:rPr>
        <w:t xml:space="preserve"> };</w:t>
      </w:r>
    </w:p>
    <w:p w14:paraId="46B1CB41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Redux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Toolkit</w:t>
      </w:r>
      <w:r w:rsidRPr="00B00281">
        <w:rPr>
          <w:rFonts w:cs="Times New Roman"/>
          <w:color w:val="auto"/>
          <w:lang w:val="ru-RU"/>
        </w:rPr>
        <w:t xml:space="preserve">»: Создайте </w:t>
      </w:r>
      <w:r w:rsidRPr="00B00281">
        <w:rPr>
          <w:rFonts w:cs="Times New Roman"/>
          <w:color w:val="auto"/>
        </w:rPr>
        <w:t>slice</w:t>
      </w:r>
      <w:r w:rsidRPr="00B00281">
        <w:rPr>
          <w:rFonts w:cs="Times New Roman"/>
          <w:color w:val="auto"/>
          <w:lang w:val="ru-RU"/>
        </w:rPr>
        <w:t xml:space="preserve"> корзины с двумя действиями, настройте </w:t>
      </w:r>
      <w:r w:rsidRPr="00B00281">
        <w:rPr>
          <w:rFonts w:cs="Times New Roman"/>
          <w:color w:val="auto"/>
        </w:rPr>
        <w:t>store</w:t>
      </w:r>
      <w:r w:rsidRPr="00B00281">
        <w:rPr>
          <w:rFonts w:cs="Times New Roman"/>
          <w:color w:val="auto"/>
          <w:lang w:val="ru-RU"/>
        </w:rPr>
        <w:t xml:space="preserve"> и проверьте изменение числа товаров.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DCF483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Критерий приемки: Селектор читает ключ, под которым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 xml:space="preserve"> подключён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. Студент показывает, какие действия и файлы подтверждают результат.</w:t>
      </w:r>
    </w:p>
    <w:p w14:paraId="04124A6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Усложнение: измените один из исходных параметров проверки «селектор читает ключ, под которым </w:t>
      </w:r>
      <w:r w:rsidRPr="00B00281">
        <w:rPr>
          <w:rFonts w:cs="Times New Roman"/>
        </w:rPr>
        <w:t>reducer</w:t>
      </w:r>
      <w:r w:rsidRPr="00B00281">
        <w:rPr>
          <w:rFonts w:cs="Times New Roman"/>
          <w:lang w:val="ru-RU"/>
        </w:rPr>
        <w:t xml:space="preserve"> подключён к </w:t>
      </w:r>
      <w:r w:rsidRPr="00B00281">
        <w:rPr>
          <w:rFonts w:cs="Times New Roman"/>
        </w:rPr>
        <w:t>store</w:t>
      </w:r>
      <w:r w:rsidRPr="00B00281">
        <w:rPr>
          <w:rFonts w:cs="Times New Roman"/>
          <w:lang w:val="ru-RU"/>
        </w:rPr>
        <w:t>» и запишите, что именно изменилось в результате.</w:t>
      </w:r>
    </w:p>
    <w:p w14:paraId="4CBC7ABA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44" w:name="_Toc240967508"/>
      <w:bookmarkStart w:id="1045" w:name="_Toc241220836"/>
      <w:bookmarkStart w:id="1046" w:name="_Toc241305158"/>
      <w:bookmarkStart w:id="1047" w:name="_Toc24157768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9.7. Расширенные практические занятия по модулю 7: Развертывание, оптимизация и итоговый проект</w:t>
      </w:r>
      <w:bookmarkEnd w:id="1044"/>
      <w:bookmarkEnd w:id="1045"/>
      <w:bookmarkEnd w:id="1046"/>
      <w:bookmarkEnd w:id="1047"/>
    </w:p>
    <w:p w14:paraId="75BD055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Практическая направленность модуля: Студент собирает проект командой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run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проверяет папку </w:t>
      </w:r>
      <w:r w:rsidRPr="00B00281">
        <w:rPr>
          <w:rFonts w:eastAsia="Times New Roman" w:cs="Times New Roman"/>
          <w:color w:val="auto"/>
          <w:szCs w:val="28"/>
        </w:rPr>
        <w:t>dist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описывает запуск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проводит мини-аудит интерфейса.</w:t>
      </w:r>
    </w:p>
    <w:p w14:paraId="6F82B74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Практическая работа 7.1. Проверка собранного приложения</w:t>
      </w:r>
    </w:p>
    <w:p w14:paraId="04BE86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 xml:space="preserve">Результат работы: сравнить работу страницы на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-сервере и в итоговой сборке. Оцените итог по контрольной пробе: главная страница и ресурсы открываются из каталога сборки.</w:t>
      </w:r>
    </w:p>
    <w:p w14:paraId="1C30FC2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1E47034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25562FE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2. Найти в образце код, нужный для действия «сравнить работу страницы на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-сервере и в итоговой сборке»;</w:t>
      </w:r>
    </w:p>
    <w:p w14:paraId="7677D08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3. Сравнить работу страницы на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-сервере и в итоговой сборке;</w:t>
      </w:r>
    </w:p>
    <w:p w14:paraId="6D88E78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главная страница и ресурсы открываются из каталога сборки;</w:t>
      </w:r>
    </w:p>
    <w:p w14:paraId="3826D6F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4511D97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58D056E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сравнить работу страницы на </w:t>
      </w:r>
      <w:r w:rsidRPr="00B00281">
        <w:rPr>
          <w:rFonts w:cs="Times New Roman"/>
        </w:rPr>
        <w:t>dev</w:t>
      </w:r>
      <w:r w:rsidRPr="00B00281">
        <w:rPr>
          <w:rFonts w:cs="Times New Roman"/>
          <w:lang w:val="ru-RU"/>
        </w:rPr>
        <w:t>-сервере и в итоговой сборке. Студент показывает файл с реализацией и объясняет, как проверил условие «главная страница и ресурсы открываются из каталога сборки».</w:t>
      </w:r>
    </w:p>
    <w:p w14:paraId="4BA2263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Опорный пример для работы «Практическая работа 7.1. Проверка собранного приложения».</w:t>
      </w:r>
    </w:p>
    <w:p w14:paraId="26A01CF0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45 — Исходный пример к работе 7.1</w:t>
      </w:r>
    </w:p>
    <w:p w14:paraId="6782F5AE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# Терминал: выполнять в папке с </w:t>
      </w:r>
      <w:r w:rsidRPr="00B00281">
        <w:rPr>
          <w:rFonts w:ascii="Times New Roman" w:hAnsi="Times New Roman" w:cs="Times New Roman"/>
        </w:rPr>
        <w:t>package</w:t>
      </w:r>
      <w:r w:rsidRPr="00B00281">
        <w:rPr>
          <w:rFonts w:ascii="Times New Roman" w:hAnsi="Times New Roman" w:cs="Times New Roman"/>
          <w:lang w:val="ru-RU"/>
        </w:rPr>
        <w:t>.</w:t>
      </w:r>
      <w:r w:rsidRPr="00B00281">
        <w:rPr>
          <w:rFonts w:ascii="Times New Roman" w:hAnsi="Times New Roman" w:cs="Times New Roman"/>
        </w:rPr>
        <w:t>json</w:t>
      </w:r>
    </w:p>
    <w:p w14:paraId="261813E4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npm install</w:t>
      </w:r>
    </w:p>
    <w:p w14:paraId="04BFD91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npm run build</w:t>
      </w:r>
    </w:p>
    <w:p w14:paraId="4EF7F0D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npm run preview</w:t>
      </w:r>
    </w:p>
    <w:p w14:paraId="18E0404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# Проверить главную страницу и загрузку </w:t>
      </w:r>
      <w:r w:rsidRPr="00B00281">
        <w:rPr>
          <w:rFonts w:ascii="Times New Roman" w:hAnsi="Times New Roman" w:cs="Times New Roman"/>
        </w:rPr>
        <w:t>JS</w:t>
      </w:r>
      <w:r w:rsidRPr="00B00281">
        <w:rPr>
          <w:rFonts w:ascii="Times New Roman" w:hAnsi="Times New Roman" w:cs="Times New Roman"/>
          <w:lang w:val="ru-RU"/>
        </w:rPr>
        <w:t>/</w:t>
      </w:r>
      <w:r w:rsidRPr="00B00281">
        <w:rPr>
          <w:rFonts w:ascii="Times New Roman" w:hAnsi="Times New Roman" w:cs="Times New Roman"/>
        </w:rPr>
        <w:t>CSS</w:t>
      </w:r>
    </w:p>
    <w:p w14:paraId="6E0DBBA7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production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build</w:t>
      </w:r>
      <w:r w:rsidRPr="00B00281">
        <w:rPr>
          <w:rFonts w:cs="Times New Roman"/>
          <w:color w:val="auto"/>
          <w:lang w:val="ru-RU"/>
        </w:rPr>
        <w:t xml:space="preserve">»: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build</w:t>
      </w:r>
      <w:r w:rsidRPr="00B00281">
        <w:rPr>
          <w:rFonts w:cs="Times New Roman"/>
          <w:color w:val="auto"/>
          <w:lang w:val="ru-RU"/>
        </w:rPr>
        <w:t xml:space="preserve">, проверьте содержимое </w:t>
      </w:r>
      <w:r w:rsidRPr="00B00281">
        <w:rPr>
          <w:rFonts w:cs="Times New Roman"/>
          <w:color w:val="auto"/>
        </w:rPr>
        <w:t>dist</w:t>
      </w:r>
      <w:r w:rsidRPr="00B00281">
        <w:rPr>
          <w:rFonts w:cs="Times New Roman"/>
          <w:color w:val="auto"/>
          <w:lang w:val="ru-RU"/>
        </w:rPr>
        <w:t xml:space="preserve"> и отсутствие ошибок сборки.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1FE4DEC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lastRenderedPageBreak/>
        <w:t>Критерий приемки: Главная страница и ресурсы открываются из каталога сборки. Студент показывает, какие действия и файлы подтверждают результат.</w:t>
      </w:r>
    </w:p>
    <w:p w14:paraId="2A43E59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«главная страница и ресурсы открываются из каталога сборки» и запишите, что именно изменилось в результате.</w:t>
      </w:r>
    </w:p>
    <w:p w14:paraId="09CBB58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Практическая работа 7.2. Проверка базового пути </w:t>
      </w:r>
      <w:r w:rsidRPr="00B00281">
        <w:rPr>
          <w:rFonts w:cs="Times New Roman"/>
        </w:rPr>
        <w:t>Vite</w:t>
      </w:r>
    </w:p>
    <w:p w14:paraId="66FF2C6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работы: собрать проект для размещения в подпапке. Оцените итог по контрольной пробе: сетевые адреса скриптов и стилей содержат заданный </w:t>
      </w:r>
      <w:r w:rsidRPr="00B00281">
        <w:rPr>
          <w:rFonts w:cs="Times New Roman"/>
        </w:rPr>
        <w:t>base</w:t>
      </w:r>
      <w:r w:rsidRPr="00B00281">
        <w:rPr>
          <w:rFonts w:cs="Times New Roman"/>
          <w:lang w:val="ru-RU"/>
        </w:rPr>
        <w:t>.</w:t>
      </w:r>
    </w:p>
    <w:p w14:paraId="6656F54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310DB0A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753E4E5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«собрать проект для размещения в подпапке»;</w:t>
      </w:r>
    </w:p>
    <w:p w14:paraId="7250DD8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Собрать проект для размещения в подпапке;</w:t>
      </w:r>
    </w:p>
    <w:p w14:paraId="234FC0F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4. Выполнить пробу: сетевые адреса скриптов и стилей содержат заданный </w:t>
      </w:r>
      <w:r w:rsidRPr="00B00281">
        <w:rPr>
          <w:rFonts w:cs="Times New Roman"/>
        </w:rPr>
        <w:t>base</w:t>
      </w:r>
      <w:r w:rsidRPr="00B00281">
        <w:rPr>
          <w:rFonts w:cs="Times New Roman"/>
          <w:lang w:val="ru-RU"/>
        </w:rPr>
        <w:t>;</w:t>
      </w:r>
    </w:p>
    <w:p w14:paraId="45A98DE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14B4D0A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77B536F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собрать проект для размещения в подпапке. Студент показывает файл с реализацией и объясняет, как проверил условие «сетевые адреса скриптов и стилей содержат заданный </w:t>
      </w:r>
      <w:r w:rsidRPr="00B00281">
        <w:rPr>
          <w:rFonts w:cs="Times New Roman"/>
        </w:rPr>
        <w:t>base</w:t>
      </w:r>
      <w:r w:rsidRPr="00B00281">
        <w:rPr>
          <w:rFonts w:cs="Times New Roman"/>
          <w:lang w:val="ru-RU"/>
        </w:rPr>
        <w:t>».</w:t>
      </w:r>
    </w:p>
    <w:p w14:paraId="7E0A603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Опорный пример для работы «Практическая работа 7.2. Проверка базового пути </w:t>
      </w:r>
      <w:r w:rsidRPr="00B00281">
        <w:rPr>
          <w:rFonts w:cs="Times New Roman"/>
        </w:rPr>
        <w:t>Vite</w:t>
      </w:r>
      <w:r w:rsidRPr="00B00281">
        <w:rPr>
          <w:rFonts w:cs="Times New Roman"/>
          <w:lang w:val="ru-RU"/>
        </w:rPr>
        <w:t>».</w:t>
      </w:r>
    </w:p>
    <w:p w14:paraId="6F1A3110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46 — Исходный пример к работе 7.2</w:t>
      </w:r>
    </w:p>
    <w:p w14:paraId="5AD9223B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// </w:t>
      </w:r>
      <w:r w:rsidRPr="00B00281">
        <w:rPr>
          <w:rFonts w:ascii="Times New Roman" w:hAnsi="Times New Roman" w:cs="Times New Roman"/>
        </w:rPr>
        <w:t>vite</w:t>
      </w:r>
      <w:r w:rsidRPr="00B00281">
        <w:rPr>
          <w:rFonts w:ascii="Times New Roman" w:hAnsi="Times New Roman" w:cs="Times New Roman"/>
          <w:lang w:val="ru-RU"/>
        </w:rPr>
        <w:t>.</w:t>
      </w:r>
      <w:r w:rsidRPr="00B00281">
        <w:rPr>
          <w:rFonts w:ascii="Times New Roman" w:hAnsi="Times New Roman" w:cs="Times New Roman"/>
        </w:rPr>
        <w:t>config</w:t>
      </w:r>
      <w:r w:rsidRPr="00B00281">
        <w:rPr>
          <w:rFonts w:ascii="Times New Roman" w:hAnsi="Times New Roman" w:cs="Times New Roman"/>
          <w:lang w:val="ru-RU"/>
        </w:rPr>
        <w:t>.</w:t>
      </w:r>
      <w:r w:rsidRPr="00B00281">
        <w:rPr>
          <w:rFonts w:ascii="Times New Roman" w:hAnsi="Times New Roman" w:cs="Times New Roman"/>
        </w:rPr>
        <w:t>js</w:t>
      </w:r>
      <w:r w:rsidRPr="00B00281">
        <w:rPr>
          <w:rFonts w:ascii="Times New Roman" w:hAnsi="Times New Roman" w:cs="Times New Roman"/>
          <w:lang w:val="ru-RU"/>
        </w:rPr>
        <w:t>: проект публикуется по адресу /</w:t>
      </w:r>
      <w:r w:rsidRPr="00B00281">
        <w:rPr>
          <w:rFonts w:ascii="Times New Roman" w:hAnsi="Times New Roman" w:cs="Times New Roman"/>
        </w:rPr>
        <w:t>course</w:t>
      </w:r>
      <w:r w:rsidRPr="00B00281">
        <w:rPr>
          <w:rFonts w:ascii="Times New Roman" w:hAnsi="Times New Roman" w:cs="Times New Roman"/>
          <w:lang w:val="ru-RU"/>
        </w:rPr>
        <w:t>/</w:t>
      </w:r>
    </w:p>
    <w:p w14:paraId="57030F2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import { </w:t>
      </w:r>
      <w:proofErr w:type="spellStart"/>
      <w:r w:rsidRPr="00B00281">
        <w:rPr>
          <w:rFonts w:ascii="Times New Roman" w:hAnsi="Times New Roman" w:cs="Times New Roman"/>
        </w:rPr>
        <w:t>defineConfig</w:t>
      </w:r>
      <w:proofErr w:type="spellEnd"/>
      <w:r w:rsidRPr="00B00281">
        <w:rPr>
          <w:rFonts w:ascii="Times New Roman" w:hAnsi="Times New Roman" w:cs="Times New Roman"/>
        </w:rPr>
        <w:t xml:space="preserve"> } from 'vite';</w:t>
      </w:r>
    </w:p>
    <w:p w14:paraId="2B69C76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import react from '@</w:t>
      </w:r>
      <w:proofErr w:type="spellStart"/>
      <w:r w:rsidRPr="00B00281">
        <w:rPr>
          <w:rFonts w:ascii="Times New Roman" w:hAnsi="Times New Roman" w:cs="Times New Roman"/>
        </w:rPr>
        <w:t>vitejs</w:t>
      </w:r>
      <w:proofErr w:type="spellEnd"/>
      <w:r w:rsidRPr="00B00281">
        <w:rPr>
          <w:rFonts w:ascii="Times New Roman" w:hAnsi="Times New Roman" w:cs="Times New Roman"/>
        </w:rPr>
        <w:t>/plugin-react';</w:t>
      </w:r>
    </w:p>
    <w:p w14:paraId="14129727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export default </w:t>
      </w:r>
      <w:proofErr w:type="spellStart"/>
      <w:r w:rsidRPr="00B00281">
        <w:rPr>
          <w:rFonts w:ascii="Times New Roman" w:hAnsi="Times New Roman" w:cs="Times New Roman"/>
        </w:rPr>
        <w:t>defineConfig</w:t>
      </w:r>
      <w:proofErr w:type="spellEnd"/>
      <w:r w:rsidRPr="00B00281">
        <w:rPr>
          <w:rFonts w:ascii="Times New Roman" w:hAnsi="Times New Roman" w:cs="Times New Roman"/>
        </w:rPr>
        <w:t>({</w:t>
      </w:r>
    </w:p>
    <w:p w14:paraId="283D6E83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 xml:space="preserve">  plugins: [react()],</w:t>
      </w:r>
    </w:p>
    <w:p w14:paraId="57C56C08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</w:rPr>
        <w:t xml:space="preserve">  base</w:t>
      </w:r>
      <w:r w:rsidRPr="00B00281">
        <w:rPr>
          <w:rFonts w:ascii="Times New Roman" w:hAnsi="Times New Roman" w:cs="Times New Roman"/>
          <w:lang w:val="ru-RU"/>
        </w:rPr>
        <w:t>: '/</w:t>
      </w:r>
      <w:r w:rsidRPr="00B00281">
        <w:rPr>
          <w:rFonts w:ascii="Times New Roman" w:hAnsi="Times New Roman" w:cs="Times New Roman"/>
        </w:rPr>
        <w:t>course</w:t>
      </w:r>
      <w:r w:rsidRPr="00B00281">
        <w:rPr>
          <w:rFonts w:ascii="Times New Roman" w:hAnsi="Times New Roman" w:cs="Times New Roman"/>
          <w:lang w:val="ru-RU"/>
        </w:rPr>
        <w:t>/'</w:t>
      </w:r>
    </w:p>
    <w:p w14:paraId="4BCE63F2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  <w:lang w:val="ru-RU"/>
        </w:rPr>
        <w:lastRenderedPageBreak/>
        <w:t>});</w:t>
      </w:r>
    </w:p>
    <w:p w14:paraId="47DD0A1D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build</w:t>
      </w:r>
      <w:r w:rsidRPr="00B00281">
        <w:rPr>
          <w:rFonts w:cs="Times New Roman"/>
          <w:color w:val="auto"/>
          <w:lang w:val="ru-RU"/>
        </w:rPr>
        <w:t xml:space="preserve">»: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build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preview</w:t>
      </w:r>
      <w:r w:rsidRPr="00B00281">
        <w:rPr>
          <w:rFonts w:cs="Times New Roman"/>
          <w:color w:val="auto"/>
          <w:lang w:val="ru-RU"/>
        </w:rPr>
        <w:t xml:space="preserve">; сравните предварительный просмотр сборки с режимом разработки.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05D9D42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Критерий приемки: Сетевые адреса скриптов и стилей содержат заданный </w:t>
      </w:r>
      <w:r w:rsidRPr="00B00281">
        <w:rPr>
          <w:rFonts w:cs="Times New Roman"/>
        </w:rPr>
        <w:t>base</w:t>
      </w:r>
      <w:r w:rsidRPr="00B00281">
        <w:rPr>
          <w:rFonts w:cs="Times New Roman"/>
          <w:lang w:val="ru-RU"/>
        </w:rPr>
        <w:t>. Студент показывает, какие действия и файлы подтверждают результат.</w:t>
      </w:r>
    </w:p>
    <w:p w14:paraId="10AC98F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Усложнение: измените один из исходных параметров проверки «сетевые адреса скриптов и стилей содержат заданный </w:t>
      </w:r>
      <w:r w:rsidRPr="00B00281">
        <w:rPr>
          <w:rFonts w:cs="Times New Roman"/>
        </w:rPr>
        <w:t>base</w:t>
      </w:r>
      <w:r w:rsidRPr="00B00281">
        <w:rPr>
          <w:rFonts w:cs="Times New Roman"/>
          <w:lang w:val="ru-RU"/>
        </w:rPr>
        <w:t>» и запишите, что именно изменилось в результате.</w:t>
      </w:r>
    </w:p>
    <w:p w14:paraId="4873EE9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Практическая работа 7.3. Повторяемый аудит качества страницы</w:t>
      </w:r>
    </w:p>
    <w:p w14:paraId="229470D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Результат работы: сохранить начальный результат аудита и изменить один измеряемый фактор. Оцените итог по контрольной пробе: повторный замер проводится при тех же условиях и сопровождается объяснением результата.</w:t>
      </w:r>
    </w:p>
    <w:p w14:paraId="33BACAF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Порядок выполнения</w:t>
      </w:r>
    </w:p>
    <w:p w14:paraId="2009492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1F48852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2. Найти в образце код, нужный для действия «сохранить начальный результат аудита и изменить один измеряемый фактор»;</w:t>
      </w:r>
    </w:p>
    <w:p w14:paraId="3C29328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3. Сохранить начальный результат аудита и изменить один измеряемый фактор;</w:t>
      </w:r>
    </w:p>
    <w:p w14:paraId="1383A36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4. Выполнить пробу: повторный замер проводится при тех же условиях и сопровождается объяснением результата;</w:t>
      </w:r>
    </w:p>
    <w:p w14:paraId="3C20A22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5. Повторить пробу после изменения одного исходного значения;</w:t>
      </w:r>
    </w:p>
    <w:p w14:paraId="4AF87B3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6. Приложить фрагмент кода и запись о том, что показала контрольная проба;</w:t>
      </w:r>
    </w:p>
    <w:p w14:paraId="399AF14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 xml:space="preserve">Результат для защиты: сохранить начальный результат аудита и изменить один измеряемый фактор. Студент показывает файл с реализацией </w:t>
      </w:r>
      <w:r w:rsidRPr="00B00281">
        <w:rPr>
          <w:rFonts w:cs="Times New Roman"/>
          <w:lang w:val="ru-RU"/>
        </w:rPr>
        <w:lastRenderedPageBreak/>
        <w:t>и объясняет, как проверил условие «повторный замер проводится при тех же условиях и сопровождается объяснением результата».</w:t>
      </w:r>
    </w:p>
    <w:p w14:paraId="0826E88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Опорный пример для работы «Практическая работа 7.3. Повторяемый аудит качества страницы».</w:t>
      </w:r>
    </w:p>
    <w:p w14:paraId="57B3D55E" w14:textId="77777777" w:rsidR="004E0869" w:rsidRPr="00B00281" w:rsidRDefault="000856C1" w:rsidP="00361F52">
      <w:pPr>
        <w:pStyle w:val="ListingCaption"/>
        <w:spacing w:before="0" w:after="0" w:line="36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/>
        </w:rPr>
        <w:t>Листинг 47 — Исходный пример к работе 7.3</w:t>
      </w:r>
    </w:p>
    <w:p w14:paraId="290D4BD2" w14:textId="77777777" w:rsidR="004E0869" w:rsidRPr="00B00281" w:rsidRDefault="000856C1" w:rsidP="00361F52">
      <w:pPr>
        <w:pStyle w:val="CodeBlock"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# Сначала собрать проект и открыть готовый сайт</w:t>
      </w:r>
    </w:p>
    <w:p w14:paraId="7E22748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npm run build</w:t>
      </w:r>
    </w:p>
    <w:p w14:paraId="0ADC6211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</w:rPr>
      </w:pPr>
      <w:r w:rsidRPr="00B00281">
        <w:rPr>
          <w:rFonts w:ascii="Times New Roman" w:hAnsi="Times New Roman" w:cs="Times New Roman"/>
        </w:rPr>
        <w:t>npm run preview</w:t>
      </w:r>
    </w:p>
    <w:p w14:paraId="43AADA8D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  <w:lang w:val="ru-RU"/>
        </w:rPr>
        <w:t xml:space="preserve"># </w:t>
      </w:r>
      <w:r w:rsidRPr="00B00281">
        <w:rPr>
          <w:rFonts w:ascii="Times New Roman" w:hAnsi="Times New Roman" w:cs="Times New Roman"/>
        </w:rPr>
        <w:t>Lighthouse</w:t>
      </w:r>
      <w:r w:rsidRPr="00B00281">
        <w:rPr>
          <w:rFonts w:ascii="Times New Roman" w:hAnsi="Times New Roman" w:cs="Times New Roman"/>
          <w:lang w:val="ru-RU"/>
        </w:rPr>
        <w:t>: записать условия и исходный результат</w:t>
      </w:r>
    </w:p>
    <w:p w14:paraId="0C8F2BCB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# Исправить один измеряемый недостаток</w:t>
      </w:r>
    </w:p>
    <w:p w14:paraId="6B8FB2AE" w14:textId="77777777" w:rsidR="004E0869" w:rsidRPr="00B00281" w:rsidRDefault="000856C1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Times New Roman" w:hAnsi="Times New Roman" w:cs="Times New Roman"/>
          <w:lang w:val="ru-RU"/>
        </w:rPr>
        <w:t># Повторить проверку при тех же условиях</w:t>
      </w:r>
    </w:p>
    <w:p w14:paraId="02C6B64D" w14:textId="77777777" w:rsidR="000C68EF" w:rsidRPr="00B00281" w:rsidRDefault="000856C1">
      <w:pPr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/>
          <w:color w:val="auto"/>
        </w:rPr>
        <w:t>Lighthouse</w:t>
      </w:r>
      <w:r w:rsidRPr="00B00281">
        <w:rPr>
          <w:rFonts w:cs="Times New Roman"/>
          <w:color w:val="auto"/>
          <w:lang w:val="ru-RU"/>
        </w:rPr>
        <w:t xml:space="preserve">»: Запустите </w:t>
      </w:r>
      <w:r w:rsidRPr="00B00281">
        <w:rPr>
          <w:rFonts w:cs="Times New Roman"/>
          <w:color w:val="auto"/>
        </w:rPr>
        <w:t>Lighthouse</w:t>
      </w:r>
      <w:r w:rsidRPr="00B00281">
        <w:rPr>
          <w:rFonts w:cs="Times New Roman"/>
          <w:color w:val="auto"/>
          <w:lang w:val="ru-RU"/>
        </w:rPr>
        <w:t xml:space="preserve"> на локально доступной странице, сохраните отчет и предложите одно измеримое улучшение. Запуск: в папке проекта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1C4C497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Критерий приемки: Повторный замер проводится при тех же условиях и сопровождается объяснением результата. Студент показывает, какие действия и файлы подтверждают результат.</w:t>
      </w:r>
    </w:p>
    <w:p w14:paraId="35AB3B7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lang w:val="ru-RU"/>
        </w:rPr>
        <w:t>Усложнение: измените один из исходных параметров проверки «повторный замер проводится при тех же условиях и сопровождается объяснением результата» и запишите, что именно изменилось в результате.</w:t>
      </w:r>
    </w:p>
    <w:p w14:paraId="0516126A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048" w:name="_Toc240967509"/>
      <w:bookmarkStart w:id="1049" w:name="_Toc241220837"/>
      <w:bookmarkStart w:id="1050" w:name="_Toc241305159"/>
      <w:bookmarkStart w:id="1051" w:name="_Toc241577688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10. РАСШИРЕННЫЕ ЗАДАНИЯ ДЛЯ САМОСТОЯТЕЛЬНОЙ РАБОТЫ</w:t>
      </w:r>
      <w:bookmarkEnd w:id="1048"/>
      <w:bookmarkEnd w:id="1049"/>
      <w:bookmarkEnd w:id="1050"/>
      <w:bookmarkEnd w:id="1051"/>
    </w:p>
    <w:p w14:paraId="3ACD247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Самостоятельная работа предназначена для закрепления материала за пределами аудиторного занятия. Она должна включать не только написание кода, но и чтение документации, оформление словаря терминов, анализ ошибок и подготовку отчета.</w:t>
      </w:r>
    </w:p>
    <w:p w14:paraId="6AFD5075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52" w:name="_Toc240967510"/>
      <w:bookmarkStart w:id="1053" w:name="_Toc241220838"/>
      <w:bookmarkStart w:id="1054" w:name="_Toc241305160"/>
      <w:bookmarkStart w:id="1055" w:name="_Toc24157768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10.1. Самостоятельная работа по модулю 1: Основы веб-разработки и архитектура библиотек интерфейсов</w:t>
      </w:r>
      <w:bookmarkEnd w:id="1052"/>
      <w:bookmarkEnd w:id="1053"/>
      <w:bookmarkEnd w:id="1054"/>
      <w:bookmarkEnd w:id="1055"/>
    </w:p>
    <w:p w14:paraId="1304872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2FC287C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составить словарь по темам: 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MPA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DOM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Virtual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DOM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54DF297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1045B99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5DED415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71EFEFD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было закреплено.</w:t>
      </w:r>
    </w:p>
    <w:p w14:paraId="1CD0A0B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самостоятельного задания:</w:t>
      </w:r>
    </w:p>
    <w:p w14:paraId="0AB13F6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Разработать небольшой учебный интерфейс по теме модуля «Основы веб-разработки и архитектура библиотек интерфейсов». Интерфейс должен демонстрировать минимум два ключевых понятия: </w:t>
      </w:r>
      <w:r w:rsidRPr="00B00281">
        <w:rPr>
          <w:rFonts w:eastAsia="Times New Roman" w:cs="Times New Roman"/>
          <w:color w:val="auto"/>
          <w:szCs w:val="28"/>
        </w:rPr>
        <w:t>Node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js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npm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4CDA267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68035B9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63DE2D1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понятная структура файлов;</w:t>
      </w:r>
    </w:p>
    <w:p w14:paraId="5D75894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 отчете указана цель работы;</w:t>
      </w:r>
    </w:p>
    <w:p w14:paraId="0120372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4BF1464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скриншот результата;</w:t>
      </w:r>
    </w:p>
    <w:p w14:paraId="02232EC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• сформулирован вывод не менее чем из трех предложений.</w:t>
      </w:r>
    </w:p>
    <w:p w14:paraId="1AC73535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56" w:name="_Toc240967511"/>
      <w:bookmarkStart w:id="1057" w:name="_Toc241220839"/>
      <w:bookmarkStart w:id="1058" w:name="_Toc241305161"/>
      <w:bookmarkStart w:id="1059" w:name="_Toc24157769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10.2. Самостоятельная работа по модулю 2: Компоненты,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Props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State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и взаимодействие компонентов</w:t>
      </w:r>
      <w:bookmarkEnd w:id="1056"/>
      <w:bookmarkEnd w:id="1057"/>
      <w:bookmarkEnd w:id="1058"/>
      <w:bookmarkEnd w:id="1059"/>
    </w:p>
    <w:p w14:paraId="6750F7B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283C009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составить словарь по темам: компонент,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useState</w:t>
      </w:r>
      <w:r w:rsidRPr="00B00281">
        <w:rPr>
          <w:rFonts w:eastAsia="Times New Roman" w:cs="Times New Roman"/>
          <w:color w:val="auto"/>
          <w:szCs w:val="28"/>
          <w:lang w:val="ru-RU"/>
        </w:rPr>
        <w:t>, однонаправленный поток данных;</w:t>
      </w:r>
    </w:p>
    <w:p w14:paraId="20EEB9C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0158FD5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4DFC302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5ED0F6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было закреплено.</w:t>
      </w:r>
    </w:p>
    <w:p w14:paraId="119ED45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самостоятельного задания:</w:t>
      </w:r>
    </w:p>
    <w:p w14:paraId="154413E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Разработать небольшой учебный интерфейс по теме модуля «Компоненты,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взаимодействие компонентов». Интерфейс должен демонстрировать минимум два ключевых понятия: компонент и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6FBD1F2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4561BE0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51C4649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понятная структура файлов;</w:t>
      </w:r>
    </w:p>
    <w:p w14:paraId="7652EDD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 отчете указана цель работы;</w:t>
      </w:r>
    </w:p>
    <w:p w14:paraId="667AF87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1699EED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скриншот результата;</w:t>
      </w:r>
    </w:p>
    <w:p w14:paraId="2A6C047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сформулирован вывод не менее чем из трех предложений.</w:t>
      </w:r>
    </w:p>
    <w:p w14:paraId="0CF3638E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60" w:name="_Toc240967512"/>
      <w:bookmarkStart w:id="1061" w:name="_Toc241220840"/>
      <w:bookmarkStart w:id="1062" w:name="_Toc241305162"/>
      <w:bookmarkStart w:id="1063" w:name="_Toc24157769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10.3. Самостоятельная работа по модулю 3: Обработка событий, эффекты, жизненный цикл и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REST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API</w:t>
      </w:r>
      <w:bookmarkEnd w:id="1060"/>
      <w:bookmarkEnd w:id="1061"/>
      <w:bookmarkEnd w:id="1062"/>
      <w:bookmarkEnd w:id="1063"/>
    </w:p>
    <w:p w14:paraId="703F05C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3CCD1F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1. составить словарь по темам: события,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cleanup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fetch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loading</w:t>
      </w:r>
      <w:r w:rsidRPr="00B00281">
        <w:rPr>
          <w:rFonts w:eastAsia="Times New Roman" w:cs="Times New Roman"/>
          <w:color w:val="auto"/>
          <w:szCs w:val="28"/>
          <w:lang w:val="ru-RU"/>
        </w:rPr>
        <w:t>/</w:t>
      </w:r>
      <w:r w:rsidRPr="00B00281">
        <w:rPr>
          <w:rFonts w:eastAsia="Times New Roman" w:cs="Times New Roman"/>
          <w:color w:val="auto"/>
          <w:szCs w:val="28"/>
        </w:rPr>
        <w:t>error</w:t>
      </w:r>
      <w:r w:rsidRPr="00B00281">
        <w:rPr>
          <w:rFonts w:eastAsia="Times New Roman" w:cs="Times New Roman"/>
          <w:color w:val="auto"/>
          <w:szCs w:val="28"/>
          <w:lang w:val="ru-RU"/>
        </w:rPr>
        <w:t>/</w:t>
      </w:r>
      <w:r w:rsidRPr="00B00281">
        <w:rPr>
          <w:rFonts w:eastAsia="Times New Roman" w:cs="Times New Roman"/>
          <w:color w:val="auto"/>
          <w:szCs w:val="28"/>
        </w:rPr>
        <w:t>data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243D34C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5B1DBB1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1EA009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7CA0DA6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было закреплено.</w:t>
      </w:r>
    </w:p>
    <w:p w14:paraId="41E7EBC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самостоятельного задания:</w:t>
      </w:r>
    </w:p>
    <w:p w14:paraId="794DE27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Разработать небольшой учебный интерфейс по теме модуля «Обработка событий, эффекты, жизненный цикл и </w:t>
      </w:r>
      <w:r w:rsidRPr="00B00281">
        <w:rPr>
          <w:rFonts w:eastAsia="Times New Roman" w:cs="Times New Roman"/>
          <w:color w:val="auto"/>
          <w:szCs w:val="28"/>
        </w:rPr>
        <w:t>REST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». Интерфейс должен демонстрировать минимум два ключевых понятия: события и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3BF6355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6F692E5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31236A0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понятная структура файлов;</w:t>
      </w:r>
    </w:p>
    <w:p w14:paraId="36A6EE1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 отчете указана цель работы;</w:t>
      </w:r>
    </w:p>
    <w:p w14:paraId="3D091C5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2190CE4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скриншот результата;</w:t>
      </w:r>
    </w:p>
    <w:p w14:paraId="4B458A9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сформулирован вывод не менее чем из трех предложений.</w:t>
      </w:r>
    </w:p>
    <w:p w14:paraId="45E2FA81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64" w:name="_Toc240967513"/>
      <w:bookmarkStart w:id="1065" w:name="_Toc241220841"/>
      <w:bookmarkStart w:id="1066" w:name="_Toc241305163"/>
      <w:bookmarkStart w:id="1067" w:name="_Toc24157769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10.4. Самостоятельная работа по модулю 4: Формы ввода, валидация и </w:t>
      </w:r>
      <w:r w:rsidRPr="00B00281">
        <w:rPr>
          <w:rFonts w:ascii="Times New Roman" w:eastAsia="Times New Roman" w:hAnsi="Times New Roman" w:cs="Times New Roman"/>
          <w:color w:val="auto"/>
          <w:szCs w:val="28"/>
        </w:rPr>
        <w:t>UX</w:t>
      </w:r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 xml:space="preserve"> обратной связи</w:t>
      </w:r>
      <w:bookmarkEnd w:id="1064"/>
      <w:bookmarkEnd w:id="1065"/>
      <w:bookmarkEnd w:id="1066"/>
      <w:bookmarkEnd w:id="1067"/>
    </w:p>
    <w:p w14:paraId="2FB1086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359CDDB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составить словарь по темам: </w:t>
      </w:r>
      <w:r w:rsidRPr="00B00281">
        <w:rPr>
          <w:rFonts w:eastAsia="Times New Roman" w:cs="Times New Roman"/>
          <w:color w:val="auto"/>
          <w:szCs w:val="28"/>
        </w:rPr>
        <w:t>controlled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component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валидация, ошибки формы, </w:t>
      </w:r>
      <w:r w:rsidRPr="00B00281">
        <w:rPr>
          <w:rFonts w:eastAsia="Times New Roman" w:cs="Times New Roman"/>
          <w:color w:val="auto"/>
          <w:szCs w:val="28"/>
        </w:rPr>
        <w:t>submit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UX</w:t>
      </w:r>
      <w:r w:rsidRPr="00B00281">
        <w:rPr>
          <w:rFonts w:eastAsia="Times New Roman" w:cs="Times New Roman"/>
          <w:color w:val="auto"/>
          <w:szCs w:val="28"/>
          <w:lang w:val="ru-RU"/>
        </w:rPr>
        <w:t>-сообщения;</w:t>
      </w:r>
    </w:p>
    <w:p w14:paraId="5DF398F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653F240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4254F4A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4. подготовить скриншоты результата и краткое описание пользовательского сценария;</w:t>
      </w:r>
    </w:p>
    <w:p w14:paraId="503AB70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было закреплено.</w:t>
      </w:r>
    </w:p>
    <w:p w14:paraId="778BA9B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самостоятельного задания:</w:t>
      </w:r>
    </w:p>
    <w:p w14:paraId="43FB5B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Разработать небольшой учебный интерфейс по теме модуля «Формы ввода, валидация и </w:t>
      </w:r>
      <w:r w:rsidRPr="00B00281">
        <w:rPr>
          <w:rFonts w:eastAsia="Times New Roman" w:cs="Times New Roman"/>
          <w:color w:val="auto"/>
          <w:szCs w:val="28"/>
        </w:rPr>
        <w:t>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обратной связи». Интерфейс должен демонстрировать минимум два ключевых понятия: </w:t>
      </w:r>
      <w:r w:rsidRPr="00B00281">
        <w:rPr>
          <w:rFonts w:eastAsia="Times New Roman" w:cs="Times New Roman"/>
          <w:color w:val="auto"/>
          <w:szCs w:val="28"/>
        </w:rPr>
        <w:t>controlled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component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валидация.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1CE88AE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2024B16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3AB6AA3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понятная структура файлов;</w:t>
      </w:r>
    </w:p>
    <w:p w14:paraId="0CABD14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 отчете указана цель работы;</w:t>
      </w:r>
    </w:p>
    <w:p w14:paraId="3687479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7ED310D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скриншот результата;</w:t>
      </w:r>
    </w:p>
    <w:p w14:paraId="023950B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сформулирован вывод не менее чем из трех предложений.</w:t>
      </w:r>
    </w:p>
    <w:p w14:paraId="6BDB0D4B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68" w:name="_Toc240967514"/>
      <w:bookmarkStart w:id="1069" w:name="_Toc241220842"/>
      <w:bookmarkStart w:id="1070" w:name="_Toc241305164"/>
      <w:bookmarkStart w:id="1071" w:name="_Toc24157769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10.5. Самостоятельная работа по модулю 5: Навигация, маршрутизация и многостраничные интерфейсы</w:t>
      </w:r>
      <w:bookmarkEnd w:id="1068"/>
      <w:bookmarkEnd w:id="1069"/>
      <w:bookmarkEnd w:id="1070"/>
      <w:bookmarkEnd w:id="1071"/>
    </w:p>
    <w:p w14:paraId="4D99DDA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22D90D5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составить словарь по темам: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BrowserRouter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Route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Link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parameters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7BE1628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108D970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22E8CEF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58590CF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было закреплено.</w:t>
      </w:r>
    </w:p>
    <w:p w14:paraId="6B52FF6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самостоятельного задания:</w:t>
      </w:r>
    </w:p>
    <w:p w14:paraId="6A1DCC1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Разработать небольшой учебный интерфейс по теме модуля «Навигация, маршрутизация и многостраничные интерфейсы». Интерфейс </w:t>
      </w: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должен демонстрировать минимум два ключевых понятия: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BrowserRouter</w:t>
      </w:r>
      <w:r w:rsidRPr="00B00281">
        <w:rPr>
          <w:rFonts w:eastAsia="Times New Roman" w:cs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142A8F8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3FD00DD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2BB00A5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понятная структура файлов;</w:t>
      </w:r>
    </w:p>
    <w:p w14:paraId="1B894A2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 отчете указана цель работы;</w:t>
      </w:r>
    </w:p>
    <w:p w14:paraId="7CEF7E6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0AD04DD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скриншот результата;</w:t>
      </w:r>
    </w:p>
    <w:p w14:paraId="7448169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сформулирован вывод не менее чем из трех предложений.</w:t>
      </w:r>
    </w:p>
    <w:p w14:paraId="0C9769A3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72" w:name="_Toc240967515"/>
      <w:bookmarkStart w:id="1073" w:name="_Toc241220843"/>
      <w:bookmarkStart w:id="1074" w:name="_Toc241305165"/>
      <w:bookmarkStart w:id="1075" w:name="_Toc24157769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10.6. Самостоятельная работа по модулю 6: Централизованное управление состоянием</w:t>
      </w:r>
      <w:bookmarkEnd w:id="1072"/>
      <w:bookmarkEnd w:id="1073"/>
      <w:bookmarkEnd w:id="1074"/>
      <w:bookmarkEnd w:id="1075"/>
    </w:p>
    <w:p w14:paraId="27BC507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7E6856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составить словарь по темам: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useReducer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store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slice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03C5821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4B1CFD5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322F703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60F0824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было закреплено.</w:t>
      </w:r>
    </w:p>
    <w:p w14:paraId="05C30CF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самостоятельного задания:</w:t>
      </w:r>
    </w:p>
    <w:p w14:paraId="26D5A03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Разработать небольшой учебный интерфейс по теме модуля «Централизованное управление состоянием». Интерфейс должен демонстрировать минимум два ключевых понятия: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useReducer</w:t>
      </w:r>
      <w:r w:rsidRPr="00B00281">
        <w:rPr>
          <w:rFonts w:eastAsia="Times New Roman" w:cs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6C70768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318038B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• проект запускается без критических ошибок;</w:t>
      </w:r>
    </w:p>
    <w:p w14:paraId="1F0CA15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понятная структура файлов;</w:t>
      </w:r>
    </w:p>
    <w:p w14:paraId="42957C4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 отчете указана цель работы;</w:t>
      </w:r>
    </w:p>
    <w:p w14:paraId="7BCDF0E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269EEB5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скриншот результата;</w:t>
      </w:r>
    </w:p>
    <w:p w14:paraId="39B6346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сформулирован вывод не менее чем из трех предложений.</w:t>
      </w:r>
    </w:p>
    <w:p w14:paraId="1E05332E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76" w:name="_Toc240967516"/>
      <w:bookmarkStart w:id="1077" w:name="_Toc241220844"/>
      <w:bookmarkStart w:id="1078" w:name="_Toc241305166"/>
      <w:bookmarkStart w:id="1079" w:name="_Toc24157769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10.7. Самостоятельная работа по модулю 7: Развертывание, оптимизация и итоговый проект</w:t>
      </w:r>
      <w:bookmarkEnd w:id="1076"/>
      <w:bookmarkEnd w:id="1077"/>
      <w:bookmarkEnd w:id="1078"/>
      <w:bookmarkEnd w:id="1079"/>
    </w:p>
    <w:p w14:paraId="4889246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50477D0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составить словарь по темам: </w:t>
      </w:r>
      <w:r w:rsidRPr="00B00281">
        <w:rPr>
          <w:rFonts w:eastAsia="Times New Roman" w:cs="Times New Roman"/>
          <w:color w:val="auto"/>
          <w:szCs w:val="28"/>
        </w:rPr>
        <w:t>production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Lighthouse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lazy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loading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deployment</w:t>
      </w:r>
      <w:r w:rsidRPr="00B00281">
        <w:rPr>
          <w:rFonts w:eastAsia="Times New Roman" w:cs="Times New Roman"/>
          <w:color w:val="auto"/>
          <w:szCs w:val="28"/>
          <w:lang w:val="ru-RU"/>
        </w:rPr>
        <w:t>;</w:t>
      </w:r>
    </w:p>
    <w:p w14:paraId="61956DE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3CA645B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51CDF8B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65CB5FE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было закреплено.</w:t>
      </w:r>
    </w:p>
    <w:p w14:paraId="462A9EB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самостоятельного задания:</w:t>
      </w:r>
    </w:p>
    <w:p w14:paraId="6C18D4F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Разработать небольшой учебный интерфейс по теме модуля «Развертывание, оптимизация и итоговый проект». Интерфейс должен демонстрировать минимум два ключевых понятия: </w:t>
      </w:r>
      <w:r w:rsidRPr="00B00281">
        <w:rPr>
          <w:rFonts w:eastAsia="Times New Roman" w:cs="Times New Roman"/>
          <w:color w:val="auto"/>
          <w:szCs w:val="28"/>
        </w:rPr>
        <w:t>production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Vite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0FAEB77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3CC0F87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5208DBD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понятная структура файлов;</w:t>
      </w:r>
    </w:p>
    <w:p w14:paraId="38E60B6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в отчете указана цель работы;</w:t>
      </w:r>
    </w:p>
    <w:p w14:paraId="6C4FB7B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4947F71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• есть скриншот результата;</w:t>
      </w:r>
    </w:p>
    <w:p w14:paraId="68E01BA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• сформулирован вывод не менее чем из трех предложений.</w:t>
      </w:r>
    </w:p>
    <w:p w14:paraId="7892BD9F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080" w:name="_Toc240967517"/>
      <w:bookmarkStart w:id="1081" w:name="_Toc241220845"/>
      <w:bookmarkStart w:id="1082" w:name="_Toc241305167"/>
      <w:bookmarkStart w:id="1083" w:name="_Toc241577696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11. ПРИМЕРЫ ГОТОВЫХ УЧЕБНЫХ РАБОТ ДЛЯ ДЕМОНСТРАЦИИ</w:t>
      </w:r>
      <w:bookmarkEnd w:id="1080"/>
      <w:bookmarkEnd w:id="1081"/>
      <w:bookmarkEnd w:id="1082"/>
      <w:bookmarkEnd w:id="1083"/>
    </w:p>
    <w:p w14:paraId="30816DA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Раздел содержит примеры учебных работ, которые можно использовать как ориентир для студентов. Примеры не предназначены для прямого копирования; они показывают уровень детализации, структуру результата и способ оформления пояснений.</w:t>
      </w:r>
    </w:p>
    <w:p w14:paraId="70597BD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Работа 1. Страница профиля студента</w:t>
      </w:r>
    </w:p>
    <w:p w14:paraId="33F183F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Компоненты: </w:t>
      </w:r>
      <w:r w:rsidRPr="00B00281">
        <w:rPr>
          <w:rFonts w:eastAsia="Times New Roman" w:cs="Times New Roman"/>
          <w:color w:val="auto"/>
          <w:szCs w:val="28"/>
        </w:rPr>
        <w:t>Header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ProfileCard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SkillsList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Footer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Демонстрируются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вывод списка.</w:t>
      </w:r>
    </w:p>
    <w:p w14:paraId="5361251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описания результата: в работе создан интерфейс, который имеет понятную структуру компонентов, корректно реагирует на действия пользователя и содержит обработку одной типичной ситуации: пустого списка, ошибки ввода или отсутствующего маршрута. Студент указывает, какие файлы были созданы, как данные передаются между компонентами и как проверялась работа приложения.</w:t>
      </w:r>
    </w:p>
    <w:p w14:paraId="50D9260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вывода студента: в ходе работы был закреплен компонентный подход, отработана передача данных между компонентами и выполнена проверка результата в браузере. Наиболее сложной частью стало определение, где хранить состояние. Ошибка была исправлена после анализа структуры компонентов и переноса состояния в родительский компонент.</w:t>
      </w:r>
    </w:p>
    <w:p w14:paraId="359463E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Работа 2. Каталог курсов</w:t>
      </w:r>
    </w:p>
    <w:p w14:paraId="18C9B02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Компоненты: </w:t>
      </w:r>
      <w:r w:rsidRPr="00B00281">
        <w:rPr>
          <w:rFonts w:eastAsia="Times New Roman" w:cs="Times New Roman"/>
          <w:color w:val="auto"/>
          <w:szCs w:val="28"/>
        </w:rPr>
        <w:t>SearchBar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CourseList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CourseCard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Демонстрируются состояние фильтра, </w:t>
      </w:r>
      <w:r w:rsidRPr="00B00281">
        <w:rPr>
          <w:rFonts w:eastAsia="Times New Roman" w:cs="Times New Roman"/>
          <w:color w:val="auto"/>
          <w:szCs w:val="28"/>
        </w:rPr>
        <w:t>map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условный вывод.</w:t>
      </w:r>
    </w:p>
    <w:p w14:paraId="0C7849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описания результата: в работе создан интерфейс, который имеет понятную структуру компонентов, корректно реагирует на действия пользователя и содержит обработку одной типичной ситуации: пустого списка, ошибки ввода или отсутствующего маршрута. Студент указывает, какие файлы были созданы, как данные передаются между компонентами и как проверялась работа приложения.</w:t>
      </w:r>
    </w:p>
    <w:p w14:paraId="7D9ED7B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Пример вывода студента: в ходе работы был закреплен компонентный подход, отработана передача данных между компонентами и выполнена проверка результата в браузере. Наиболее сложной частью стало определение, где хранить состояние. Ошибка была исправлена после анализа структуры компонентов и переноса состояния в родительский компонент.</w:t>
      </w:r>
    </w:p>
    <w:p w14:paraId="51C7766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Работа 3. Форма обратной связи</w:t>
      </w:r>
    </w:p>
    <w:p w14:paraId="6C163A4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Компоненты: </w:t>
      </w:r>
      <w:r w:rsidRPr="00B00281">
        <w:rPr>
          <w:rFonts w:eastAsia="Times New Roman" w:cs="Times New Roman"/>
          <w:color w:val="auto"/>
          <w:szCs w:val="28"/>
        </w:rPr>
        <w:t>FeedbackForm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InputField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Message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Демонстрируются </w:t>
      </w:r>
      <w:r w:rsidRPr="00B00281">
        <w:rPr>
          <w:rFonts w:eastAsia="Times New Roman" w:cs="Times New Roman"/>
          <w:color w:val="auto"/>
          <w:szCs w:val="28"/>
        </w:rPr>
        <w:t>controlled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components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валидация.</w:t>
      </w:r>
    </w:p>
    <w:p w14:paraId="2BC6FFC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описания результата: в работе создан интерфейс, который имеет понятную структуру компонентов, корректно реагирует на действия пользователя и содержит обработку одной типичной ситуации: пустого списка, ошибки ввода или отсутствующего маршрута. Студент указывает, какие файлы были созданы, как данные передаются между компонентами и как проверялась работа приложения.</w:t>
      </w:r>
    </w:p>
    <w:p w14:paraId="0C5029E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вывода студента: в ходе работы был закреплен компонентный подход, отработана передача данных между компонентами и выполнена проверка результата в браузере. Наиболее сложной частью стало определение, где хранить состояние. Ошибка была исправлена после анализа структуры компонентов и переноса состояния в родительский компонент.</w:t>
      </w:r>
    </w:p>
    <w:p w14:paraId="7A65236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Работа 4. Мини-сайт колледжа</w:t>
      </w:r>
    </w:p>
    <w:p w14:paraId="150B994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Компоненты: </w:t>
      </w:r>
      <w:r w:rsidRPr="00B00281">
        <w:rPr>
          <w:rFonts w:eastAsia="Times New Roman" w:cs="Times New Roman"/>
          <w:color w:val="auto"/>
          <w:szCs w:val="28"/>
        </w:rPr>
        <w:t>Layout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HomePage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CoursesPage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ContactsPage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NotFoundPage</w:t>
      </w:r>
      <w:r w:rsidRPr="00B00281">
        <w:rPr>
          <w:rFonts w:eastAsia="Times New Roman" w:cs="Times New Roman"/>
          <w:color w:val="auto"/>
          <w:szCs w:val="28"/>
          <w:lang w:val="ru-RU"/>
        </w:rPr>
        <w:t>. Демонстрируется маршрутизация.</w:t>
      </w:r>
    </w:p>
    <w:p w14:paraId="7905276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описания результата: в работе создан интерфейс, который имеет понятную структуру компонентов, корректно реагирует на действия пользователя и содержит обработку одной типичной ситуации: пустого списка, ошибки ввода или отсутствующего маршрута. Студент указывает, какие файлы были созданы, как данные передаются между компонентами и как проверялась работа приложения.</w:t>
      </w:r>
    </w:p>
    <w:p w14:paraId="55C604C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Пример вывода студента: в ходе работы был закреплен компонентный подход, отработана передача данных между компонентами и выполнена </w:t>
      </w: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проверка результата в браузере. Наиболее сложной частью стало определение, где хранить состояние. Ошибка была исправлена после анализа структуры компонентов и переноса состояния в родительский компонент.</w:t>
      </w:r>
    </w:p>
    <w:p w14:paraId="28B2C02E" w14:textId="77777777" w:rsidR="004E0869" w:rsidRPr="00B00281" w:rsidRDefault="000856C1" w:rsidP="00361F52">
      <w:pPr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b/>
          <w:color w:val="auto"/>
          <w:szCs w:val="28"/>
        </w:rPr>
        <w:t>Работа 5. Корзина товаров</w:t>
      </w:r>
    </w:p>
    <w:p w14:paraId="6C8375C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 xml:space="preserve">Компоненты: ProductList, ProductCard, Cart, CartItem. 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Демонстрируются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расчет суммы.</w:t>
      </w:r>
    </w:p>
    <w:p w14:paraId="0A4A680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описания результата: в работе создан интерфейс, который имеет понятную структуру компонентов, корректно реагирует на действия пользователя и содержит обработку одной типичной ситуации: пустого списка, ошибки ввода или отсутствующего маршрута. Студент указывает, какие файлы были созданы, как данные передаются между компонентами и как проверялась работа приложения.</w:t>
      </w:r>
    </w:p>
    <w:p w14:paraId="63859D7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вывода студента: в ходе работы был закреплен компонентный подход, отработана передача данных между компонентами и выполнена проверка результата в браузере. Наиболее сложной частью стало определение, где хранить состояние. Ошибка была исправлена после анализа структуры компонентов и переноса состояния в родительский компонент.</w:t>
      </w:r>
    </w:p>
    <w:p w14:paraId="17F61481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084" w:name="_Toc240967518"/>
      <w:bookmarkStart w:id="1085" w:name="_Toc241220846"/>
      <w:bookmarkStart w:id="1086" w:name="_Toc241305168"/>
      <w:bookmarkStart w:id="1087" w:name="_Toc241577697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12. ЧЕК-ЛИСТ ПРЕПОДАВАТЕЛЯ ДЛЯ ПРОВЕРКИ ЛЕКЦИЙ, ПРАКТИК И СРЕЗА ЗНАНИЙ</w:t>
      </w:r>
      <w:bookmarkEnd w:id="1084"/>
      <w:bookmarkEnd w:id="1085"/>
      <w:bookmarkEnd w:id="1086"/>
      <w:bookmarkEnd w:id="1087"/>
    </w:p>
    <w:p w14:paraId="567D5687" w14:textId="77777777" w:rsidR="004E0869" w:rsidRPr="00B00281" w:rsidRDefault="000856C1" w:rsidP="00361F52">
      <w:pPr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b/>
          <w:color w:val="auto"/>
          <w:szCs w:val="28"/>
          <w:lang w:val="ru-RU"/>
        </w:rPr>
        <w:t>Таблица 18 — Чек-лист готовности методического пособия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253"/>
        <w:gridCol w:w="1616"/>
        <w:gridCol w:w="2702"/>
      </w:tblGrid>
      <w:tr w:rsidR="004E0869" w:rsidRPr="00B00281" w14:paraId="0A290CEA" w14:textId="77777777">
        <w:trPr>
          <w:tblHeader/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16D65B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Позиция проверки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7CE2F94F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Да/Нет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A834CE1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Комментарий</w:t>
            </w:r>
          </w:p>
        </w:tc>
      </w:tr>
      <w:tr w:rsidR="004E0869" w:rsidRPr="00B00281" w14:paraId="0FDA43A6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E110D2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В лекции есть цель, план, ключевые понятия и пример кода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4F41BF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9A2716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56A1EEA6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61E3D0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Практическое занятие содержит ход выполнения и критерии проверки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6D785C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AF1414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3FBA55F7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4D36AA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Лабораторная работа содержит требования к отчету и вопросы к защите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36E1DD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83A769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18409FF5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80B11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Самостоятельная работа имеет обязательную и дополнительную часть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164FFD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078331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5481DC71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45337B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Срез знаний охватывает все модули курса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D49A83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3864D9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4CD1DDA3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F2CA2C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Есть практические варианты итогового задания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42BBC6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2A60D7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330F3645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30A5A3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Есть шкала оценивания и бланк фиксации результатов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4F1584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F91E61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0302DA6A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A1D665" w14:textId="77777777" w:rsidR="004E0869" w:rsidRPr="00B00281" w:rsidRDefault="000856C1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Документ оформлен единообразно: шрифт, поля, отступы, таблицы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AADF06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3AA619" w14:textId="77777777" w:rsidR="004E0869" w:rsidRPr="00B00281" w:rsidRDefault="004E0869" w:rsidP="00361F52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</w:tbl>
    <w:p w14:paraId="1F81BE78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088" w:name="_Toc18476"/>
      <w:bookmarkStart w:id="1089" w:name="_Toc22452"/>
      <w:bookmarkStart w:id="1090" w:name="_Toc240967519"/>
      <w:bookmarkStart w:id="1091" w:name="_Toc241220847"/>
      <w:bookmarkStart w:id="1092" w:name="_Toc241305169"/>
      <w:bookmarkStart w:id="1093" w:name="_Toc241577698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ЗАКЛЮЧЕНИЕ</w:t>
      </w:r>
      <w:bookmarkEnd w:id="1088"/>
      <w:bookmarkEnd w:id="1089"/>
      <w:bookmarkEnd w:id="1090"/>
      <w:bookmarkEnd w:id="1091"/>
      <w:bookmarkEnd w:id="1092"/>
      <w:bookmarkEnd w:id="1093"/>
    </w:p>
    <w:p w14:paraId="4F74D0A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Расширенное методическое пособие обеспечивает последовательное освоение разработки веб-приложений на базе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течение учебного полугодия. Материал построен таким образом, чтобы студент постепенно переходил от понимания базовых понятий к выполнению комплексного проекта.</w:t>
      </w:r>
    </w:p>
    <w:p w14:paraId="4F752C9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Особенностью курса является сочетание теоретического объяснения, практического выполнения, лабораторной самостоятельности и постоянной рефлексии. Это соответствует задачам подготовки веб-разработчика, который должен не только писать код, но и понимать архитектуру, читать документацию, анализировать ошибки и сопровождать проект.</w:t>
      </w:r>
    </w:p>
    <w:p w14:paraId="5D3DB21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Предложенная структура может быть адаптирована преподавателем: отдельные задания могут быть сокращены, расширены, заменены на аналогичные или использованы как основа для демонстрационного экзамена. При этом рекомендуется сохранять общую методическую логику: лекция — практика — лабораторная работа — самостоятельная доработка — защита результата.</w:t>
      </w:r>
    </w:p>
    <w:p w14:paraId="22E51C01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094" w:name="_Toc25372"/>
      <w:bookmarkStart w:id="1095" w:name="_Toc19063"/>
      <w:bookmarkStart w:id="1096" w:name="_Toc240967520"/>
      <w:bookmarkStart w:id="1097" w:name="_Toc241220848"/>
      <w:bookmarkStart w:id="1098" w:name="_Toc241305170"/>
      <w:bookmarkStart w:id="1099" w:name="_Toc241577699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СПИСОК РЕКОМЕНДУЕМЫХ ИСТОЧНИКОВ</w:t>
      </w:r>
      <w:bookmarkEnd w:id="1094"/>
      <w:bookmarkEnd w:id="1095"/>
      <w:bookmarkEnd w:id="1096"/>
      <w:bookmarkEnd w:id="1097"/>
      <w:bookmarkEnd w:id="1098"/>
      <w:bookmarkEnd w:id="1099"/>
    </w:p>
    <w:p w14:paraId="4A70266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1.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React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: официальная документация : сайт. — URL: https://react.dev/ (дата обращения: 04.09.2026). — Текст : электронный.</w:t>
      </w:r>
    </w:p>
    <w:p w14:paraId="4B7F428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Vite : официальная документация : сайт. — URL: https://vite.dev/guide/ (дата обращения: 04.09.2026). — Текст : электронный.</w:t>
      </w:r>
    </w:p>
    <w:p w14:paraId="6C27CC1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3.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React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Router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: официальная документация : сайт. — URL: https://reactrouter.com/home (дата обращения: 04.09.2026). — Текст : электронный.</w:t>
      </w:r>
    </w:p>
    <w:p w14:paraId="4DCE990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4. Redux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Toolkit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: официальная документация : сайт. — URL: https://redux-toolkit.js.org/ (дата обращения: 04.09.2026). — Текст : электронный.</w:t>
      </w:r>
    </w:p>
    <w:p w14:paraId="09D089D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MDN Web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Docs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: материалы по JavaScript, </w:t>
      </w:r>
      <w:proofErr w:type="spellStart"/>
      <w:r w:rsidRPr="00B00281">
        <w:rPr>
          <w:rFonts w:eastAsia="Times New Roman" w:cs="Times New Roman"/>
          <w:color w:val="auto"/>
          <w:szCs w:val="28"/>
          <w:lang w:val="ru-RU"/>
        </w:rPr>
        <w:t>Fetch</w:t>
      </w:r>
      <w:proofErr w:type="spellEnd"/>
      <w:r w:rsidRPr="00B00281">
        <w:rPr>
          <w:rFonts w:eastAsia="Times New Roman" w:cs="Times New Roman"/>
          <w:color w:val="auto"/>
          <w:szCs w:val="28"/>
          <w:lang w:val="ru-RU"/>
        </w:rPr>
        <w:t xml:space="preserve"> API и DOM : сайт. — URL: https://developer.mozilla.org/ (дата обращения: 04.09.2026). — Текст : электронный.</w:t>
      </w:r>
    </w:p>
    <w:p w14:paraId="2043D13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/>
          <w:color w:val="auto"/>
          <w:lang w:val="ru-RU"/>
        </w:rPr>
        <w:t>6. Федеральный государственный образовательный стандарт среднего профессионального образования по специальности 09.02.11 Разработка и управление программным обеспечением : утвержден приказом Министерства просвещения Российской Федерации от 24 февраля 2025 г. № 138 : зарегистрирован Министерством юстиции Российской Федерации 31 марта 2025 г. № 81696. — Текст : электронный (предоставленная копия).</w:t>
      </w:r>
    </w:p>
    <w:p w14:paraId="64BE3752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100" w:name="_Toc22798"/>
      <w:bookmarkStart w:id="1101" w:name="_Toc27044"/>
      <w:bookmarkStart w:id="1102" w:name="_Toc240967521"/>
      <w:bookmarkStart w:id="1103" w:name="_Toc241220849"/>
      <w:bookmarkStart w:id="1104" w:name="_Toc241305171"/>
      <w:bookmarkStart w:id="1105" w:name="_Toc241577700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ПРИЛОЖЕНИЕ А. ШАБЛОН ОТЧЕТА ПО ЛАБОРАТОРНОЙ РАБОТЕ</w:t>
      </w:r>
      <w:bookmarkEnd w:id="1100"/>
      <w:bookmarkEnd w:id="1101"/>
      <w:bookmarkEnd w:id="1102"/>
      <w:bookmarkEnd w:id="1103"/>
      <w:bookmarkEnd w:id="1104"/>
      <w:bookmarkEnd w:id="1105"/>
    </w:p>
    <w:p w14:paraId="705D26C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Отчет по лабораторной работе оформляется в текстовом документе. Рекомендуемая структура отчета приведена ниже. Преподаватель может дополнить шаблон требованиями образовательной организации.</w:t>
      </w:r>
    </w:p>
    <w:p w14:paraId="40A62A1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Титульный лист. 2. Тема работы. 3. Цель работы. 4. Оборудование и программное обеспечение. 5. Краткие теоретические сведения. 6. Ход выполнения. 7. Фрагменты кода. 8. Скриншоты результата. 9. Ответы на контрольные вопросы. 10. Вывод.</w:t>
      </w:r>
    </w:p>
    <w:p w14:paraId="41A88C7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Пример формулировки вывода 1: В ходе работы был подготовлен и проверен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-компонент с учетом требований задания. Студент подтвердил умение запускать проект, анализировать результат и объяснять ключевые решения. Важно зафиксировать ожидаемый результат и критерий его проверки.</w:t>
      </w:r>
    </w:p>
    <w:p w14:paraId="7A20A2B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Пример формулировки вывода 2: Выполненная работа позволила закрепить выбранный прием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-разработки на небольшом завершенном сценарии. Полученный результат проверен в браузере, а основные ошибки разобраны и устранены. Важно зафиксировать ожидаемый результат и критерий его проверки.</w:t>
      </w:r>
    </w:p>
    <w:p w14:paraId="510F34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3: В процессе выполнения задания были отработаны проектирование структуры компонентов и проверка пользовательского сценария. Реализация соответствует цели работы и может быть расширена без полной переработки проекта. Важно зафиксировать ожидаемый результат и критерий его проверки.</w:t>
      </w:r>
    </w:p>
    <w:p w14:paraId="4F54592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4: В результате лабораторной работы реализован требуемый функционал и проведена его проверка на основных сценариях. Студент может объяснить назначение созданных компонентов и порядок передачи данных. Важно зафиксировать ожидаемый результат и критерий его проверки.</w:t>
      </w:r>
    </w:p>
    <w:p w14:paraId="71EC5E0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Пример формулировки вывода 5: Работа завершена созданием рабочего фрагмента приложения и его проверкой в инструментах разработчика. Особое внимание уделено поиску причины ошибки, а не только ее внешнему устранению. Важно зафиксировать ожидаемый результат и критерий его проверки.</w:t>
      </w:r>
    </w:p>
    <w:p w14:paraId="13E0AD0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6: В ходе задания был закреплен навык перехода от теоретического правила к самостоятельной реализации. Полученное решение соответствует постановке задачи и содержит возможность для дальнейшего расширения. Важно зафиксировать ожидаемый результат и критерий его проверки.</w:t>
      </w:r>
    </w:p>
    <w:p w14:paraId="2D5AC81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Пример формулировки вывода 7: Разработанный фрагмент приложения демонстрирует практическое применение изученного инструмента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. Студент выполнил проверку результата и подготовил аргументированный вывод. Важно зафиксировать ожидаемый результат и критерий его проверки.</w:t>
      </w:r>
    </w:p>
    <w:p w14:paraId="0EBA554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8: Выполнение работы позволило отработать последовательность «постановка задачи — реализация — проверка — исправление». Итоговый проект запускается корректно и содержит понятную структуру файлов. Важно зафиксировать ожидаемый результат и критерий его проверки.</w:t>
      </w:r>
    </w:p>
    <w:p w14:paraId="1D66262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9: В результате был создан учебный интерфейс с реализованным основным сценарием. Выполненная проверка показала корректное поведение приложения, а найденные несоответствия были исправлены до сдачи. Важно зафиксировать ожидаемый результат и критерий его проверки.</w:t>
      </w:r>
    </w:p>
    <w:p w14:paraId="72D1E00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Пример формулировки вывода 10: Работа помогла закрепить практические навыки организации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-кода и тестирования результата. Студент показал понимание того, почему выбранное решение соответствует теме задания. Важно зафиксировать ожидаемый результат и критерий его проверки.</w:t>
      </w:r>
    </w:p>
    <w:p w14:paraId="788C928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Пример формулировки вывода 11: В ходе выполнения был реализован сценарий пользователя и проверены его нормальный и ошибочный варианты. Отчет отражает фактическое содержание проекта и сопровождает ключевые фрагменты пояснениями. Важно зафиксировать ожидаемый результат и критерий его проверки.</w:t>
      </w:r>
    </w:p>
    <w:p w14:paraId="43DD6BF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Пример формулировки вывода 12: Полученный результат подтверждает освоение конкретного приема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-разработки. При защите студент может воспроизвести ход работы, указать причину основной ошибки и предложить направление дальнейшей доработки. Важно зафиксировать ожидаемый результат и критерий его проверки.</w:t>
      </w:r>
    </w:p>
    <w:p w14:paraId="20834AA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13: Выполненное задание позволило закрепить не только синтаксис, но и последовательность разработки и отладки. Компоненты разделены по ответственности, а результат проверен после внесения изменений. Важно зафиксировать ожидаемый результат и критерий его проверки.</w:t>
      </w:r>
    </w:p>
    <w:p w14:paraId="67D4C34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14: По итогам работы подготовлен запускаемый программный результат и оформлена необходимая отчетность. Основное внимание было уделено соответствию реализации цели и контролю качества результата. Важно зафиксировать ожидаемый результат и критерий его проверки.</w:t>
      </w:r>
    </w:p>
    <w:p w14:paraId="6854ABB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15: В процессе выполнения студент самостоятельно выполнил ключевые этапы разработки и проверки. Реализованный сценарий демонстрирует понимание изученного правила и его места в структуре приложения. Важно зафиксировать ожидаемый результат и критерий его проверки.</w:t>
      </w:r>
    </w:p>
    <w:p w14:paraId="134BC64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16: Задание выполнено с опорой на изученную методику, но без механического копирования готового решения. Полученный результат проверен и дополнен самостоятельным улучшением. Важно зафиксировать ожидаемый результат и критерий его проверки.</w:t>
      </w:r>
    </w:p>
    <w:p w14:paraId="5D013F0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Пример формулировки вывода 17: В ходе работы закреплены навыки чтения кода, поиска ошибок и проверки поведения интерфейса. Итоговая реализация соответствует теме и допускает расширение дополнительными пользовательскими сценариями. Важно зафиксировать ожидаемый результат и критерий его проверки.</w:t>
      </w:r>
    </w:p>
    <w:p w14:paraId="13DB7E6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18: Результатом стало законченное учебное решение с понятной структурой и проверенным поведением. Студент смог связать теоретические положения темы с конкретными строками программного кода. Важно зафиксировать ожидаемый результат и критерий его проверки.</w:t>
      </w:r>
    </w:p>
    <w:p w14:paraId="668C27B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Пример формулировки вывода 19: Выполнение задания подтвердило способность самостоятельно применять изученный инструмент в новом контексте. Полученный проект сопровождается скриншотами, пояснениями и корректным итоговым выводом. Важно зафиксировать ожидаемый результат и критерий его проверки.</w:t>
      </w:r>
    </w:p>
    <w:p w14:paraId="29DCF84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Пример формулировки вывода 20: Работа завершена проверкой результата и разбором причин возникших затруднений. Студент закрепил практический прием, необходимый для дальнейшего развития сквозного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-проекта. Важно зафиксировать ожидаемый результат и критерий его проверки.</w:t>
      </w:r>
    </w:p>
    <w:p w14:paraId="1D2D1F8C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106" w:name="_Toc10838"/>
      <w:bookmarkStart w:id="1107" w:name="_Toc24310"/>
      <w:bookmarkStart w:id="1108" w:name="_Toc240967522"/>
      <w:bookmarkStart w:id="1109" w:name="_Toc241220850"/>
      <w:bookmarkStart w:id="1110" w:name="_Toc241305172"/>
      <w:bookmarkStart w:id="1111" w:name="_Toc241577701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ПРИЛОЖЕНИЕ Б. ЖУРНАЛ ТИПИЧНЫХ ОШИБОК СТУДЕНТА</w:t>
      </w:r>
      <w:bookmarkEnd w:id="1106"/>
      <w:bookmarkEnd w:id="1107"/>
      <w:bookmarkEnd w:id="1108"/>
      <w:bookmarkEnd w:id="1109"/>
      <w:bookmarkEnd w:id="1110"/>
      <w:bookmarkEnd w:id="1111"/>
    </w:p>
    <w:p w14:paraId="67200557" w14:textId="77777777" w:rsidR="004E0869" w:rsidRPr="00B00281" w:rsidRDefault="000856C1" w:rsidP="005806AD">
      <w:pPr>
        <w:ind w:firstLine="0"/>
        <w:jc w:val="center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/>
          <w:b/>
          <w:color w:val="auto"/>
          <w:szCs w:val="28"/>
        </w:rPr>
        <w:t>Таблица Б.1 — Журнал ошибок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406"/>
        <w:gridCol w:w="2466"/>
        <w:gridCol w:w="2402"/>
      </w:tblGrid>
      <w:tr w:rsidR="004E0869" w:rsidRPr="00B00281" w14:paraId="2C4551A5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79BF62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№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3AFF835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Ошибка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0D1C86B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Причина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B028F6D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b/>
                <w:color w:val="auto"/>
                <w:sz w:val="22"/>
                <w:szCs w:val="28"/>
              </w:rPr>
              <w:t>Способ исправления</w:t>
            </w:r>
          </w:p>
        </w:tc>
      </w:tr>
      <w:tr w:rsidR="004E0869" w:rsidRPr="00B00281" w14:paraId="2910951F" w14:textId="77777777">
        <w:trPr>
          <w:jc w:val="center"/>
        </w:trPr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A59E2F5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1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564BDCC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Unexpected token в JSX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4D2316B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не закрыт тег или неверно вставлено выражение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BECECE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проверить структуру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JSX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фигурные скобки</w:t>
            </w:r>
          </w:p>
        </w:tc>
      </w:tr>
      <w:tr w:rsidR="004E0869" w:rsidRPr="00B00281" w14:paraId="4A08687D" w14:textId="77777777">
        <w:trPr>
          <w:jc w:val="center"/>
        </w:trPr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C358978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2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CE7BE2D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Component is not defined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177884F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компонент не импортирован или неверно назван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B50EDF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проверить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export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import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 имя файла</w:t>
            </w:r>
          </w:p>
        </w:tc>
      </w:tr>
      <w:tr w:rsidR="004E0869" w:rsidRPr="00B00281" w14:paraId="2350912B" w14:textId="77777777">
        <w:trPr>
          <w:jc w:val="center"/>
        </w:trPr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F9D5768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3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22EFC03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Each child should have a unique key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F86C0A7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список выводится без key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F999E08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добавить стабильный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key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элементам списка</w:t>
            </w:r>
          </w:p>
        </w:tc>
      </w:tr>
      <w:tr w:rsidR="004E0869" w:rsidRPr="00B00281" w14:paraId="721A8FD7" w14:textId="77777777">
        <w:trPr>
          <w:jc w:val="center"/>
        </w:trPr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4DDE68D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4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FE29773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Состояние не обновляется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2D8E3A8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данные изменены напрямую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5A26571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создать новый массив или объект при обновлении</w:t>
            </w:r>
          </w:p>
        </w:tc>
      </w:tr>
      <w:tr w:rsidR="004E0869" w:rsidRPr="00B00281" w14:paraId="10BD014A" w14:textId="77777777">
        <w:trPr>
          <w:jc w:val="center"/>
        </w:trPr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00D2B9D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5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44EC6EF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Эффект выполняется бесконечно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D326856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неверно указан массив зависимостей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1D98481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проверить зависимости useEffect</w:t>
            </w:r>
          </w:p>
        </w:tc>
      </w:tr>
      <w:tr w:rsidR="004E0869" w:rsidRPr="00B00281" w14:paraId="5EA4E39F" w14:textId="77777777">
        <w:trPr>
          <w:jc w:val="center"/>
        </w:trPr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DE71EBF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6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6934BF8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Форма перезагружает страницу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BD646FB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не вызван event.preventDefault()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66DD584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добавить preventDefault в onSubmit</w:t>
            </w:r>
          </w:p>
        </w:tc>
      </w:tr>
      <w:tr w:rsidR="004E0869" w:rsidRPr="00B00281" w14:paraId="63404FBF" w14:textId="77777777">
        <w:trPr>
          <w:jc w:val="center"/>
        </w:trPr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6BD2D37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7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7C8ABE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Маршрут не открывается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EE38D4B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неверно настроен путь или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Router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AB029CC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проверить Routes и Route</w:t>
            </w:r>
          </w:p>
        </w:tc>
      </w:tr>
      <w:tr w:rsidR="004E0869" w:rsidRPr="00B00281" w14:paraId="2D1F2B8B" w14:textId="77777777">
        <w:trPr>
          <w:jc w:val="center"/>
        </w:trPr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5404E05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8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FDE46A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Пустая страница после сборки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30A519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неверный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base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</w:rPr>
              <w:t>path</w:t>
            </w: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 xml:space="preserve"> или путь к ресурсам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3AB42D" w14:textId="77777777" w:rsidR="004E0869" w:rsidRPr="00B00281" w:rsidRDefault="000856C1" w:rsidP="005806AD">
            <w:pPr>
              <w:spacing w:line="264" w:lineRule="auto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/>
                <w:color w:val="auto"/>
                <w:sz w:val="22"/>
                <w:szCs w:val="28"/>
                <w:lang w:val="ru-RU"/>
              </w:rPr>
              <w:t>проверить настройки сборки и размещения</w:t>
            </w:r>
          </w:p>
        </w:tc>
      </w:tr>
    </w:tbl>
    <w:p w14:paraId="1FD63D74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7900495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1: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1B0A129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2: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6C77835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3: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3FF7918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Запись для самостоятельного заполнения 4: студент фиксирует текст ошибки, место возникновения, предполагаемую причину, способ </w:t>
      </w: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исправления и вывод, который поможет избежать повторения ошибки в следующих работах.</w:t>
      </w:r>
    </w:p>
    <w:p w14:paraId="1797B75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5: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3261A51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6: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6707B32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7: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2D6FED4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8: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39EE930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9: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108B9CB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10: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5708915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11: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7EBBB30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Запись для самостоятельного заполнения 12: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01D0153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13: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26CBD58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14: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74CC368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15: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59549B4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16: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1DD5E28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17: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315F8EC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18: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39F49A2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Запись для самостоятельного заполнения 19: студент фиксирует текст ошибки, место возникновения, предполагаемую причину, способ </w:t>
      </w: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исправления и вывод, который поможет избежать повторения ошибки в следующих работах.</w:t>
      </w:r>
    </w:p>
    <w:p w14:paraId="77CA45F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20: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25EB34B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21: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4B51AFB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22: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17CFB10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23: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15C79C2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24: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25BD937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25: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74CF81F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26: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57B9C7F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Запись для самостоятельного заполнения 27: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0D39CDB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28: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7D959DA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29: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6FCED88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Запись для самостоятельного заполнения 30: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6D55956C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112" w:name="_Toc30574"/>
      <w:bookmarkStart w:id="1113" w:name="_Toc27206"/>
      <w:bookmarkStart w:id="1114" w:name="_Toc240967523"/>
      <w:bookmarkStart w:id="1115" w:name="_Toc241220851"/>
      <w:bookmarkStart w:id="1116" w:name="_Toc241305173"/>
      <w:bookmarkStart w:id="1117" w:name="_Toc241577702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ПРИЛОЖЕНИЕ В. БАНК ДОПОЛНИТЕЛЬНЫХ ПРАКТИЧЕСКИХ ЗАДАНИЙ</w:t>
      </w:r>
      <w:bookmarkEnd w:id="1112"/>
      <w:bookmarkEnd w:id="1113"/>
      <w:bookmarkEnd w:id="1114"/>
      <w:bookmarkEnd w:id="1115"/>
      <w:bookmarkEnd w:id="1116"/>
      <w:bookmarkEnd w:id="1117"/>
    </w:p>
    <w:p w14:paraId="07523D1C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18" w:name="_Toc20051"/>
      <w:bookmarkStart w:id="1119" w:name="_Toc19241"/>
      <w:bookmarkStart w:id="1120" w:name="_Toc240967524"/>
      <w:bookmarkStart w:id="1121" w:name="_Toc241220852"/>
      <w:bookmarkStart w:id="1122" w:name="_Toc241305174"/>
      <w:bookmarkStart w:id="1123" w:name="_Toc241577703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Комплект дополнительных заданий 1</w:t>
      </w:r>
      <w:bookmarkEnd w:id="1118"/>
      <w:bookmarkEnd w:id="1119"/>
      <w:bookmarkEnd w:id="1120"/>
      <w:bookmarkEnd w:id="1121"/>
      <w:bookmarkEnd w:id="1122"/>
      <w:bookmarkEnd w:id="1123"/>
    </w:p>
    <w:p w14:paraId="78FF0BC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1: Добавить к карточке поле «автор» и вывести его в интерфейсе.</w:t>
      </w:r>
    </w:p>
    <w:p w14:paraId="6B748CE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1: Предусмотреть сортировку результата по выбранному пользователем критерию.</w:t>
      </w:r>
    </w:p>
    <w:p w14:paraId="714DE35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1: Обработать пустой набор данных и показать понятное информационное сообщение.</w:t>
      </w:r>
    </w:p>
    <w:p w14:paraId="54184D3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1: Добавить подтверждение перед удалением или изменением данных.</w:t>
      </w:r>
    </w:p>
    <w:p w14:paraId="4356F62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текста сообщения. Дополнительное условие варианта 1: Показать отдельное сообщение при ошибке выполнения операции.</w:t>
      </w:r>
    </w:p>
    <w:p w14:paraId="7A2DC7F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1: Описать основную структуру данных через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-интерфейс.</w:t>
      </w:r>
    </w:p>
    <w:p w14:paraId="495E8AA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1: Вынести повторяющуюся логику в собственный пользовательский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4AFB179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1: Проверить отображение интерфейса на узком экране и исправить переполнение.</w:t>
      </w:r>
    </w:p>
    <w:p w14:paraId="1DC4E8A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1: Предусмотреть управление основным сценарием с клавиатуры.</w:t>
      </w:r>
    </w:p>
    <w:p w14:paraId="261E1E9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10. Подготовить проект к сборке и написать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1: Добавить краткое описание реализованного решения и способ его проверки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6C8965F8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24" w:name="_Toc9535"/>
      <w:bookmarkStart w:id="1125" w:name="_Toc14594"/>
      <w:bookmarkStart w:id="1126" w:name="_Toc240967525"/>
      <w:bookmarkStart w:id="1127" w:name="_Toc241220853"/>
      <w:bookmarkStart w:id="1128" w:name="_Toc241305175"/>
      <w:bookmarkStart w:id="1129" w:name="_Toc241577704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Комплект дополнительных заданий 2</w:t>
      </w:r>
      <w:bookmarkEnd w:id="1124"/>
      <w:bookmarkEnd w:id="1125"/>
      <w:bookmarkEnd w:id="1126"/>
      <w:bookmarkEnd w:id="1127"/>
      <w:bookmarkEnd w:id="1128"/>
      <w:bookmarkEnd w:id="1129"/>
    </w:p>
    <w:p w14:paraId="6E19BB6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2: Добавить к карточке поле «автор» и вывести его в интерфейсе.</w:t>
      </w:r>
    </w:p>
    <w:p w14:paraId="6C363B7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2: Предусмотреть сортировку результата по выбранному пользователем критерию.</w:t>
      </w:r>
    </w:p>
    <w:p w14:paraId="7793821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2: Обработать пустой набор данных и показать понятное информационное сообщение.</w:t>
      </w:r>
    </w:p>
    <w:p w14:paraId="70F1B78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2: Добавить подтверждение перед удалением или изменением данных.</w:t>
      </w:r>
    </w:p>
    <w:p w14:paraId="041B229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текста сообщения. Дополнительное условие варианта 2: Показать отдельное сообщение при ошибке выполнения операции.</w:t>
      </w:r>
    </w:p>
    <w:p w14:paraId="200AE5A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2: Описать основную структуру данных через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-интерфейс.</w:t>
      </w:r>
    </w:p>
    <w:p w14:paraId="5D18251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2: Вынести повторяющуюся логику в собственный пользовательский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025471E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2: Проверить отображение интерфейса на узком экране и исправить переполнение.</w:t>
      </w:r>
    </w:p>
    <w:p w14:paraId="7CA340E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9. Добавить загрузку данных с имитацией задержки. Дополнительное условие варианта 2: Предусмотреть управление основным сценарием с клавиатуры.</w:t>
      </w:r>
    </w:p>
    <w:p w14:paraId="1DFDB36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2: Добавить краткое описание реализованного решения и способ его проверки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28D8BDA7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30" w:name="_Toc27937"/>
      <w:bookmarkStart w:id="1131" w:name="_Toc20765"/>
      <w:bookmarkStart w:id="1132" w:name="_Toc240967526"/>
      <w:bookmarkStart w:id="1133" w:name="_Toc241220854"/>
      <w:bookmarkStart w:id="1134" w:name="_Toc241305176"/>
      <w:bookmarkStart w:id="1135" w:name="_Toc241577705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Комплект дополнительных заданий 3</w:t>
      </w:r>
      <w:bookmarkEnd w:id="1130"/>
      <w:bookmarkEnd w:id="1131"/>
      <w:bookmarkEnd w:id="1132"/>
      <w:bookmarkEnd w:id="1133"/>
      <w:bookmarkEnd w:id="1134"/>
      <w:bookmarkEnd w:id="1135"/>
    </w:p>
    <w:p w14:paraId="1DF088D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3: Добавить к карточке поле «автор» и вывести его в интерфейсе.</w:t>
      </w:r>
    </w:p>
    <w:p w14:paraId="2FBE331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3: Предусмотреть сортировку результата по выбранному пользователем критерию.</w:t>
      </w:r>
    </w:p>
    <w:p w14:paraId="2EB9C4E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3: Обработать пустой набор данных и показать понятное информационное сообщение.</w:t>
      </w:r>
    </w:p>
    <w:p w14:paraId="27C4A95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3: Добавить подтверждение перед удалением или изменением данных.</w:t>
      </w:r>
    </w:p>
    <w:p w14:paraId="3EA04D8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текста сообщения. Дополнительное условие варианта 3: Показать отдельное сообщение при ошибке выполнения операции.</w:t>
      </w:r>
    </w:p>
    <w:p w14:paraId="26CA603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3: Описать основную структуру данных через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-интерфейс.</w:t>
      </w:r>
    </w:p>
    <w:p w14:paraId="3CD9548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3: Вынести повторяющуюся логику в собственный пользовательский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788D7EC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8. Создать корзину товаров с подсчетом итоговой суммы. Дополнительное условие варианта 3: Проверить отображение интерфейса на узком экране и исправить переполнение.</w:t>
      </w:r>
    </w:p>
    <w:p w14:paraId="6744DB0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3: Предусмотреть управление основным сценарием с клавиатуры.</w:t>
      </w:r>
    </w:p>
    <w:p w14:paraId="5792790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3: Добавить краткое описание реализованного решения и способ его проверки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2939B5D8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36" w:name="_Toc12630"/>
      <w:bookmarkStart w:id="1137" w:name="_Toc2606"/>
      <w:bookmarkStart w:id="1138" w:name="_Toc240967527"/>
      <w:bookmarkStart w:id="1139" w:name="_Toc241220855"/>
      <w:bookmarkStart w:id="1140" w:name="_Toc241305177"/>
      <w:bookmarkStart w:id="1141" w:name="_Toc241577706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Комплект дополнительных заданий 4</w:t>
      </w:r>
      <w:bookmarkEnd w:id="1136"/>
      <w:bookmarkEnd w:id="1137"/>
      <w:bookmarkEnd w:id="1138"/>
      <w:bookmarkEnd w:id="1139"/>
      <w:bookmarkEnd w:id="1140"/>
      <w:bookmarkEnd w:id="1141"/>
    </w:p>
    <w:p w14:paraId="2601F11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4: Добавить к карточке поле «автор» и вывести его в интерфейсе.</w:t>
      </w:r>
    </w:p>
    <w:p w14:paraId="3389EB9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4: Предусмотреть сортировку результата по выбранному пользователем критерию.</w:t>
      </w:r>
    </w:p>
    <w:p w14:paraId="4D201EE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4: Обработать пустой набор данных и показать понятное информационное сообщение.</w:t>
      </w:r>
    </w:p>
    <w:p w14:paraId="644F5BD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4: Добавить подтверждение перед удалением или изменением данных.</w:t>
      </w:r>
    </w:p>
    <w:p w14:paraId="5383169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текста сообщения. Дополнительное условие варианта 4: Показать отдельное сообщение при ошибке выполнения операции.</w:t>
      </w:r>
    </w:p>
    <w:p w14:paraId="6707076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4: Описать основную структуру данных через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-интерфейс.</w:t>
      </w:r>
    </w:p>
    <w:p w14:paraId="13B4FFF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7. Реализовать переключение темы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4: Вынести повторяющуюся логику в собственный пользовательский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21CCB4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4: Проверить отображение интерфейса на узком экране и исправить переполнение.</w:t>
      </w:r>
    </w:p>
    <w:p w14:paraId="452F795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4: Предусмотреть управление основным сценарием с клавиатуры.</w:t>
      </w:r>
    </w:p>
    <w:p w14:paraId="494F1B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4: Добавить краткое описание реализованного решения и способ его проверки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7AF04A8F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42" w:name="_Toc28321"/>
      <w:bookmarkStart w:id="1143" w:name="_Toc1273"/>
      <w:bookmarkStart w:id="1144" w:name="_Toc240967528"/>
      <w:bookmarkStart w:id="1145" w:name="_Toc241220856"/>
      <w:bookmarkStart w:id="1146" w:name="_Toc241305178"/>
      <w:bookmarkStart w:id="1147" w:name="_Toc241577707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Комплект дополнительных заданий 5</w:t>
      </w:r>
      <w:bookmarkEnd w:id="1142"/>
      <w:bookmarkEnd w:id="1143"/>
      <w:bookmarkEnd w:id="1144"/>
      <w:bookmarkEnd w:id="1145"/>
      <w:bookmarkEnd w:id="1146"/>
      <w:bookmarkEnd w:id="1147"/>
    </w:p>
    <w:p w14:paraId="6F6957D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5: Добавить к карточке поле «автор» и вывести его в интерфейсе.</w:t>
      </w:r>
    </w:p>
    <w:p w14:paraId="375CCCA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5: Предусмотреть сортировку результата по выбранному пользователем критерию.</w:t>
      </w:r>
    </w:p>
    <w:p w14:paraId="7E24A10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5: Обработать пустой набор данных и показать понятное информационное сообщение.</w:t>
      </w:r>
    </w:p>
    <w:p w14:paraId="5E433CE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5: Добавить подтверждение перед удалением или изменением данных.</w:t>
      </w:r>
    </w:p>
    <w:p w14:paraId="548420F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текста сообщения. Дополнительное условие варианта 5: Показать отдельное сообщение при ошибке выполнения операции.</w:t>
      </w:r>
    </w:p>
    <w:p w14:paraId="6BF2772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6. Добавить страницу деталей элемента через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5: Описать основную структуру данных через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-интерфейс.</w:t>
      </w:r>
    </w:p>
    <w:p w14:paraId="4FD20CE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5: Вынести повторяющуюся логику в собственный пользовательский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4846C06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5: Проверить отображение интерфейса на узком экране и исправить переполнение.</w:t>
      </w:r>
    </w:p>
    <w:p w14:paraId="5D4F32B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5: Предусмотреть управление основным сценарием с клавиатуры.</w:t>
      </w:r>
    </w:p>
    <w:p w14:paraId="425A4CE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5: Добавить краткое описание реализованного решения и способ его проверки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1D454EBA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48" w:name="_Toc25649"/>
      <w:bookmarkStart w:id="1149" w:name="_Toc16528"/>
      <w:bookmarkStart w:id="1150" w:name="_Toc240967529"/>
      <w:bookmarkStart w:id="1151" w:name="_Toc241220857"/>
      <w:bookmarkStart w:id="1152" w:name="_Toc241305179"/>
      <w:bookmarkStart w:id="1153" w:name="_Toc241577708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Комплект дополнительных заданий 6</w:t>
      </w:r>
      <w:bookmarkEnd w:id="1148"/>
      <w:bookmarkEnd w:id="1149"/>
      <w:bookmarkEnd w:id="1150"/>
      <w:bookmarkEnd w:id="1151"/>
      <w:bookmarkEnd w:id="1152"/>
      <w:bookmarkEnd w:id="1153"/>
    </w:p>
    <w:p w14:paraId="06EA055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6: Добавить к карточке поле «автор» и вывести его в интерфейсе.</w:t>
      </w:r>
    </w:p>
    <w:p w14:paraId="5ADCD22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6: Предусмотреть сортировку результата по выбранному пользователем критерию.</w:t>
      </w:r>
    </w:p>
    <w:p w14:paraId="6476BDF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6: Обработать пустой набор данных и показать понятное информационное сообщение.</w:t>
      </w:r>
    </w:p>
    <w:p w14:paraId="3A62957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6: Добавить подтверждение перед удалением или изменением данных.</w:t>
      </w:r>
    </w:p>
    <w:p w14:paraId="730D66F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5. Создать форму обратной связи с проверкой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текста сообщения. Дополнительное условие варианта 6: Показать отдельное сообщение при ошибке выполнения операции.</w:t>
      </w:r>
    </w:p>
    <w:p w14:paraId="64344FB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6: Описать основную структуру данных через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-интерфейс.</w:t>
      </w:r>
    </w:p>
    <w:p w14:paraId="45E444C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6: Вынести повторяющуюся логику в собственный пользовательский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6130545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6: Проверить отображение интерфейса на узком экране и исправить переполнение.</w:t>
      </w:r>
    </w:p>
    <w:p w14:paraId="161FC48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6: Предусмотреть управление основным сценарием с клавиатуры.</w:t>
      </w:r>
    </w:p>
    <w:p w14:paraId="5BC42B3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6: Добавить краткое описание реализованного решения и способ его проверки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0FBBB115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54" w:name="_Toc18289"/>
      <w:bookmarkStart w:id="1155" w:name="_Toc575"/>
      <w:bookmarkStart w:id="1156" w:name="_Toc240967530"/>
      <w:bookmarkStart w:id="1157" w:name="_Toc241220858"/>
      <w:bookmarkStart w:id="1158" w:name="_Toc241305180"/>
      <w:bookmarkStart w:id="1159" w:name="_Toc241577709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Комплект дополнительных заданий 7</w:t>
      </w:r>
      <w:bookmarkEnd w:id="1154"/>
      <w:bookmarkEnd w:id="1155"/>
      <w:bookmarkEnd w:id="1156"/>
      <w:bookmarkEnd w:id="1157"/>
      <w:bookmarkEnd w:id="1158"/>
      <w:bookmarkEnd w:id="1159"/>
    </w:p>
    <w:p w14:paraId="2E85380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7: Добавить к карточке поле «автор» и вывести его в интерфейсе.</w:t>
      </w:r>
    </w:p>
    <w:p w14:paraId="47C2AC9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7: Предусмотреть сортировку результата по выбранному пользователем критерию.</w:t>
      </w:r>
    </w:p>
    <w:p w14:paraId="126342F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7: Обработать пустой набор данных и показать понятное информационное сообщение.</w:t>
      </w:r>
    </w:p>
    <w:p w14:paraId="050BF298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4. Реализовать список задач с отметкой выполнения и удалением. Дополнительное условие варианта 7: Добавить подтверждение перед удалением или изменением данных.</w:t>
      </w:r>
    </w:p>
    <w:p w14:paraId="366658E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текста сообщения. Дополнительное условие варианта 7: Показать отдельное сообщение при ошибке выполнения операции.</w:t>
      </w:r>
    </w:p>
    <w:p w14:paraId="0F6E86A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7: Описать основную структуру данных через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-интерфейс.</w:t>
      </w:r>
    </w:p>
    <w:p w14:paraId="1E3015C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7: Вынести повторяющуюся логику в собственный пользовательский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35C1133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7: Проверить отображение интерфейса на узком экране и исправить переполнение.</w:t>
      </w:r>
    </w:p>
    <w:p w14:paraId="4B0C0D16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7: Предусмотреть управление основным сценарием с клавиатуры.</w:t>
      </w:r>
    </w:p>
    <w:p w14:paraId="285EDD7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7: Добавить краткое описание реализованного решения и способ его проверки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5A63A561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60" w:name="_Toc3050"/>
      <w:bookmarkStart w:id="1161" w:name="_Toc22503"/>
      <w:bookmarkStart w:id="1162" w:name="_Toc240967531"/>
      <w:bookmarkStart w:id="1163" w:name="_Toc241220859"/>
      <w:bookmarkStart w:id="1164" w:name="_Toc241305181"/>
      <w:bookmarkStart w:id="1165" w:name="_Toc241577710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Комплект дополнительных заданий 8</w:t>
      </w:r>
      <w:bookmarkEnd w:id="1160"/>
      <w:bookmarkEnd w:id="1161"/>
      <w:bookmarkEnd w:id="1162"/>
      <w:bookmarkEnd w:id="1163"/>
      <w:bookmarkEnd w:id="1164"/>
      <w:bookmarkEnd w:id="1165"/>
    </w:p>
    <w:p w14:paraId="3BCC511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8: Добавить к карточке поле «автор» и вывести его в интерфейсе.</w:t>
      </w:r>
    </w:p>
    <w:p w14:paraId="284F5A1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8: Предусмотреть сортировку результата по выбранному пользователем критерию.</w:t>
      </w:r>
    </w:p>
    <w:p w14:paraId="0740C8F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3. Создать счетчик с ограничением минимального и максимального значения. Дополнительное условие варианта 8: Обработать пустой набор данных и показать понятное информационное сообщение.</w:t>
      </w:r>
    </w:p>
    <w:p w14:paraId="5B69F7E1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8: Добавить подтверждение перед удалением или изменением данных.</w:t>
      </w:r>
    </w:p>
    <w:p w14:paraId="0B57584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текста сообщения. Дополнительное условие варианта 8: Показать отдельное сообщение при ошибке выполнения операции.</w:t>
      </w:r>
    </w:p>
    <w:p w14:paraId="30E2074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8: Описать основную структуру данных через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-интерфейс.</w:t>
      </w:r>
    </w:p>
    <w:p w14:paraId="6A3D780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8: Вынести повторяющуюся логику в собственный пользовательский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53323A1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8: Проверить отображение интерфейса на узком экране и исправить переполнение.</w:t>
      </w:r>
    </w:p>
    <w:p w14:paraId="48EC9D1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8: Предусмотреть управление основным сценарием с клавиатуры.</w:t>
      </w:r>
    </w:p>
    <w:p w14:paraId="38534F6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8: Добавить краткое описание реализованного решения и способ его проверки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6F1ADACB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66" w:name="_Toc24835"/>
      <w:bookmarkStart w:id="1167" w:name="_Toc836"/>
      <w:bookmarkStart w:id="1168" w:name="_Toc240967532"/>
      <w:bookmarkStart w:id="1169" w:name="_Toc241220860"/>
      <w:bookmarkStart w:id="1170" w:name="_Toc241305182"/>
      <w:bookmarkStart w:id="1171" w:name="_Toc241577711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t>Комплект дополнительных заданий 9</w:t>
      </w:r>
      <w:bookmarkEnd w:id="1166"/>
      <w:bookmarkEnd w:id="1167"/>
      <w:bookmarkEnd w:id="1168"/>
      <w:bookmarkEnd w:id="1169"/>
      <w:bookmarkEnd w:id="1170"/>
      <w:bookmarkEnd w:id="1171"/>
    </w:p>
    <w:p w14:paraId="7448818C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9: Добавить к карточке поле «автор» и вывести его в интерфейсе.</w:t>
      </w:r>
    </w:p>
    <w:p w14:paraId="1C9ED5F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>2. Сделать список карточек из массива данных и добавить фильтрацию по категории. Дополнительное условие варианта 9: Предусмотреть сортировку результата по выбранному пользователем критерию.</w:t>
      </w:r>
    </w:p>
    <w:p w14:paraId="1483332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9: Обработать пустой набор данных и показать понятное информационное сообщение.</w:t>
      </w:r>
    </w:p>
    <w:p w14:paraId="084F4C5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9: Добавить подтверждение перед удалением или изменением данных.</w:t>
      </w:r>
    </w:p>
    <w:p w14:paraId="65319820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текста сообщения. Дополнительное условие варианта 9: Показать отдельное сообщение при ошибке выполнения операции.</w:t>
      </w:r>
    </w:p>
    <w:p w14:paraId="3AA5E5A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9: Описать основную структуру данных через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-интерфейс.</w:t>
      </w:r>
    </w:p>
    <w:p w14:paraId="096741CF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9: Вынести повторяющуюся логику в собственный пользовательский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5954606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9: Проверить отображение интерфейса на узком экране и исправить переполнение.</w:t>
      </w:r>
    </w:p>
    <w:p w14:paraId="1502AD0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9: Предусмотреть управление основным сценарием с клавиатуры.</w:t>
      </w:r>
    </w:p>
    <w:p w14:paraId="22B4B11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9: Добавить краткое описание реализованного решения и способ его проверки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08F9DCFA" w14:textId="77777777" w:rsidR="004E0869" w:rsidRPr="00B00281" w:rsidRDefault="000856C1" w:rsidP="00361F52">
      <w:pPr>
        <w:pStyle w:val="21"/>
        <w:spacing w:after="0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72" w:name="_Toc18148"/>
      <w:bookmarkStart w:id="1173" w:name="_Toc29341"/>
      <w:bookmarkStart w:id="1174" w:name="_Toc240967533"/>
      <w:bookmarkStart w:id="1175" w:name="_Toc241220861"/>
      <w:bookmarkStart w:id="1176" w:name="_Toc241305183"/>
      <w:bookmarkStart w:id="1177" w:name="_Toc241577712"/>
      <w:r w:rsidRPr="00B00281">
        <w:rPr>
          <w:rFonts w:ascii="Times New Roman" w:eastAsia="Times New Roman" w:hAnsi="Times New Roman" w:cs="Times New Roman"/>
          <w:color w:val="auto"/>
          <w:szCs w:val="28"/>
          <w:lang w:val="ru-RU"/>
        </w:rPr>
        <w:lastRenderedPageBreak/>
        <w:t>Комплект дополнительных заданий 10</w:t>
      </w:r>
      <w:bookmarkEnd w:id="1172"/>
      <w:bookmarkEnd w:id="1173"/>
      <w:bookmarkEnd w:id="1174"/>
      <w:bookmarkEnd w:id="1175"/>
      <w:bookmarkEnd w:id="1176"/>
      <w:bookmarkEnd w:id="1177"/>
    </w:p>
    <w:p w14:paraId="749F29B3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10: Добавить к карточке поле «автор» и вывести его в интерфейсе.</w:t>
      </w:r>
    </w:p>
    <w:p w14:paraId="190FB1CA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10: Предусмотреть сортировку результата по выбранному пользователем критерию.</w:t>
      </w:r>
    </w:p>
    <w:p w14:paraId="0A244C4E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10: Обработать пустой набор данных и показать понятное информационное сообщение.</w:t>
      </w:r>
    </w:p>
    <w:p w14:paraId="2D900F79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10: Добавить подтверждение перед удалением или изменением данных.</w:t>
      </w:r>
    </w:p>
    <w:p w14:paraId="0AAE653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/>
          <w:color w:val="auto"/>
          <w:szCs w:val="28"/>
        </w:rPr>
        <w:t>email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текста сообщения. Дополнительное условие варианта 10: Показать отдельное сообщение при ошибке выполнения операции.</w:t>
      </w:r>
    </w:p>
    <w:p w14:paraId="5F6D6A55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10: Описать основную структуру данных через </w:t>
      </w:r>
      <w:r w:rsidRPr="00B00281">
        <w:rPr>
          <w:rFonts w:eastAsia="Times New Roman" w:cs="Times New Roman"/>
          <w:color w:val="auto"/>
          <w:szCs w:val="28"/>
        </w:rPr>
        <w:t>TypeScript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-интерфейс.</w:t>
      </w:r>
    </w:p>
    <w:p w14:paraId="0395350B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API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10: Вынести повторяющуюся логику в собственный пользовательский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0E20ABA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10: Проверить отображение интерфейса на узком экране и исправить переполнение.</w:t>
      </w:r>
    </w:p>
    <w:p w14:paraId="16652804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10: Предусмотреть управление основным сценарием с клавиатуры.</w:t>
      </w:r>
    </w:p>
    <w:p w14:paraId="41BCE3D7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lastRenderedPageBreak/>
        <w:t xml:space="preserve">10. Подготовить проект к сборке и написать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. Дополнительное условие варианта 10: Добавить краткое описание реализованного решения и способ его проверки в </w:t>
      </w: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067D8667" w14:textId="77777777" w:rsidR="004E0869" w:rsidRPr="00B00281" w:rsidRDefault="000856C1" w:rsidP="00361F52">
      <w:pPr>
        <w:pStyle w:val="1"/>
        <w:spacing w:after="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178" w:name="_Toc25037"/>
      <w:bookmarkStart w:id="1179" w:name="_Toc2767"/>
      <w:bookmarkStart w:id="1180" w:name="_Toc240967534"/>
      <w:bookmarkStart w:id="1181" w:name="_Toc241220862"/>
      <w:bookmarkStart w:id="1182" w:name="_Toc241305184"/>
      <w:bookmarkStart w:id="1183" w:name="_Toc241577713"/>
      <w:r w:rsidRPr="00B00281">
        <w:rPr>
          <w:rFonts w:ascii="Times New Roman" w:eastAsia="Times New Roman" w:hAnsi="Times New Roman" w:cs="Times New Roman"/>
          <w:color w:val="auto"/>
          <w:lang w:val="ru-RU"/>
        </w:rPr>
        <w:lastRenderedPageBreak/>
        <w:t>ПРИЛОЖЕНИЕ Г. ГЛОССАРИЙ</w:t>
      </w:r>
      <w:bookmarkEnd w:id="1178"/>
      <w:bookmarkEnd w:id="1179"/>
      <w:bookmarkEnd w:id="1180"/>
      <w:bookmarkEnd w:id="1181"/>
      <w:bookmarkEnd w:id="1182"/>
      <w:bookmarkEnd w:id="1183"/>
    </w:p>
    <w:p w14:paraId="1899C1F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библиотека </w:t>
      </w:r>
      <w:r w:rsidRPr="00B00281">
        <w:rPr>
          <w:rFonts w:eastAsia="Times New Roman" w:cs="Times New Roman"/>
          <w:color w:val="auto"/>
          <w:szCs w:val="28"/>
        </w:rPr>
        <w:t>JavaScript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для построения пользовательских интерфейсов на основе компонентов.</w:t>
      </w:r>
    </w:p>
    <w:p w14:paraId="5DB3AC9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  <w:lang w:val="ru-RU"/>
        </w:rPr>
        <w:t xml:space="preserve">Компонент — самостоятельная часть интерфейса, которая может получать данные и возвращать </w:t>
      </w: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50F1516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JSX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синтаксическое расширение </w:t>
      </w:r>
      <w:r w:rsidRPr="00B00281">
        <w:rPr>
          <w:rFonts w:eastAsia="Times New Roman" w:cs="Times New Roman"/>
          <w:color w:val="auto"/>
          <w:szCs w:val="28"/>
        </w:rPr>
        <w:t>JavaScript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позволяющее описывать интерфейс в форме, похожей на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54CDDFB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входные данные компонента, передаваемые от родителя к дочернему элементу.</w:t>
      </w:r>
    </w:p>
    <w:p w14:paraId="790C923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состояние компонента, изменение которого приводит к обновлению интерфейса.</w:t>
      </w:r>
    </w:p>
    <w:p w14:paraId="725282A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функция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, позволяющая использовать состояние и другие возможности в функциональных компонентах.</w:t>
      </w:r>
    </w:p>
    <w:p w14:paraId="626A1FF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Courier New" w:cs="Times New Roman"/>
          <w:color w:val="auto"/>
          <w:szCs w:val="28"/>
        </w:rPr>
        <w:t>useEffect</w:t>
      </w:r>
      <w:r w:rsidRPr="00B00281">
        <w:rPr>
          <w:rFonts w:eastAsia="Courier New" w:cs="Times New Roman"/>
          <w:color w:val="auto"/>
          <w:szCs w:val="28"/>
          <w:lang w:val="ru-RU"/>
        </w:rPr>
        <w:t xml:space="preserve"> — хук для выполнения побочных эффектов после рендера компонента.</w:t>
      </w:r>
    </w:p>
    <w:p w14:paraId="1C586F7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механизм передачи общих данных без последовательной передачи через каждое промежуточное звено.</w:t>
      </w:r>
    </w:p>
    <w:p w14:paraId="07B8047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средство организации навигации между страницами </w:t>
      </w:r>
      <w:r w:rsidRPr="00B00281">
        <w:rPr>
          <w:rFonts w:eastAsia="Times New Roman" w:cs="Times New Roman"/>
          <w:color w:val="auto"/>
          <w:szCs w:val="28"/>
        </w:rPr>
        <w:t>SPA</w:t>
      </w:r>
      <w:r w:rsidRPr="00B00281">
        <w:rPr>
          <w:rFonts w:eastAsia="Times New Roman" w:cs="Times New Roman"/>
          <w:color w:val="auto"/>
          <w:szCs w:val="28"/>
          <w:lang w:val="ru-RU"/>
        </w:rPr>
        <w:t>-приложения.</w:t>
      </w:r>
    </w:p>
    <w:p w14:paraId="398F13F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процесс подготовки проекта к публикации в </w:t>
      </w:r>
      <w:r w:rsidRPr="00B00281">
        <w:rPr>
          <w:rFonts w:eastAsia="Times New Roman" w:cs="Times New Roman"/>
          <w:color w:val="auto"/>
          <w:szCs w:val="28"/>
        </w:rPr>
        <w:t>production</w:t>
      </w:r>
      <w:r w:rsidRPr="00B00281">
        <w:rPr>
          <w:rFonts w:eastAsia="Times New Roman" w:cs="Times New Roman"/>
          <w:color w:val="auto"/>
          <w:szCs w:val="28"/>
          <w:lang w:val="ru-RU"/>
        </w:rPr>
        <w:t>-режиме.</w:t>
      </w:r>
    </w:p>
    <w:p w14:paraId="40FE4F1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Virtual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DOM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внутреннее представление интерфейса, которое помогает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эффективно определять изменения.</w:t>
      </w:r>
    </w:p>
    <w:p w14:paraId="772DD79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Reconciliation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процесс сопоставления предыдущего и нового дерева элементов для обновления интерфейса.</w:t>
      </w:r>
    </w:p>
    <w:p w14:paraId="34B47D5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Render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процесс вычисления того, каким должен быть интерфейс на основе текущих данных.</w:t>
      </w:r>
    </w:p>
    <w:p w14:paraId="0B39698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Commit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этап применения рассчитанных изменений к реальному </w:t>
      </w:r>
      <w:r w:rsidRPr="00B00281">
        <w:rPr>
          <w:rFonts w:eastAsia="Times New Roman" w:cs="Times New Roman"/>
          <w:color w:val="auto"/>
          <w:szCs w:val="28"/>
        </w:rPr>
        <w:t>DOM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3491D0E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lastRenderedPageBreak/>
        <w:t>Key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специальный атрибут, помогающий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стабильно сопоставлять элементы списка.</w:t>
      </w:r>
    </w:p>
    <w:p w14:paraId="590839F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Fragment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обертка, позволяющая вернуть несколько элементов без лишнего </w:t>
      </w:r>
      <w:r w:rsidRPr="00B00281">
        <w:rPr>
          <w:rFonts w:eastAsia="Times New Roman" w:cs="Times New Roman"/>
          <w:color w:val="auto"/>
          <w:szCs w:val="28"/>
        </w:rPr>
        <w:t>DOM</w:t>
      </w:r>
      <w:r w:rsidRPr="00B00281">
        <w:rPr>
          <w:rFonts w:eastAsia="Times New Roman" w:cs="Times New Roman"/>
          <w:color w:val="auto"/>
          <w:szCs w:val="28"/>
          <w:lang w:val="ru-RU"/>
        </w:rPr>
        <w:t>-узла.</w:t>
      </w:r>
    </w:p>
    <w:p w14:paraId="2BA4588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Event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handler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функция, которая вызывается при действии пользователя: клике, вводе, отправке формы.</w:t>
      </w:r>
    </w:p>
    <w:p w14:paraId="5AE400F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Conditional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rendering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прием отображения разных элементов интерфейса в зависимости от условия.</w:t>
      </w:r>
    </w:p>
    <w:p w14:paraId="7804DA3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List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rendering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вывод набора элементов на основе массива данных с использованием </w:t>
      </w:r>
      <w:r w:rsidRPr="00B00281">
        <w:rPr>
          <w:rFonts w:eastAsia="Times New Roman" w:cs="Times New Roman"/>
          <w:color w:val="auto"/>
          <w:szCs w:val="28"/>
        </w:rPr>
        <w:t>map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6D355B4E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Component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composition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сборка интерфейса из вложенных и переиспользуемых компонентов.</w:t>
      </w:r>
    </w:p>
    <w:p w14:paraId="32FCB6F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Container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component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компонент, отвечающий преимущественно за данные и логику.</w:t>
      </w:r>
    </w:p>
    <w:p w14:paraId="240531A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Presentational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component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компонент, отвечающий преимущественно за внешний вид и отображение данных.</w:t>
      </w:r>
    </w:p>
    <w:p w14:paraId="764D8A8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Prop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drilling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ситуация, когда данные передаются через много промежуточных компонентов.</w:t>
      </w:r>
    </w:p>
    <w:p w14:paraId="17C97C1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Single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Source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of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Truth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принцип хранения ключевых данных в одном месте, откуда они передаются другим частям приложения.</w:t>
      </w:r>
    </w:p>
    <w:p w14:paraId="27A99C93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Immutability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подход, при котором данные не изменяются напрямую, а создается новая версия массива или объекта.</w:t>
      </w:r>
    </w:p>
    <w:p w14:paraId="30E88BA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Derived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значение, вычисляемое на основе уже существующих данных, а не хранимое отдельно без необходимости.</w:t>
      </w:r>
    </w:p>
    <w:p w14:paraId="6442F7E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Controlled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input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элемент формы, значение которого хранится в состоянии </w:t>
      </w: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782D88D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Uncontrolled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input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элемент формы, значение которого читается из </w:t>
      </w:r>
      <w:r w:rsidRPr="00B00281">
        <w:rPr>
          <w:rFonts w:eastAsia="Times New Roman" w:cs="Times New Roman"/>
          <w:color w:val="auto"/>
          <w:szCs w:val="28"/>
        </w:rPr>
        <w:t>DOM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чаще всего через </w:t>
      </w:r>
      <w:r w:rsidRPr="00B00281">
        <w:rPr>
          <w:rFonts w:eastAsia="Times New Roman" w:cs="Times New Roman"/>
          <w:color w:val="auto"/>
          <w:szCs w:val="28"/>
        </w:rPr>
        <w:t>ref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05E7D98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Validation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проверка введенных пользователем данных на соответствие правилам.</w:t>
      </w:r>
    </w:p>
    <w:p w14:paraId="2A91E5A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lastRenderedPageBreak/>
        <w:t>Touched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признак того, что пользователь уже взаимодействовал с полем формы.</w:t>
      </w:r>
    </w:p>
    <w:p w14:paraId="3A23A23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Submit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handler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обработчик отправки формы, в котором обычно вызывается </w:t>
      </w:r>
      <w:r w:rsidRPr="00B00281">
        <w:rPr>
          <w:rFonts w:eastAsia="Times New Roman" w:cs="Times New Roman"/>
          <w:color w:val="auto"/>
          <w:szCs w:val="28"/>
        </w:rPr>
        <w:t>preventDefault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0413D9F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Side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effect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действие, выходящее за пределы чистого рендера: запрос, таймер, подписка, запись в </w:t>
      </w:r>
      <w:r w:rsidRPr="00B00281">
        <w:rPr>
          <w:rFonts w:eastAsia="Times New Roman" w:cs="Times New Roman"/>
          <w:color w:val="auto"/>
          <w:szCs w:val="28"/>
        </w:rPr>
        <w:t>localStorage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089D065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Dependency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array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массив зависимостей </w:t>
      </w:r>
      <w:r w:rsidRPr="00B00281">
        <w:rPr>
          <w:rFonts w:eastAsia="Times New Roman" w:cs="Times New Roman"/>
          <w:color w:val="auto"/>
          <w:szCs w:val="28"/>
        </w:rPr>
        <w:t>useEffect</w:t>
      </w:r>
      <w:r w:rsidRPr="00B00281">
        <w:rPr>
          <w:rFonts w:eastAsia="Times New Roman" w:cs="Times New Roman"/>
          <w:color w:val="auto"/>
          <w:szCs w:val="28"/>
          <w:lang w:val="ru-RU"/>
        </w:rPr>
        <w:t>, определяющий, когда эффект должен выполняться повторно.</w:t>
      </w:r>
    </w:p>
    <w:p w14:paraId="0B07E60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Cleanup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function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функция очистки эффекта, которая удаляет подписки, таймеры или отменяет запросы.</w:t>
      </w:r>
    </w:p>
    <w:p w14:paraId="491098D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AbortController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браузерный механизм отмены </w:t>
      </w:r>
      <w:r w:rsidRPr="00B00281">
        <w:rPr>
          <w:rFonts w:eastAsia="Times New Roman" w:cs="Times New Roman"/>
          <w:color w:val="auto"/>
          <w:szCs w:val="28"/>
        </w:rPr>
        <w:t>fetch</w:t>
      </w:r>
      <w:r w:rsidRPr="00B00281">
        <w:rPr>
          <w:rFonts w:eastAsia="Times New Roman" w:cs="Times New Roman"/>
          <w:color w:val="auto"/>
          <w:szCs w:val="28"/>
          <w:lang w:val="ru-RU"/>
        </w:rPr>
        <w:t>-запроса при размонтировании или смене условия.</w:t>
      </w:r>
    </w:p>
    <w:p w14:paraId="1CC5864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Loading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состояние интерфейса, показывающее, что данные загружаются.</w:t>
      </w:r>
    </w:p>
    <w:p w14:paraId="60BDB89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Error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состояние интерфейса, показывающее, что операция завершилась ошибкой.</w:t>
      </w:r>
    </w:p>
    <w:p w14:paraId="695EA44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Empty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state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состояние интерфейса, показывающее отсутствие данных без ощущения поломки приложения.</w:t>
      </w:r>
    </w:p>
    <w:p w14:paraId="6ED0756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Custom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hook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собственный хук, выделяющий повторяющуюся логику компонентов.</w:t>
      </w:r>
    </w:p>
    <w:p w14:paraId="4E34F32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Router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механизм выбора страницы или компонента на основе текущего адреса.</w:t>
      </w:r>
    </w:p>
    <w:p w14:paraId="6061911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Route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описание соответствия между адресом и компонентом страницы.</w:t>
      </w:r>
    </w:p>
    <w:p w14:paraId="1A08CCD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Link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компонент навигации, выполняющий переход без полной перезагрузки страницы.</w:t>
      </w:r>
    </w:p>
    <w:p w14:paraId="5EA8377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NavLink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ссылка маршрутизатора, которая может отображать активное состояние.</w:t>
      </w:r>
    </w:p>
    <w:p w14:paraId="7665A44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URL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parameter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динамическая часть адреса, например идентификатор товара или пользователя.</w:t>
      </w:r>
    </w:p>
    <w:p w14:paraId="345B366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lastRenderedPageBreak/>
        <w:t>Query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parameter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параметр после знака вопроса в адресе, часто используемый для фильтров и поиска.</w:t>
      </w:r>
    </w:p>
    <w:p w14:paraId="2A42800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Outlet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место внутри </w:t>
      </w:r>
      <w:r w:rsidRPr="00B00281">
        <w:rPr>
          <w:rFonts w:eastAsia="Times New Roman" w:cs="Times New Roman"/>
          <w:color w:val="auto"/>
          <w:szCs w:val="28"/>
        </w:rPr>
        <w:t>layout</w:t>
      </w:r>
      <w:r w:rsidRPr="00B00281">
        <w:rPr>
          <w:rFonts w:eastAsia="Times New Roman" w:cs="Times New Roman"/>
          <w:color w:val="auto"/>
          <w:szCs w:val="28"/>
          <w:lang w:val="ru-RU"/>
        </w:rPr>
        <w:t>-компонента, куда подставляется содержимое вложенного маршрута.</w:t>
      </w:r>
    </w:p>
    <w:p w14:paraId="543592D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NotFound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page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страница, отображаемая при переходе на несуществующий маршрут.</w:t>
      </w:r>
    </w:p>
    <w:p w14:paraId="264FDC5D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Context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Provider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компонент, передающий общее значение всем вложенным потребителям контекста.</w:t>
      </w:r>
    </w:p>
    <w:p w14:paraId="60C5987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функция, вычисляющая новое состояние на основе текущего состояния и </w:t>
      </w:r>
      <w:r w:rsidRPr="00B00281">
        <w:rPr>
          <w:rFonts w:eastAsia="Times New Roman" w:cs="Times New Roman"/>
          <w:color w:val="auto"/>
          <w:szCs w:val="28"/>
        </w:rPr>
        <w:t>action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17775F1B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Action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объект или описание события, сообщающее </w:t>
      </w: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>, какое изменение нужно выполнить.</w:t>
      </w:r>
    </w:p>
    <w:p w14:paraId="59886008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Dispatch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функция отправки </w:t>
      </w:r>
      <w:r w:rsidRPr="00B00281">
        <w:rPr>
          <w:rFonts w:eastAsia="Times New Roman" w:cs="Times New Roman"/>
          <w:color w:val="auto"/>
          <w:szCs w:val="28"/>
        </w:rPr>
        <w:t>action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в </w:t>
      </w:r>
      <w:r w:rsidRPr="00B00281">
        <w:rPr>
          <w:rFonts w:eastAsia="Times New Roman" w:cs="Times New Roman"/>
          <w:color w:val="auto"/>
          <w:szCs w:val="28"/>
        </w:rPr>
        <w:t>reducer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или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>-хранилище.</w:t>
      </w:r>
    </w:p>
    <w:p w14:paraId="5FD8E8D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Store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централизованное хранилище состояния приложения.</w:t>
      </w:r>
    </w:p>
    <w:p w14:paraId="1F69B3C9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Slice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часть </w:t>
      </w:r>
      <w:r w:rsidRPr="00B00281">
        <w:rPr>
          <w:rFonts w:eastAsia="Times New Roman" w:cs="Times New Roman"/>
          <w:color w:val="auto"/>
          <w:szCs w:val="28"/>
        </w:rPr>
        <w:t>Redux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Toolkit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store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, объединяющая начальное состояние и </w:t>
      </w:r>
      <w:r w:rsidRPr="00B00281">
        <w:rPr>
          <w:rFonts w:eastAsia="Times New Roman" w:cs="Times New Roman"/>
          <w:color w:val="auto"/>
          <w:szCs w:val="28"/>
        </w:rPr>
        <w:t>reducers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одной области.</w:t>
      </w:r>
    </w:p>
    <w:p w14:paraId="3522EF86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Selector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функция получения нужного фрагмента данных из глобального состояния.</w:t>
      </w:r>
    </w:p>
    <w:p w14:paraId="184BC8C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Memoization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сохранение результата вычисления для предотвращения лишней работы.</w:t>
      </w:r>
    </w:p>
    <w:p w14:paraId="2E62B07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React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/>
          <w:color w:val="auto"/>
          <w:szCs w:val="28"/>
        </w:rPr>
        <w:t>memo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механизм предотвращения повторного рендера компонента при неизменных </w:t>
      </w:r>
      <w:r w:rsidRPr="00B00281">
        <w:rPr>
          <w:rFonts w:eastAsia="Times New Roman" w:cs="Times New Roman"/>
          <w:color w:val="auto"/>
          <w:szCs w:val="28"/>
        </w:rPr>
        <w:t>props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1B17CEB2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Courier New" w:cs="Times New Roman"/>
          <w:color w:val="auto"/>
          <w:szCs w:val="28"/>
        </w:rPr>
        <w:t>useMemo</w:t>
      </w:r>
      <w:r w:rsidRPr="00B00281">
        <w:rPr>
          <w:rFonts w:eastAsia="Courier New" w:cs="Times New Roman"/>
          <w:color w:val="auto"/>
          <w:szCs w:val="28"/>
          <w:lang w:val="ru-RU"/>
        </w:rPr>
        <w:t xml:space="preserve"> — хук для мемоизации вычисленного значения.</w:t>
      </w:r>
    </w:p>
    <w:p w14:paraId="7B614EDD" w14:textId="77777777" w:rsidR="004E0869" w:rsidRPr="00B00281" w:rsidRDefault="000856C1" w:rsidP="00361F52">
      <w:pPr>
        <w:jc w:val="left"/>
        <w:rPr>
          <w:rFonts w:cs="Times New Roman"/>
          <w:color w:val="auto"/>
          <w:szCs w:val="28"/>
          <w:lang w:val="ru-RU"/>
        </w:rPr>
      </w:pPr>
      <w:r w:rsidRPr="00B00281">
        <w:rPr>
          <w:rFonts w:eastAsia="Courier New" w:cs="Times New Roman"/>
          <w:color w:val="auto"/>
          <w:szCs w:val="28"/>
        </w:rPr>
        <w:t>useCallback</w:t>
      </w:r>
      <w:r w:rsidRPr="00B00281">
        <w:rPr>
          <w:rFonts w:eastAsia="Courier New" w:cs="Times New Roman"/>
          <w:color w:val="auto"/>
          <w:szCs w:val="28"/>
          <w:lang w:val="ru-RU"/>
        </w:rPr>
        <w:t xml:space="preserve"> — хук для мемоизации функции между рендерами.</w:t>
      </w:r>
    </w:p>
    <w:p w14:paraId="5F1B6A12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Lazy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loading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ленивая загрузка кода или компонента только в момент необходимости.</w:t>
      </w:r>
    </w:p>
    <w:p w14:paraId="39C1230F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Suspense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механизм отображения </w:t>
      </w:r>
      <w:r w:rsidRPr="00B00281">
        <w:rPr>
          <w:rFonts w:eastAsia="Times New Roman" w:cs="Times New Roman"/>
          <w:color w:val="auto"/>
          <w:szCs w:val="28"/>
        </w:rPr>
        <w:t>fallback</w:t>
      </w:r>
      <w:r w:rsidRPr="00B00281">
        <w:rPr>
          <w:rFonts w:eastAsia="Times New Roman" w:cs="Times New Roman"/>
          <w:color w:val="auto"/>
          <w:szCs w:val="28"/>
          <w:lang w:val="ru-RU"/>
        </w:rPr>
        <w:t>-интерфейса во время ленивой загрузки.</w:t>
      </w:r>
    </w:p>
    <w:p w14:paraId="416ACD37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Bundle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собранный файл или набор файлов приложения после </w:t>
      </w:r>
      <w:r w:rsidRPr="00B00281">
        <w:rPr>
          <w:rFonts w:eastAsia="Times New Roman" w:cs="Times New Roman"/>
          <w:color w:val="auto"/>
          <w:szCs w:val="28"/>
        </w:rPr>
        <w:t>production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build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394F9DD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lastRenderedPageBreak/>
        <w:t>Code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splitting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разделение итогового кода на части для ускорения первоначальной загрузки.</w:t>
      </w:r>
    </w:p>
    <w:p w14:paraId="3E67C375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Environment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variable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переменная окружения для хранения настроек, отличающихся между </w:t>
      </w:r>
      <w:r w:rsidRPr="00B00281">
        <w:rPr>
          <w:rFonts w:eastAsia="Times New Roman" w:cs="Times New Roman"/>
          <w:color w:val="auto"/>
          <w:szCs w:val="28"/>
        </w:rPr>
        <w:t>dev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/>
          <w:color w:val="auto"/>
          <w:szCs w:val="28"/>
        </w:rPr>
        <w:t>production</w:t>
      </w:r>
      <w:r w:rsidRPr="00B00281">
        <w:rPr>
          <w:rFonts w:eastAsia="Times New Roman" w:cs="Times New Roman"/>
          <w:color w:val="auto"/>
          <w:szCs w:val="28"/>
          <w:lang w:val="ru-RU"/>
        </w:rPr>
        <w:t>.</w:t>
      </w:r>
    </w:p>
    <w:p w14:paraId="2DC244B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Lighthouse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инструмент аудита производительности, доступности и качества веб-страницы.</w:t>
      </w:r>
    </w:p>
    <w:p w14:paraId="10D3A2FC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Accessibility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доступность интерфейса для пользователей с разными способами взаимодействия.</w:t>
      </w:r>
    </w:p>
    <w:p w14:paraId="22206A5A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Semantic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использование </w:t>
      </w:r>
      <w:r w:rsidRPr="00B00281">
        <w:rPr>
          <w:rFonts w:eastAsia="Times New Roman" w:cs="Times New Roman"/>
          <w:color w:val="auto"/>
          <w:szCs w:val="28"/>
        </w:rPr>
        <w:t>HTML</w:t>
      </w:r>
      <w:r w:rsidRPr="00B00281">
        <w:rPr>
          <w:rFonts w:eastAsia="Times New Roman" w:cs="Times New Roman"/>
          <w:color w:val="auto"/>
          <w:szCs w:val="28"/>
          <w:lang w:val="ru-RU"/>
        </w:rPr>
        <w:t>-элементов по смыслу, что улучшает доступность и структуру.</w:t>
      </w:r>
    </w:p>
    <w:p w14:paraId="509CB924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Responsive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design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адаптация интерфейса под разные размеры экрана.</w:t>
      </w:r>
    </w:p>
    <w:p w14:paraId="277767A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README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файл с описанием проекта, инструкцией запуска и сведениями о реализации.</w:t>
      </w:r>
    </w:p>
    <w:p w14:paraId="2ACF6541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Deployment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публикация собранного приложения на сервере или хостинговой платформе.</w:t>
      </w:r>
    </w:p>
    <w:p w14:paraId="716C3950" w14:textId="77777777" w:rsidR="004E0869" w:rsidRPr="00B00281" w:rsidRDefault="000856C1" w:rsidP="00361F52">
      <w:pPr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/>
          <w:color w:val="auto"/>
          <w:szCs w:val="28"/>
        </w:rPr>
        <w:t>Version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/>
          <w:color w:val="auto"/>
          <w:szCs w:val="28"/>
        </w:rPr>
        <w:t>control</w:t>
      </w:r>
      <w:r w:rsidRPr="00B00281">
        <w:rPr>
          <w:rFonts w:eastAsia="Times New Roman" w:cs="Times New Roman"/>
          <w:color w:val="auto"/>
          <w:szCs w:val="28"/>
          <w:lang w:val="ru-RU"/>
        </w:rPr>
        <w:t xml:space="preserve"> — система контроля версий, позволяющая отслеживать изменения проекта.</w:t>
      </w:r>
    </w:p>
    <w:p w14:paraId="5FDFB5EF" w14:textId="77777777" w:rsidR="000C68EF" w:rsidRPr="00B00281" w:rsidRDefault="000856C1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184" w:name="_Toc241220863"/>
      <w:bookmarkStart w:id="1185" w:name="_Toc241305185"/>
      <w:bookmarkStart w:id="1186" w:name="_Toc241577714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>ПРИЛОЖЕНИЕ Д. ПОДРОБНЫЕ СЦЕНАРИИ УЧЕБНЫХ ЗАНЯТИЙ</w:t>
      </w:r>
      <w:bookmarkEnd w:id="1184"/>
      <w:bookmarkEnd w:id="1185"/>
      <w:bookmarkEnd w:id="1186"/>
    </w:p>
    <w:p w14:paraId="2453860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Сценарии уточняют действия преподавателя и обучающегося для двух занятий в каждом из семи модулей. Каждый фрагмент кода относится к отдельному минимальному проекту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 xml:space="preserve"> и не должен механически добавляться ко всем другим фрагментам сразу. Файлы </w:t>
      </w:r>
      <w:r w:rsidRPr="00B00281">
        <w:rPr>
          <w:rFonts w:cs="Times New Roman"/>
          <w:color w:val="auto"/>
        </w:rPr>
        <w:t>src</w:t>
      </w:r>
      <w:r w:rsidRPr="00B00281">
        <w:rPr>
          <w:rFonts w:cs="Times New Roman"/>
          <w:color w:val="auto"/>
          <w:lang w:val="ru-RU"/>
        </w:rPr>
        <w:t>/</w:t>
      </w:r>
      <w:r w:rsidRPr="00B00281">
        <w:rPr>
          <w:rFonts w:cs="Times New Roman"/>
          <w:color w:val="auto"/>
        </w:rPr>
        <w:t>App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и дополнительные модули указаны непосредственно перед листингом. Если для задания требуется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Router</w:t>
      </w:r>
      <w:r w:rsidRPr="00B00281">
        <w:rPr>
          <w:rFonts w:cs="Times New Roman"/>
          <w:color w:val="auto"/>
          <w:lang w:val="ru-RU"/>
        </w:rPr>
        <w:t xml:space="preserve">, предварительно установите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-</w:t>
      </w:r>
      <w:r w:rsidRPr="00B00281">
        <w:rPr>
          <w:rFonts w:cs="Times New Roman"/>
          <w:color w:val="auto"/>
        </w:rPr>
        <w:t>router</w:t>
      </w:r>
      <w:r w:rsidRPr="00B00281">
        <w:rPr>
          <w:rFonts w:cs="Times New Roman"/>
          <w:color w:val="auto"/>
          <w:lang w:val="ru-RU"/>
        </w:rPr>
        <w:t>-</w:t>
      </w:r>
      <w:r w:rsidRPr="00B00281">
        <w:rPr>
          <w:rFonts w:cs="Times New Roman"/>
          <w:color w:val="auto"/>
        </w:rPr>
        <w:t>dom</w:t>
      </w:r>
      <w:r w:rsidRPr="00B00281">
        <w:rPr>
          <w:rFonts w:cs="Times New Roman"/>
          <w:color w:val="auto"/>
          <w:lang w:val="ru-RU"/>
        </w:rPr>
        <w:t xml:space="preserve">; остальные примеры используют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 Перед выдачей задания преподаватель согласует версии инструментов, разрешенные источники данных и форму отчетности.</w:t>
      </w:r>
    </w:p>
    <w:p w14:paraId="3349FCE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Общие требования к результату: проект запускается командами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>, если в карточке не указан иной режим; обучающийся показывает исходные файлы, повторяет заявленные пробы в браузере и фиксирует ошибки консоли. Время и доля занятия назначаются в пределах утвержденной рабочей программы, а дополнительные уровни не изменяют обязательный минимум.</w:t>
      </w:r>
    </w:p>
    <w:p w14:paraId="387830DD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187" w:name="_Toc241220864"/>
      <w:bookmarkStart w:id="1188" w:name="_Toc241305186"/>
      <w:bookmarkStart w:id="1189" w:name="_Toc241577715"/>
      <w:r w:rsidRPr="00B00281">
        <w:rPr>
          <w:rFonts w:ascii="Times New Roman" w:hAnsi="Times New Roman" w:cs="Times New Roman"/>
          <w:color w:val="auto"/>
          <w:lang w:val="ru-RU"/>
        </w:rPr>
        <w:t>Д.1. Проверка инструментов и первого запуска</w:t>
      </w:r>
      <w:bookmarkEnd w:id="1187"/>
      <w:bookmarkEnd w:id="1188"/>
      <w:bookmarkEnd w:id="1189"/>
    </w:p>
    <w:p w14:paraId="75F76D4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1. Условия занятия. Для новой учебной группы подготовьте машины с 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</w:t>
      </w:r>
      <w:r w:rsidRPr="00B00281">
        <w:rPr>
          <w:rFonts w:cs="Times New Roman"/>
          <w:color w:val="auto"/>
          <w:lang w:val="ru-RU"/>
        </w:rPr>
        <w:t xml:space="preserve"> и доступом к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. Не предполагается, что обучающиеся знают различие между пакетом, скриптом и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-сервером. Преподаватель заранее показывает рабочую папку, демонстрирует типичный </w:t>
      </w:r>
      <w:r w:rsidRPr="00B00281">
        <w:rPr>
          <w:rFonts w:cs="Times New Roman"/>
          <w:color w:val="auto"/>
        </w:rPr>
        <w:t>package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json</w:t>
      </w:r>
      <w:r w:rsidRPr="00B00281">
        <w:rPr>
          <w:rFonts w:cs="Times New Roman"/>
          <w:color w:val="auto"/>
          <w:lang w:val="ru-RU"/>
        </w:rPr>
        <w:t xml:space="preserve"> и записывает на доске ожидаемые признаки успешного запуска.</w:t>
      </w:r>
    </w:p>
    <w:p w14:paraId="3028BC6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Постановка задачи. Создать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 xml:space="preserve">-проект, запустить его и доказать, что сохранение </w:t>
      </w:r>
      <w:r w:rsidRPr="00B00281">
        <w:rPr>
          <w:rFonts w:cs="Times New Roman"/>
          <w:color w:val="auto"/>
        </w:rPr>
        <w:t>App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меняет только содержимое интерфейса. Результатом является не скриншот шаблона, а небольшая страница, созданная студентом; имя автора берется из объекта данных, а не вручную вставляется в заголовок.</w:t>
      </w:r>
    </w:p>
    <w:p w14:paraId="25CF7888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190" w:name="_Toc241220865"/>
      <w:bookmarkStart w:id="1191" w:name="_Toc241305187"/>
      <w:bookmarkStart w:id="1192" w:name="_Toc241577716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190"/>
      <w:bookmarkEnd w:id="1191"/>
      <w:bookmarkEnd w:id="1192"/>
    </w:p>
    <w:p w14:paraId="234FC217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/>
          <w:color w:val="auto"/>
          <w:sz w:val="20"/>
        </w:rPr>
        <w:t>src</w:t>
      </w:r>
      <w:r w:rsidRPr="00B00281">
        <w:rPr>
          <w:rFonts w:cs="Times New Roman"/>
          <w:color w:val="auto"/>
          <w:sz w:val="20"/>
          <w:lang w:val="ru-RU"/>
        </w:rPr>
        <w:t>/</w:t>
      </w:r>
      <w:r w:rsidRPr="00B00281">
        <w:rPr>
          <w:rFonts w:cs="Times New Roman"/>
          <w:color w:val="auto"/>
          <w:sz w:val="20"/>
        </w:rPr>
        <w:t>App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jsx</w:t>
      </w:r>
    </w:p>
    <w:p w14:paraId="45D5A72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const course = { title: '</w:t>
      </w:r>
      <w:proofErr w:type="spellStart"/>
      <w:r w:rsidRPr="00B00281">
        <w:rPr>
          <w:rFonts w:cs="Times New Roman"/>
          <w:color w:val="auto"/>
          <w:sz w:val="20"/>
        </w:rPr>
        <w:t>Практикум</w:t>
      </w:r>
      <w:proofErr w:type="spellEnd"/>
      <w:r w:rsidRPr="00B00281">
        <w:rPr>
          <w:rFonts w:cs="Times New Roman"/>
          <w:color w:val="auto"/>
          <w:sz w:val="20"/>
        </w:rPr>
        <w:t xml:space="preserve"> React', author: 'Студент', week: 1 };</w:t>
      </w:r>
    </w:p>
    <w:p w14:paraId="307B336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</w:t>
      </w:r>
    </w:p>
    <w:p w14:paraId="016ED56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13FD76A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lastRenderedPageBreak/>
        <w:t xml:space="preserve">  return (</w:t>
      </w:r>
    </w:p>
    <w:p w14:paraId="7DBCF0C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&lt;main&gt;</w:t>
      </w:r>
    </w:p>
    <w:p w14:paraId="546D018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&lt;h1&gt;{</w:t>
      </w:r>
      <w:proofErr w:type="spellStart"/>
      <w:r w:rsidRPr="00B00281">
        <w:rPr>
          <w:rFonts w:cs="Times New Roman"/>
          <w:color w:val="auto"/>
          <w:sz w:val="20"/>
        </w:rPr>
        <w:t>course.title</w:t>
      </w:r>
      <w:proofErr w:type="spellEnd"/>
      <w:r w:rsidRPr="00B00281">
        <w:rPr>
          <w:rFonts w:cs="Times New Roman"/>
          <w:color w:val="auto"/>
          <w:sz w:val="20"/>
        </w:rPr>
        <w:t>}&lt;/h1&gt;</w:t>
      </w:r>
    </w:p>
    <w:p w14:paraId="74E07F5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&lt;p&gt;</w:t>
      </w:r>
      <w:proofErr w:type="spellStart"/>
      <w:r w:rsidRPr="00B00281">
        <w:rPr>
          <w:rFonts w:cs="Times New Roman"/>
          <w:color w:val="auto"/>
          <w:sz w:val="20"/>
        </w:rPr>
        <w:t>Автор</w:t>
      </w:r>
      <w:proofErr w:type="spellEnd"/>
      <w:r w:rsidRPr="00B00281">
        <w:rPr>
          <w:rFonts w:cs="Times New Roman"/>
          <w:color w:val="auto"/>
          <w:sz w:val="20"/>
        </w:rPr>
        <w:t>: {</w:t>
      </w:r>
      <w:proofErr w:type="spellStart"/>
      <w:r w:rsidRPr="00B00281">
        <w:rPr>
          <w:rFonts w:cs="Times New Roman"/>
          <w:color w:val="auto"/>
          <w:sz w:val="20"/>
        </w:rPr>
        <w:t>course.author</w:t>
      </w:r>
      <w:proofErr w:type="spellEnd"/>
      <w:r w:rsidRPr="00B00281">
        <w:rPr>
          <w:rFonts w:cs="Times New Roman"/>
          <w:color w:val="auto"/>
          <w:sz w:val="20"/>
        </w:rPr>
        <w:t>}&lt;/p&gt;</w:t>
      </w:r>
    </w:p>
    <w:p w14:paraId="6383257E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</w:rPr>
        <w:t xml:space="preserve">      </w:t>
      </w:r>
      <w:r w:rsidRPr="00B00281">
        <w:rPr>
          <w:rFonts w:cs="Times New Roman"/>
          <w:color w:val="auto"/>
          <w:sz w:val="20"/>
          <w:lang w:val="ru-RU"/>
        </w:rPr>
        <w:t>&lt;</w:t>
      </w:r>
      <w:r w:rsidRPr="00B00281">
        <w:rPr>
          <w:rFonts w:cs="Times New Roman"/>
          <w:color w:val="auto"/>
          <w:sz w:val="20"/>
        </w:rPr>
        <w:t>p</w:t>
      </w:r>
      <w:r w:rsidRPr="00B00281">
        <w:rPr>
          <w:rFonts w:cs="Times New Roman"/>
          <w:color w:val="auto"/>
          <w:sz w:val="20"/>
          <w:lang w:val="ru-RU"/>
        </w:rPr>
        <w:t>&gt;Неделя обучения: {</w:t>
      </w:r>
      <w:r w:rsidRPr="00B00281">
        <w:rPr>
          <w:rFonts w:cs="Times New Roman"/>
          <w:color w:val="auto"/>
          <w:sz w:val="20"/>
        </w:rPr>
        <w:t>course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week</w:t>
      </w:r>
      <w:r w:rsidRPr="00B00281">
        <w:rPr>
          <w:rFonts w:cs="Times New Roman"/>
          <w:color w:val="auto"/>
          <w:sz w:val="20"/>
          <w:lang w:val="ru-RU"/>
        </w:rPr>
        <w:t>}&lt;/</w:t>
      </w:r>
      <w:r w:rsidRPr="00B00281">
        <w:rPr>
          <w:rFonts w:cs="Times New Roman"/>
          <w:color w:val="auto"/>
          <w:sz w:val="20"/>
        </w:rPr>
        <w:t>p</w:t>
      </w:r>
      <w:r w:rsidRPr="00B00281">
        <w:rPr>
          <w:rFonts w:cs="Times New Roman"/>
          <w:color w:val="auto"/>
          <w:sz w:val="20"/>
          <w:lang w:val="ru-RU"/>
        </w:rPr>
        <w:t>&gt;</w:t>
      </w:r>
    </w:p>
    <w:p w14:paraId="394245CA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  &lt;/</w:t>
      </w:r>
      <w:r w:rsidRPr="00B00281">
        <w:rPr>
          <w:rFonts w:cs="Times New Roman"/>
          <w:color w:val="auto"/>
          <w:sz w:val="20"/>
        </w:rPr>
        <w:t>main</w:t>
      </w:r>
      <w:r w:rsidRPr="00B00281">
        <w:rPr>
          <w:rFonts w:cs="Times New Roman"/>
          <w:color w:val="auto"/>
          <w:sz w:val="20"/>
          <w:lang w:val="ru-RU"/>
        </w:rPr>
        <w:t>&gt;</w:t>
      </w:r>
    </w:p>
    <w:p w14:paraId="3E7C2941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);</w:t>
      </w:r>
    </w:p>
    <w:p w14:paraId="3C477868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1CE306C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и фиксация. После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create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@</w:t>
      </w:r>
      <w:r w:rsidRPr="00B00281">
        <w:rPr>
          <w:rFonts w:cs="Times New Roman"/>
          <w:color w:val="auto"/>
        </w:rPr>
        <w:t>latest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install</w:t>
      </w:r>
      <w:r w:rsidRPr="00B00281">
        <w:rPr>
          <w:rFonts w:cs="Times New Roman"/>
          <w:color w:val="auto"/>
          <w:lang w:val="ru-RU"/>
        </w:rPr>
        <w:t xml:space="preserve"> проверьте наличие </w:t>
      </w:r>
      <w:r w:rsidRPr="00B00281">
        <w:rPr>
          <w:rFonts w:cs="Times New Roman"/>
          <w:color w:val="auto"/>
        </w:rPr>
        <w:t>package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json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src</w:t>
      </w:r>
      <w:r w:rsidRPr="00B00281">
        <w:rPr>
          <w:rFonts w:cs="Times New Roman"/>
          <w:color w:val="auto"/>
          <w:lang w:val="ru-RU"/>
        </w:rPr>
        <w:t>/</w:t>
      </w:r>
      <w:r w:rsidRPr="00B00281">
        <w:rPr>
          <w:rFonts w:cs="Times New Roman"/>
          <w:color w:val="auto"/>
        </w:rPr>
        <w:t>App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index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 xml:space="preserve">. Выполните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 xml:space="preserve">, откройте адрес терминала, замените </w:t>
      </w:r>
      <w:r w:rsidRPr="00B00281">
        <w:rPr>
          <w:rFonts w:cs="Times New Roman"/>
          <w:color w:val="auto"/>
        </w:rPr>
        <w:t>author</w:t>
      </w:r>
      <w:r w:rsidRPr="00B00281">
        <w:rPr>
          <w:rFonts w:cs="Times New Roman"/>
          <w:color w:val="auto"/>
          <w:lang w:val="ru-RU"/>
        </w:rPr>
        <w:t xml:space="preserve"> на свое имя и убедитесь, что страница обновилась. Остановите сервер сочетанием </w:t>
      </w:r>
      <w:r w:rsidRPr="00B00281">
        <w:rPr>
          <w:rFonts w:cs="Times New Roman"/>
          <w:color w:val="auto"/>
        </w:rPr>
        <w:t>Ctrl</w:t>
      </w:r>
      <w:r w:rsidRPr="00B00281">
        <w:rPr>
          <w:rFonts w:cs="Times New Roman"/>
          <w:color w:val="auto"/>
          <w:lang w:val="ru-RU"/>
        </w:rPr>
        <w:t>+</w:t>
      </w:r>
      <w:r w:rsidRPr="00B00281">
        <w:rPr>
          <w:rFonts w:cs="Times New Roman"/>
          <w:color w:val="auto"/>
        </w:rPr>
        <w:t>C</w:t>
      </w:r>
      <w:r w:rsidRPr="00B00281">
        <w:rPr>
          <w:rFonts w:cs="Times New Roman"/>
          <w:color w:val="auto"/>
          <w:lang w:val="ru-RU"/>
        </w:rPr>
        <w:t xml:space="preserve"> и обсудите, почему браузер больше не получает приложение с </w:t>
      </w:r>
      <w:r w:rsidRPr="00B00281">
        <w:rPr>
          <w:rFonts w:cs="Times New Roman"/>
          <w:color w:val="auto"/>
        </w:rPr>
        <w:t>localhost</w:t>
      </w:r>
      <w:r w:rsidRPr="00B00281">
        <w:rPr>
          <w:rFonts w:cs="Times New Roman"/>
          <w:color w:val="auto"/>
          <w:lang w:val="ru-RU"/>
        </w:rPr>
        <w:t>.</w:t>
      </w:r>
    </w:p>
    <w:p w14:paraId="4C8891D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Подведите студентов к различию исходного 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, преобразования кода сборщиком и готового 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 xml:space="preserve"> в браузере. Попросите показать в </w:t>
      </w:r>
      <w:r w:rsidRPr="00B00281">
        <w:rPr>
          <w:rFonts w:cs="Times New Roman"/>
          <w:color w:val="auto"/>
        </w:rPr>
        <w:t>package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json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scripts</w:t>
      </w:r>
      <w:r w:rsidRPr="00B00281">
        <w:rPr>
          <w:rFonts w:cs="Times New Roman"/>
          <w:color w:val="auto"/>
          <w:lang w:val="ru-RU"/>
        </w:rPr>
        <w:t xml:space="preserve"> и зависимости. Если терминал сообщает о неверной версии 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js</w:t>
      </w:r>
      <w:r w:rsidRPr="00B00281">
        <w:rPr>
          <w:rFonts w:cs="Times New Roman"/>
          <w:color w:val="auto"/>
          <w:lang w:val="ru-RU"/>
        </w:rPr>
        <w:t xml:space="preserve">, не предлагайте повторять команду бесконечно: сверьте окружение и требования установленной версии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.</w:t>
      </w:r>
    </w:p>
    <w:p w14:paraId="2E505EE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 повышенного уровня. На продвинутом уровне добавьте компонент </w:t>
      </w:r>
      <w:proofErr w:type="spellStart"/>
      <w:r w:rsidRPr="00B00281">
        <w:rPr>
          <w:rFonts w:cs="Times New Roman"/>
          <w:color w:val="auto"/>
        </w:rPr>
        <w:t>CourseInfo</w:t>
      </w:r>
      <w:proofErr w:type="spellEnd"/>
      <w:r w:rsidRPr="00B00281">
        <w:rPr>
          <w:rFonts w:cs="Times New Roman"/>
          <w:color w:val="auto"/>
          <w:lang w:val="ru-RU"/>
        </w:rPr>
        <w:t xml:space="preserve">, принимающий объект </w:t>
      </w:r>
      <w:r w:rsidRPr="00B00281">
        <w:rPr>
          <w:rFonts w:cs="Times New Roman"/>
          <w:color w:val="auto"/>
        </w:rPr>
        <w:t>course</w:t>
      </w:r>
      <w:r w:rsidRPr="00B00281">
        <w:rPr>
          <w:rFonts w:cs="Times New Roman"/>
          <w:color w:val="auto"/>
          <w:lang w:val="ru-RU"/>
        </w:rPr>
        <w:t xml:space="preserve"> через </w:t>
      </w:r>
      <w:r w:rsidRPr="00B00281">
        <w:rPr>
          <w:rFonts w:cs="Times New Roman"/>
          <w:color w:val="auto"/>
        </w:rPr>
        <w:t>props</w:t>
      </w:r>
      <w:r w:rsidRPr="00B00281">
        <w:rPr>
          <w:rFonts w:cs="Times New Roman"/>
          <w:color w:val="auto"/>
          <w:lang w:val="ru-RU"/>
        </w:rPr>
        <w:t>; сравните результат с исходным однокомпонентным вариантом.</w:t>
      </w:r>
    </w:p>
    <w:p w14:paraId="5C56277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70353F72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193" w:name="_Toc241220866"/>
      <w:bookmarkStart w:id="1194" w:name="_Toc241305188"/>
      <w:bookmarkStart w:id="1195" w:name="_Toc241577717"/>
      <w:r w:rsidRPr="00B00281">
        <w:rPr>
          <w:rFonts w:ascii="Times New Roman" w:hAnsi="Times New Roman" w:cs="Times New Roman"/>
          <w:color w:val="auto"/>
          <w:lang w:val="ru-RU"/>
        </w:rPr>
        <w:t xml:space="preserve">Д.2. Перенос фрагмента </w:t>
      </w:r>
      <w:r w:rsidRPr="00B00281">
        <w:rPr>
          <w:rFonts w:ascii="Times New Roman" w:hAnsi="Times New Roman" w:cs="Times New Roman"/>
          <w:color w:val="auto"/>
        </w:rPr>
        <w:t>HTML</w:t>
      </w:r>
      <w:r w:rsidRPr="00B00281">
        <w:rPr>
          <w:rFonts w:ascii="Times New Roman" w:hAnsi="Times New Roman" w:cs="Times New Roman"/>
          <w:color w:val="auto"/>
          <w:lang w:val="ru-RU"/>
        </w:rPr>
        <w:t xml:space="preserve"> в </w:t>
      </w:r>
      <w:r w:rsidRPr="00B00281">
        <w:rPr>
          <w:rFonts w:ascii="Times New Roman" w:hAnsi="Times New Roman" w:cs="Times New Roman"/>
          <w:color w:val="auto"/>
        </w:rPr>
        <w:t>JSX</w:t>
      </w:r>
      <w:bookmarkEnd w:id="1193"/>
      <w:bookmarkEnd w:id="1194"/>
      <w:bookmarkEnd w:id="1195"/>
    </w:p>
    <w:p w14:paraId="45CFE73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1. Условия занятия. Исходная разметка содержит </w:t>
      </w:r>
      <w:r w:rsidRPr="00B00281">
        <w:rPr>
          <w:rFonts w:cs="Times New Roman"/>
          <w:color w:val="auto"/>
        </w:rPr>
        <w:t>header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main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ul</w:t>
      </w:r>
      <w:r w:rsidRPr="00B00281">
        <w:rPr>
          <w:rFonts w:cs="Times New Roman"/>
          <w:color w:val="auto"/>
          <w:lang w:val="ru-RU"/>
        </w:rPr>
        <w:t xml:space="preserve"> и изображение. В подготовленном преподавателем 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 xml:space="preserve"> намеренно оставьте атрибут </w:t>
      </w:r>
      <w:r w:rsidRPr="00B00281">
        <w:rPr>
          <w:rFonts w:cs="Times New Roman"/>
          <w:color w:val="auto"/>
        </w:rPr>
        <w:t>class</w:t>
      </w:r>
      <w:r w:rsidRPr="00B00281">
        <w:rPr>
          <w:rFonts w:cs="Times New Roman"/>
          <w:color w:val="auto"/>
          <w:lang w:val="ru-RU"/>
        </w:rPr>
        <w:t xml:space="preserve"> и незакрытый </w:t>
      </w:r>
      <w:r w:rsidRPr="00B00281">
        <w:rPr>
          <w:rFonts w:cs="Times New Roman"/>
          <w:color w:val="auto"/>
        </w:rPr>
        <w:t>img</w:t>
      </w:r>
      <w:r w:rsidRPr="00B00281">
        <w:rPr>
          <w:rFonts w:cs="Times New Roman"/>
          <w:color w:val="auto"/>
          <w:lang w:val="ru-RU"/>
        </w:rPr>
        <w:t>, чтобы студенты не копировали материал вслепую.</w:t>
      </w:r>
    </w:p>
    <w:p w14:paraId="53E6B52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Постановка задачи. Собрать карточку занятия из семантических элементов; список целей формируется из массива, а строка с датой — из данных объекта. При пустом списке вместо пустого </w:t>
      </w:r>
      <w:r w:rsidRPr="00B00281">
        <w:rPr>
          <w:rFonts w:cs="Times New Roman"/>
          <w:color w:val="auto"/>
        </w:rPr>
        <w:t>ul</w:t>
      </w:r>
      <w:r w:rsidRPr="00B00281">
        <w:rPr>
          <w:rFonts w:cs="Times New Roman"/>
          <w:color w:val="auto"/>
          <w:lang w:val="ru-RU"/>
        </w:rPr>
        <w:t xml:space="preserve"> должно появляться ясное сообщение. Изображение допускается заменить текстовым </w:t>
      </w:r>
      <w:r w:rsidRPr="00B00281">
        <w:rPr>
          <w:rFonts w:cs="Times New Roman"/>
          <w:color w:val="auto"/>
        </w:rPr>
        <w:t>placeholder</w:t>
      </w:r>
      <w:r w:rsidRPr="00B00281">
        <w:rPr>
          <w:rFonts w:cs="Times New Roman"/>
          <w:color w:val="auto"/>
          <w:lang w:val="ru-RU"/>
        </w:rPr>
        <w:t>, если исходный файл недоступен.</w:t>
      </w:r>
    </w:p>
    <w:p w14:paraId="54C0502A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196" w:name="_Toc241220867"/>
      <w:bookmarkStart w:id="1197" w:name="_Toc241305189"/>
      <w:bookmarkStart w:id="1198" w:name="_Toc241577718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196"/>
      <w:bookmarkEnd w:id="1197"/>
      <w:bookmarkEnd w:id="1198"/>
    </w:p>
    <w:p w14:paraId="70D04188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// src/</w:t>
      </w:r>
      <w:proofErr w:type="spellStart"/>
      <w:r w:rsidRPr="00B00281">
        <w:rPr>
          <w:rFonts w:cs="Times New Roman"/>
          <w:color w:val="auto"/>
          <w:sz w:val="20"/>
        </w:rPr>
        <w:t>App.jsx</w:t>
      </w:r>
      <w:proofErr w:type="spellEnd"/>
    </w:p>
    <w:p w14:paraId="006EFC4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const lesson = {</w:t>
      </w:r>
    </w:p>
    <w:p w14:paraId="3CD15C5A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</w:rPr>
        <w:t xml:space="preserve">  name</w:t>
      </w:r>
      <w:r w:rsidRPr="00B00281">
        <w:rPr>
          <w:rFonts w:cs="Times New Roman"/>
          <w:color w:val="auto"/>
          <w:sz w:val="20"/>
          <w:lang w:val="ru-RU"/>
        </w:rPr>
        <w:t xml:space="preserve">: 'Введение в </w:t>
      </w:r>
      <w:r w:rsidRPr="00B00281">
        <w:rPr>
          <w:rFonts w:cs="Times New Roman"/>
          <w:color w:val="auto"/>
          <w:sz w:val="20"/>
        </w:rPr>
        <w:t>JSX</w:t>
      </w:r>
      <w:r w:rsidRPr="00B00281">
        <w:rPr>
          <w:rFonts w:cs="Times New Roman"/>
          <w:color w:val="auto"/>
          <w:sz w:val="20"/>
          <w:lang w:val="ru-RU"/>
        </w:rPr>
        <w:t>',</w:t>
      </w:r>
    </w:p>
    <w:p w14:paraId="46D0CEC0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</w:t>
      </w:r>
      <w:r w:rsidRPr="00B00281">
        <w:rPr>
          <w:rFonts w:cs="Times New Roman"/>
          <w:color w:val="auto"/>
          <w:sz w:val="20"/>
        </w:rPr>
        <w:t>date</w:t>
      </w:r>
      <w:r w:rsidRPr="00B00281">
        <w:rPr>
          <w:rFonts w:cs="Times New Roman"/>
          <w:color w:val="auto"/>
          <w:sz w:val="20"/>
          <w:lang w:val="ru-RU"/>
        </w:rPr>
        <w:t>: '15.09.2026',</w:t>
      </w:r>
    </w:p>
    <w:p w14:paraId="539869D3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</w:t>
      </w:r>
      <w:r w:rsidRPr="00B00281">
        <w:rPr>
          <w:rFonts w:cs="Times New Roman"/>
          <w:color w:val="auto"/>
          <w:sz w:val="20"/>
        </w:rPr>
        <w:t>goals</w:t>
      </w:r>
      <w:r w:rsidRPr="00B00281">
        <w:rPr>
          <w:rFonts w:cs="Times New Roman"/>
          <w:color w:val="auto"/>
          <w:sz w:val="20"/>
          <w:lang w:val="ru-RU"/>
        </w:rPr>
        <w:t>: ['Прочитать выражение', 'Исправить атрибут', 'Вывести список'],</w:t>
      </w:r>
    </w:p>
    <w:p w14:paraId="1920A7D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};</w:t>
      </w:r>
    </w:p>
    <w:p w14:paraId="14D36A9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</w:t>
      </w:r>
    </w:p>
    <w:p w14:paraId="0DAD4FB8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4CD7FB0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(</w:t>
      </w:r>
    </w:p>
    <w:p w14:paraId="14C6AD7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&lt;main className="lesson"&gt;</w:t>
      </w:r>
    </w:p>
    <w:p w14:paraId="24FA5BB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&lt;h1&gt;{lesson.name}&lt;/h1&gt;</w:t>
      </w:r>
    </w:p>
    <w:p w14:paraId="339E5ED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&lt;time </w:t>
      </w:r>
      <w:proofErr w:type="spellStart"/>
      <w:r w:rsidRPr="00B00281">
        <w:rPr>
          <w:rFonts w:cs="Times New Roman"/>
          <w:color w:val="auto"/>
          <w:sz w:val="20"/>
        </w:rPr>
        <w:t>dateTime</w:t>
      </w:r>
      <w:proofErr w:type="spellEnd"/>
      <w:r w:rsidRPr="00B00281">
        <w:rPr>
          <w:rFonts w:cs="Times New Roman"/>
          <w:color w:val="auto"/>
          <w:sz w:val="20"/>
        </w:rPr>
        <w:t>="2026-09-15"&gt;{</w:t>
      </w:r>
      <w:proofErr w:type="spellStart"/>
      <w:r w:rsidRPr="00B00281">
        <w:rPr>
          <w:rFonts w:cs="Times New Roman"/>
          <w:color w:val="auto"/>
          <w:sz w:val="20"/>
        </w:rPr>
        <w:t>lesson.date</w:t>
      </w:r>
      <w:proofErr w:type="spellEnd"/>
      <w:r w:rsidRPr="00B00281">
        <w:rPr>
          <w:rFonts w:cs="Times New Roman"/>
          <w:color w:val="auto"/>
          <w:sz w:val="20"/>
        </w:rPr>
        <w:t>}&lt;/time&gt;</w:t>
      </w:r>
    </w:p>
    <w:p w14:paraId="5DAA322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{</w:t>
      </w:r>
      <w:proofErr w:type="spellStart"/>
      <w:r w:rsidRPr="00B00281">
        <w:rPr>
          <w:rFonts w:cs="Times New Roman"/>
          <w:color w:val="auto"/>
          <w:sz w:val="20"/>
        </w:rPr>
        <w:t>lesson.goals.length</w:t>
      </w:r>
      <w:proofErr w:type="spellEnd"/>
      <w:r w:rsidRPr="00B00281">
        <w:rPr>
          <w:rFonts w:cs="Times New Roman"/>
          <w:color w:val="auto"/>
          <w:sz w:val="20"/>
        </w:rPr>
        <w:t xml:space="preserve"> ? (</w:t>
      </w:r>
    </w:p>
    <w:p w14:paraId="655200C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  &lt;ul&gt;{</w:t>
      </w:r>
      <w:proofErr w:type="spellStart"/>
      <w:r w:rsidRPr="00B00281">
        <w:rPr>
          <w:rFonts w:cs="Times New Roman"/>
          <w:color w:val="auto"/>
          <w:sz w:val="20"/>
        </w:rPr>
        <w:t>lesson.goals.map</w:t>
      </w:r>
      <w:proofErr w:type="spellEnd"/>
      <w:r w:rsidRPr="00B00281">
        <w:rPr>
          <w:rFonts w:cs="Times New Roman"/>
          <w:color w:val="auto"/>
          <w:sz w:val="20"/>
        </w:rPr>
        <w:t>(goal =&gt; &lt;li key={goal}&gt;{goal}&lt;/li&gt;)}&lt;/ul&gt;</w:t>
      </w:r>
    </w:p>
    <w:p w14:paraId="15F444CF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</w:rPr>
        <w:t xml:space="preserve">      </w:t>
      </w:r>
      <w:r w:rsidRPr="00B00281">
        <w:rPr>
          <w:rFonts w:cs="Times New Roman"/>
          <w:color w:val="auto"/>
          <w:sz w:val="20"/>
          <w:lang w:val="ru-RU"/>
        </w:rPr>
        <w:t>) : &lt;</w:t>
      </w:r>
      <w:r w:rsidRPr="00B00281">
        <w:rPr>
          <w:rFonts w:cs="Times New Roman"/>
          <w:color w:val="auto"/>
          <w:sz w:val="20"/>
        </w:rPr>
        <w:t>p</w:t>
      </w:r>
      <w:r w:rsidRPr="00B00281">
        <w:rPr>
          <w:rFonts w:cs="Times New Roman"/>
          <w:color w:val="auto"/>
          <w:sz w:val="20"/>
          <w:lang w:val="ru-RU"/>
        </w:rPr>
        <w:t>&gt;Цели пока не добавлены.&lt;/</w:t>
      </w:r>
      <w:r w:rsidRPr="00B00281">
        <w:rPr>
          <w:rFonts w:cs="Times New Roman"/>
          <w:color w:val="auto"/>
          <w:sz w:val="20"/>
        </w:rPr>
        <w:t>p</w:t>
      </w:r>
      <w:r w:rsidRPr="00B00281">
        <w:rPr>
          <w:rFonts w:cs="Times New Roman"/>
          <w:color w:val="auto"/>
          <w:sz w:val="20"/>
          <w:lang w:val="ru-RU"/>
        </w:rPr>
        <w:t>&gt;}</w:t>
      </w:r>
    </w:p>
    <w:p w14:paraId="5700785D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  &lt;/</w:t>
      </w:r>
      <w:r w:rsidRPr="00B00281">
        <w:rPr>
          <w:rFonts w:cs="Times New Roman"/>
          <w:color w:val="auto"/>
          <w:sz w:val="20"/>
        </w:rPr>
        <w:t>main</w:t>
      </w:r>
      <w:r w:rsidRPr="00B00281">
        <w:rPr>
          <w:rFonts w:cs="Times New Roman"/>
          <w:color w:val="auto"/>
          <w:sz w:val="20"/>
          <w:lang w:val="ru-RU"/>
        </w:rPr>
        <w:t>&gt;</w:t>
      </w:r>
    </w:p>
    <w:p w14:paraId="48166658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);</w:t>
      </w:r>
    </w:p>
    <w:p w14:paraId="1E6120A7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0F2E629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и фиксация. Замените одну цель, не редактируя элемент </w:t>
      </w:r>
      <w:r w:rsidRPr="00B00281">
        <w:rPr>
          <w:rFonts w:cs="Times New Roman"/>
          <w:color w:val="auto"/>
        </w:rPr>
        <w:t>li</w:t>
      </w:r>
      <w:r w:rsidRPr="00B00281">
        <w:rPr>
          <w:rFonts w:cs="Times New Roman"/>
          <w:color w:val="auto"/>
          <w:lang w:val="ru-RU"/>
        </w:rPr>
        <w:t xml:space="preserve">; затем присвойте </w:t>
      </w:r>
      <w:r w:rsidRPr="00B00281">
        <w:rPr>
          <w:rFonts w:cs="Times New Roman"/>
          <w:color w:val="auto"/>
        </w:rPr>
        <w:t>goals</w:t>
      </w:r>
      <w:r w:rsidRPr="00B00281">
        <w:rPr>
          <w:rFonts w:cs="Times New Roman"/>
          <w:color w:val="auto"/>
          <w:lang w:val="ru-RU"/>
        </w:rPr>
        <w:t xml:space="preserve"> пустой массив. В инструментах разработчика проверьте отсутствие предупреждения о </w:t>
      </w:r>
      <w:r w:rsidRPr="00B00281">
        <w:rPr>
          <w:rFonts w:cs="Times New Roman"/>
          <w:color w:val="auto"/>
        </w:rPr>
        <w:t>key</w:t>
      </w:r>
      <w:r w:rsidRPr="00B00281">
        <w:rPr>
          <w:rFonts w:cs="Times New Roman"/>
          <w:color w:val="auto"/>
          <w:lang w:val="ru-RU"/>
        </w:rPr>
        <w:t xml:space="preserve"> и верный атрибут </w:t>
      </w:r>
      <w:r w:rsidRPr="00B00281">
        <w:rPr>
          <w:rFonts w:cs="Times New Roman"/>
          <w:color w:val="auto"/>
        </w:rPr>
        <w:t>class</w:t>
      </w:r>
      <w:r w:rsidRPr="00B00281">
        <w:rPr>
          <w:rFonts w:cs="Times New Roman"/>
          <w:color w:val="auto"/>
          <w:lang w:val="ru-RU"/>
        </w:rPr>
        <w:t xml:space="preserve"> у итогового </w:t>
      </w:r>
      <w:r w:rsidRPr="00B00281">
        <w:rPr>
          <w:rFonts w:cs="Times New Roman"/>
          <w:color w:val="auto"/>
        </w:rPr>
        <w:t>DOM</w:t>
      </w:r>
      <w:r w:rsidRPr="00B00281">
        <w:rPr>
          <w:rFonts w:cs="Times New Roman"/>
          <w:color w:val="auto"/>
          <w:lang w:val="ru-RU"/>
        </w:rPr>
        <w:t>.</w:t>
      </w:r>
    </w:p>
    <w:p w14:paraId="0189E08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Разберите роль фигурных скобок в 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и причины, по которым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 требует устойчивую идентичность элемента списка. Отдельно обсудите назначение </w:t>
      </w:r>
      <w:r w:rsidRPr="00B00281">
        <w:rPr>
          <w:rFonts w:cs="Times New Roman"/>
          <w:color w:val="auto"/>
        </w:rPr>
        <w:t>time</w:t>
      </w:r>
      <w:r w:rsidRPr="00B00281">
        <w:rPr>
          <w:rFonts w:cs="Times New Roman"/>
          <w:color w:val="auto"/>
          <w:lang w:val="ru-RU"/>
        </w:rPr>
        <w:t xml:space="preserve"> и </w:t>
      </w:r>
      <w:proofErr w:type="spellStart"/>
      <w:r w:rsidRPr="00B00281">
        <w:rPr>
          <w:rFonts w:cs="Times New Roman"/>
          <w:color w:val="auto"/>
        </w:rPr>
        <w:t>dateTime</w:t>
      </w:r>
      <w:proofErr w:type="spellEnd"/>
      <w:r w:rsidRPr="00B00281">
        <w:rPr>
          <w:rFonts w:cs="Times New Roman"/>
          <w:color w:val="auto"/>
          <w:lang w:val="ru-RU"/>
        </w:rPr>
        <w:t xml:space="preserve">: </w:t>
      </w:r>
      <w:proofErr w:type="spellStart"/>
      <w:r w:rsidRPr="00B00281">
        <w:rPr>
          <w:rFonts w:cs="Times New Roman"/>
          <w:color w:val="auto"/>
          <w:lang w:val="ru-RU"/>
        </w:rPr>
        <w:t>человекочитаемая</w:t>
      </w:r>
      <w:proofErr w:type="spellEnd"/>
      <w:r w:rsidRPr="00B00281">
        <w:rPr>
          <w:rFonts w:cs="Times New Roman"/>
          <w:color w:val="auto"/>
          <w:lang w:val="ru-RU"/>
        </w:rPr>
        <w:t xml:space="preserve"> строка и машиночитаемая дата служат разным целям. Дата в примере — учебная и не означает расписание реального курса.</w:t>
      </w:r>
    </w:p>
    <w:p w14:paraId="2176629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 повышенного уровня. Добавьте два разных занятия как объекты в массиве и отобразите их через компонент </w:t>
      </w:r>
      <w:proofErr w:type="spellStart"/>
      <w:r w:rsidRPr="00B00281">
        <w:rPr>
          <w:rFonts w:cs="Times New Roman"/>
          <w:color w:val="auto"/>
        </w:rPr>
        <w:t>LessonCard</w:t>
      </w:r>
      <w:proofErr w:type="spellEnd"/>
      <w:r w:rsidRPr="00B00281">
        <w:rPr>
          <w:rFonts w:cs="Times New Roman"/>
          <w:color w:val="auto"/>
          <w:lang w:val="ru-RU"/>
        </w:rPr>
        <w:t>.</w:t>
      </w:r>
    </w:p>
    <w:p w14:paraId="55B04D3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678FE61A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199" w:name="_Toc241220868"/>
      <w:bookmarkStart w:id="1200" w:name="_Toc241305190"/>
      <w:bookmarkStart w:id="1201" w:name="_Toc241577719"/>
      <w:r w:rsidRPr="00B00281">
        <w:rPr>
          <w:rFonts w:ascii="Times New Roman" w:hAnsi="Times New Roman" w:cs="Times New Roman"/>
          <w:color w:val="auto"/>
          <w:lang w:val="ru-RU"/>
        </w:rPr>
        <w:t xml:space="preserve">Д.3. Повторное использование компонента и </w:t>
      </w:r>
      <w:r w:rsidRPr="00B00281">
        <w:rPr>
          <w:rFonts w:ascii="Times New Roman" w:hAnsi="Times New Roman" w:cs="Times New Roman"/>
          <w:color w:val="auto"/>
        </w:rPr>
        <w:t>props</w:t>
      </w:r>
      <w:bookmarkEnd w:id="1199"/>
      <w:bookmarkEnd w:id="1200"/>
      <w:bookmarkEnd w:id="1201"/>
    </w:p>
    <w:p w14:paraId="167B59C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Модуль 2. Условия занятия. Подготовьте три карточки курсов; один курс закрыт для записи. Студенты должны получить одинаковый интерфейс из одного компонента, а источник данных оставить в родителе.</w:t>
      </w:r>
    </w:p>
    <w:p w14:paraId="1530C59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Постановка задачи. Создайте </w:t>
      </w:r>
      <w:r w:rsidRPr="00B00281">
        <w:rPr>
          <w:rFonts w:cs="Times New Roman"/>
          <w:color w:val="auto"/>
        </w:rPr>
        <w:t>CourseCard</w:t>
      </w:r>
      <w:r w:rsidRPr="00B00281">
        <w:rPr>
          <w:rFonts w:cs="Times New Roman"/>
          <w:color w:val="auto"/>
          <w:lang w:val="ru-RU"/>
        </w:rPr>
        <w:t xml:space="preserve"> с </w:t>
      </w:r>
      <w:r w:rsidRPr="00B00281">
        <w:rPr>
          <w:rFonts w:cs="Times New Roman"/>
          <w:color w:val="auto"/>
        </w:rPr>
        <w:t>props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course</w:t>
      </w:r>
      <w:r w:rsidRPr="00B00281">
        <w:rPr>
          <w:rFonts w:cs="Times New Roman"/>
          <w:color w:val="auto"/>
          <w:lang w:val="ru-RU"/>
        </w:rPr>
        <w:t xml:space="preserve"> и </w:t>
      </w:r>
      <w:proofErr w:type="spellStart"/>
      <w:r w:rsidRPr="00B00281">
        <w:rPr>
          <w:rFonts w:cs="Times New Roman"/>
          <w:color w:val="auto"/>
        </w:rPr>
        <w:t>onChoose</w:t>
      </w:r>
      <w:proofErr w:type="spellEnd"/>
      <w:r w:rsidRPr="00B00281">
        <w:rPr>
          <w:rFonts w:cs="Times New Roman"/>
          <w:color w:val="auto"/>
          <w:lang w:val="ru-RU"/>
        </w:rPr>
        <w:t xml:space="preserve">. Кнопка выбора недоступна для закрытого курса; родитель получает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выбранного курса и выводит название рядом со списком.</w:t>
      </w:r>
    </w:p>
    <w:p w14:paraId="0B1933EF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02" w:name="_Toc241220869"/>
      <w:bookmarkStart w:id="1203" w:name="_Toc241305191"/>
      <w:bookmarkStart w:id="1204" w:name="_Toc241577720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02"/>
      <w:bookmarkEnd w:id="1203"/>
      <w:bookmarkEnd w:id="1204"/>
    </w:p>
    <w:p w14:paraId="60EA17E3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/>
          <w:color w:val="auto"/>
          <w:sz w:val="20"/>
        </w:rPr>
        <w:t>src</w:t>
      </w:r>
      <w:r w:rsidRPr="00B00281">
        <w:rPr>
          <w:rFonts w:cs="Times New Roman"/>
          <w:color w:val="auto"/>
          <w:sz w:val="20"/>
          <w:lang w:val="ru-RU"/>
        </w:rPr>
        <w:t>/</w:t>
      </w:r>
      <w:r w:rsidRPr="00B00281">
        <w:rPr>
          <w:rFonts w:cs="Times New Roman"/>
          <w:color w:val="auto"/>
          <w:sz w:val="20"/>
        </w:rPr>
        <w:t>App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jsx</w:t>
      </w:r>
    </w:p>
    <w:p w14:paraId="0FA344E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import { useState } from 'react';</w:t>
      </w:r>
    </w:p>
    <w:p w14:paraId="0597C2F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const courses = [</w:t>
      </w:r>
    </w:p>
    <w:p w14:paraId="2A1F3E2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{ id: 1, title: '</w:t>
      </w:r>
      <w:proofErr w:type="spellStart"/>
      <w:r w:rsidRPr="00B00281">
        <w:rPr>
          <w:rFonts w:cs="Times New Roman"/>
          <w:color w:val="auto"/>
          <w:sz w:val="20"/>
        </w:rPr>
        <w:t>Основы</w:t>
      </w:r>
      <w:proofErr w:type="spellEnd"/>
      <w:r w:rsidRPr="00B00281">
        <w:rPr>
          <w:rFonts w:cs="Times New Roman"/>
          <w:color w:val="auto"/>
          <w:sz w:val="20"/>
        </w:rPr>
        <w:t xml:space="preserve"> React', open: true },</w:t>
      </w:r>
    </w:p>
    <w:p w14:paraId="0BA0D98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{ id: 2, title: 'JSX и компоненты', open: true },</w:t>
      </w:r>
    </w:p>
    <w:p w14:paraId="34C6DF9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{ id: 3, title: '</w:t>
      </w:r>
      <w:proofErr w:type="spellStart"/>
      <w:r w:rsidRPr="00B00281">
        <w:rPr>
          <w:rFonts w:cs="Times New Roman"/>
          <w:color w:val="auto"/>
          <w:sz w:val="20"/>
        </w:rPr>
        <w:t>Дополнительный</w:t>
      </w:r>
      <w:proofErr w:type="spellEnd"/>
      <w:r w:rsidRPr="00B00281">
        <w:rPr>
          <w:rFonts w:cs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/>
          <w:color w:val="auto"/>
          <w:sz w:val="20"/>
        </w:rPr>
        <w:t>модуль</w:t>
      </w:r>
      <w:proofErr w:type="spellEnd"/>
      <w:r w:rsidRPr="00B00281">
        <w:rPr>
          <w:rFonts w:cs="Times New Roman"/>
          <w:color w:val="auto"/>
          <w:sz w:val="20"/>
        </w:rPr>
        <w:t>', open: false },</w:t>
      </w:r>
    </w:p>
    <w:p w14:paraId="4C7BCCB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];</w:t>
      </w:r>
    </w:p>
    <w:p w14:paraId="446958C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function CourseCard({ course, </w:t>
      </w:r>
      <w:proofErr w:type="spellStart"/>
      <w:r w:rsidRPr="00B00281">
        <w:rPr>
          <w:rFonts w:cs="Times New Roman"/>
          <w:color w:val="auto"/>
          <w:sz w:val="20"/>
        </w:rPr>
        <w:t>onChoose</w:t>
      </w:r>
      <w:proofErr w:type="spellEnd"/>
      <w:r w:rsidRPr="00B00281">
        <w:rPr>
          <w:rFonts w:cs="Times New Roman"/>
          <w:color w:val="auto"/>
          <w:sz w:val="20"/>
        </w:rPr>
        <w:t xml:space="preserve"> }) {</w:t>
      </w:r>
    </w:p>
    <w:p w14:paraId="1880A5E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&lt;article&gt;</w:t>
      </w:r>
    </w:p>
    <w:p w14:paraId="1A68C12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&lt;h2&gt;{</w:t>
      </w:r>
      <w:proofErr w:type="spellStart"/>
      <w:r w:rsidRPr="00B00281">
        <w:rPr>
          <w:rFonts w:cs="Times New Roman"/>
          <w:color w:val="auto"/>
          <w:sz w:val="20"/>
        </w:rPr>
        <w:t>course.title</w:t>
      </w:r>
      <w:proofErr w:type="spellEnd"/>
      <w:r w:rsidRPr="00B00281">
        <w:rPr>
          <w:rFonts w:cs="Times New Roman"/>
          <w:color w:val="auto"/>
          <w:sz w:val="20"/>
        </w:rPr>
        <w:t>}&lt;/h2&gt;</w:t>
      </w:r>
    </w:p>
    <w:p w14:paraId="3FC66D7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&lt;button disabled={!</w:t>
      </w:r>
      <w:proofErr w:type="spellStart"/>
      <w:r w:rsidRPr="00B00281">
        <w:rPr>
          <w:rFonts w:cs="Times New Roman"/>
          <w:color w:val="auto"/>
          <w:sz w:val="20"/>
        </w:rPr>
        <w:t>course.open</w:t>
      </w:r>
      <w:proofErr w:type="spellEnd"/>
      <w:r w:rsidRPr="00B00281">
        <w:rPr>
          <w:rFonts w:cs="Times New Roman"/>
          <w:color w:val="auto"/>
          <w:sz w:val="20"/>
        </w:rPr>
        <w:t xml:space="preserve">} onClick={() =&gt; </w:t>
      </w:r>
      <w:proofErr w:type="spellStart"/>
      <w:r w:rsidRPr="00B00281">
        <w:rPr>
          <w:rFonts w:cs="Times New Roman"/>
          <w:color w:val="auto"/>
          <w:sz w:val="20"/>
        </w:rPr>
        <w:t>onChoose</w:t>
      </w:r>
      <w:proofErr w:type="spellEnd"/>
      <w:r w:rsidRPr="00B00281">
        <w:rPr>
          <w:rFonts w:cs="Times New Roman"/>
          <w:color w:val="auto"/>
          <w:sz w:val="20"/>
        </w:rPr>
        <w:t>(course.id)}&gt;</w:t>
      </w:r>
    </w:p>
    <w:p w14:paraId="3A61B9C8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</w:rPr>
        <w:t xml:space="preserve">      </w:t>
      </w:r>
      <w:r w:rsidRPr="00B00281">
        <w:rPr>
          <w:rFonts w:cs="Times New Roman"/>
          <w:color w:val="auto"/>
          <w:sz w:val="20"/>
          <w:lang w:val="ru-RU"/>
        </w:rPr>
        <w:t>{</w:t>
      </w:r>
      <w:r w:rsidRPr="00B00281">
        <w:rPr>
          <w:rFonts w:cs="Times New Roman"/>
          <w:color w:val="auto"/>
          <w:sz w:val="20"/>
        </w:rPr>
        <w:t>course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open</w:t>
      </w:r>
      <w:r w:rsidRPr="00B00281">
        <w:rPr>
          <w:rFonts w:cs="Times New Roman"/>
          <w:color w:val="auto"/>
          <w:sz w:val="20"/>
          <w:lang w:val="ru-RU"/>
        </w:rPr>
        <w:t xml:space="preserve"> ? 'Выбрать' : 'Запись закрыта'}</w:t>
      </w:r>
    </w:p>
    <w:p w14:paraId="522101C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  </w:t>
      </w:r>
      <w:r w:rsidRPr="00B00281">
        <w:rPr>
          <w:rFonts w:cs="Times New Roman"/>
          <w:color w:val="auto"/>
          <w:sz w:val="20"/>
        </w:rPr>
        <w:t>&lt;/button&gt;</w:t>
      </w:r>
    </w:p>
    <w:p w14:paraId="574EEEA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&lt;/article&gt;;</w:t>
      </w:r>
    </w:p>
    <w:p w14:paraId="0A25C2E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65B2C9A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16EF965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[selected, </w:t>
      </w:r>
      <w:proofErr w:type="spellStart"/>
      <w:r w:rsidRPr="00B00281">
        <w:rPr>
          <w:rFonts w:cs="Times New Roman"/>
          <w:color w:val="auto"/>
          <w:sz w:val="20"/>
        </w:rPr>
        <w:t>setSelected</w:t>
      </w:r>
      <w:proofErr w:type="spellEnd"/>
      <w:r w:rsidRPr="00B00281">
        <w:rPr>
          <w:rFonts w:cs="Times New Roman"/>
          <w:color w:val="auto"/>
          <w:sz w:val="20"/>
        </w:rPr>
        <w:t>] = useState(null);</w:t>
      </w:r>
    </w:p>
    <w:p w14:paraId="00674CB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chosen = </w:t>
      </w:r>
      <w:proofErr w:type="spellStart"/>
      <w:r w:rsidRPr="00B00281">
        <w:rPr>
          <w:rFonts w:cs="Times New Roman"/>
          <w:color w:val="auto"/>
          <w:sz w:val="20"/>
        </w:rPr>
        <w:t>courses.find</w:t>
      </w:r>
      <w:proofErr w:type="spellEnd"/>
      <w:r w:rsidRPr="00B00281">
        <w:rPr>
          <w:rFonts w:cs="Times New Roman"/>
          <w:color w:val="auto"/>
          <w:sz w:val="20"/>
        </w:rPr>
        <w:t>(item =&gt; item.id === selected);</w:t>
      </w:r>
    </w:p>
    <w:p w14:paraId="15F5E7E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&lt;main&gt;</w:t>
      </w:r>
    </w:p>
    <w:p w14:paraId="15CEA5A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</w:t>
      </w:r>
      <w:proofErr w:type="spellStart"/>
      <w:r w:rsidRPr="00B00281">
        <w:rPr>
          <w:rFonts w:cs="Times New Roman"/>
          <w:color w:val="auto"/>
          <w:sz w:val="20"/>
        </w:rPr>
        <w:t>courses.map</w:t>
      </w:r>
      <w:proofErr w:type="spellEnd"/>
      <w:r w:rsidRPr="00B00281">
        <w:rPr>
          <w:rFonts w:cs="Times New Roman"/>
          <w:color w:val="auto"/>
          <w:sz w:val="20"/>
        </w:rPr>
        <w:t xml:space="preserve">(course =&gt; &lt;CourseCard key={course.id} course={course} </w:t>
      </w:r>
      <w:proofErr w:type="spellStart"/>
      <w:r w:rsidRPr="00B00281">
        <w:rPr>
          <w:rFonts w:cs="Times New Roman"/>
          <w:color w:val="auto"/>
          <w:sz w:val="20"/>
        </w:rPr>
        <w:t>onChoose</w:t>
      </w:r>
      <w:proofErr w:type="spellEnd"/>
      <w:r w:rsidRPr="00B00281">
        <w:rPr>
          <w:rFonts w:cs="Times New Roman"/>
          <w:color w:val="auto"/>
          <w:sz w:val="20"/>
        </w:rPr>
        <w:t>={</w:t>
      </w:r>
      <w:proofErr w:type="spellStart"/>
      <w:r w:rsidRPr="00B00281">
        <w:rPr>
          <w:rFonts w:cs="Times New Roman"/>
          <w:color w:val="auto"/>
          <w:sz w:val="20"/>
        </w:rPr>
        <w:t>setSelected</w:t>
      </w:r>
      <w:proofErr w:type="spellEnd"/>
      <w:r w:rsidRPr="00B00281">
        <w:rPr>
          <w:rFonts w:cs="Times New Roman"/>
          <w:color w:val="auto"/>
          <w:sz w:val="20"/>
        </w:rPr>
        <w:t>} /&gt;)}</w:t>
      </w:r>
    </w:p>
    <w:p w14:paraId="33B6790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&lt;p&gt;{chosen ? `</w:t>
      </w:r>
      <w:proofErr w:type="spellStart"/>
      <w:r w:rsidRPr="00B00281">
        <w:rPr>
          <w:rFonts w:cs="Times New Roman"/>
          <w:color w:val="auto"/>
          <w:sz w:val="20"/>
        </w:rPr>
        <w:t>Выбран</w:t>
      </w:r>
      <w:proofErr w:type="spellEnd"/>
      <w:r w:rsidRPr="00B00281">
        <w:rPr>
          <w:rFonts w:cs="Times New Roman"/>
          <w:color w:val="auto"/>
          <w:sz w:val="20"/>
        </w:rPr>
        <w:t>: ${</w:t>
      </w:r>
      <w:proofErr w:type="spellStart"/>
      <w:r w:rsidRPr="00B00281">
        <w:rPr>
          <w:rFonts w:cs="Times New Roman"/>
          <w:color w:val="auto"/>
          <w:sz w:val="20"/>
        </w:rPr>
        <w:t>chosen.title</w:t>
      </w:r>
      <w:proofErr w:type="spellEnd"/>
      <w:r w:rsidRPr="00B00281">
        <w:rPr>
          <w:rFonts w:cs="Times New Roman"/>
          <w:color w:val="auto"/>
          <w:sz w:val="20"/>
        </w:rPr>
        <w:t xml:space="preserve">}` : 'Курс не </w:t>
      </w:r>
      <w:proofErr w:type="spellStart"/>
      <w:r w:rsidRPr="00B00281">
        <w:rPr>
          <w:rFonts w:cs="Times New Roman"/>
          <w:color w:val="auto"/>
          <w:sz w:val="20"/>
        </w:rPr>
        <w:t>выбран</w:t>
      </w:r>
      <w:proofErr w:type="spellEnd"/>
      <w:r w:rsidRPr="00B00281">
        <w:rPr>
          <w:rFonts w:cs="Times New Roman"/>
          <w:color w:val="auto"/>
          <w:sz w:val="20"/>
        </w:rPr>
        <w:t>'}&lt;/p&gt;</w:t>
      </w:r>
    </w:p>
    <w:p w14:paraId="7A4DE0C1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</w:rPr>
        <w:t xml:space="preserve">  </w:t>
      </w:r>
      <w:r w:rsidRPr="00B00281">
        <w:rPr>
          <w:rFonts w:cs="Times New Roman"/>
          <w:color w:val="auto"/>
          <w:sz w:val="20"/>
          <w:lang w:val="ru-RU"/>
        </w:rPr>
        <w:t>&lt;/</w:t>
      </w:r>
      <w:r w:rsidRPr="00B00281">
        <w:rPr>
          <w:rFonts w:cs="Times New Roman"/>
          <w:color w:val="auto"/>
          <w:sz w:val="20"/>
        </w:rPr>
        <w:t>main</w:t>
      </w:r>
      <w:r w:rsidRPr="00B00281">
        <w:rPr>
          <w:rFonts w:cs="Times New Roman"/>
          <w:color w:val="auto"/>
          <w:sz w:val="20"/>
          <w:lang w:val="ru-RU"/>
        </w:rPr>
        <w:t>&gt;;</w:t>
      </w:r>
    </w:p>
    <w:p w14:paraId="18B44F04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58480C84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и фиксация. Покажите три карточки, нажмите на две доступные кнопки последовательно и убедитесь в изменении выбранного курса. Неактивная кнопка не должна менять состояние. Проверьте вывод при пустом массиве курсов и предусмотрите сообщение.</w:t>
      </w:r>
    </w:p>
    <w:p w14:paraId="5F15096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Обсуждение с группой. Поясните, почему </w:t>
      </w:r>
      <w:r w:rsidRPr="00B00281">
        <w:rPr>
          <w:rFonts w:cs="Times New Roman"/>
          <w:color w:val="auto"/>
        </w:rPr>
        <w:t>CourseCard</w:t>
      </w:r>
      <w:r w:rsidRPr="00B00281">
        <w:rPr>
          <w:rFonts w:cs="Times New Roman"/>
          <w:color w:val="auto"/>
          <w:lang w:val="ru-RU"/>
        </w:rPr>
        <w:t xml:space="preserve"> не изменяет массив </w:t>
      </w:r>
      <w:r w:rsidRPr="00B00281">
        <w:rPr>
          <w:rFonts w:cs="Times New Roman"/>
          <w:color w:val="auto"/>
        </w:rPr>
        <w:t>courses</w:t>
      </w:r>
      <w:r w:rsidRPr="00B00281">
        <w:rPr>
          <w:rFonts w:cs="Times New Roman"/>
          <w:color w:val="auto"/>
          <w:lang w:val="ru-RU"/>
        </w:rPr>
        <w:t xml:space="preserve"> и не хранит выбранный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локально: источник истины расположен в </w:t>
      </w:r>
      <w:r w:rsidRPr="00B00281">
        <w:rPr>
          <w:rFonts w:cs="Times New Roman"/>
          <w:color w:val="auto"/>
        </w:rPr>
        <w:t>App</w:t>
      </w:r>
      <w:r w:rsidRPr="00B00281">
        <w:rPr>
          <w:rFonts w:cs="Times New Roman"/>
          <w:color w:val="auto"/>
          <w:lang w:val="ru-RU"/>
        </w:rPr>
        <w:t xml:space="preserve">, поскольку сообщение о выборе отображается вне карточки. Покажите, что </w:t>
      </w:r>
      <w:r w:rsidRPr="00B00281">
        <w:rPr>
          <w:rFonts w:cs="Times New Roman"/>
          <w:color w:val="auto"/>
        </w:rPr>
        <w:t>onClick</w:t>
      </w:r>
      <w:r w:rsidRPr="00B00281">
        <w:rPr>
          <w:rFonts w:cs="Times New Roman"/>
          <w:color w:val="auto"/>
          <w:lang w:val="ru-RU"/>
        </w:rPr>
        <w:t xml:space="preserve"> получает функцию, а не результат преждевременного вызова. Разберите вариант передачи в </w:t>
      </w:r>
      <w:r w:rsidRPr="00B00281">
        <w:rPr>
          <w:rFonts w:cs="Times New Roman"/>
          <w:color w:val="auto"/>
        </w:rPr>
        <w:t>CourseCard</w:t>
      </w:r>
      <w:r w:rsidRPr="00B00281">
        <w:rPr>
          <w:rFonts w:cs="Times New Roman"/>
          <w:color w:val="auto"/>
          <w:lang w:val="ru-RU"/>
        </w:rPr>
        <w:t xml:space="preserve"> только </w:t>
      </w:r>
      <w:r w:rsidRPr="00B00281">
        <w:rPr>
          <w:rFonts w:cs="Times New Roman"/>
          <w:color w:val="auto"/>
        </w:rPr>
        <w:t>title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open</w:t>
      </w:r>
      <w:r w:rsidRPr="00B00281">
        <w:rPr>
          <w:rFonts w:cs="Times New Roman"/>
          <w:color w:val="auto"/>
          <w:lang w:val="ru-RU"/>
        </w:rPr>
        <w:t xml:space="preserve"> вместо всего объекта.</w:t>
      </w:r>
    </w:p>
    <w:p w14:paraId="4516B25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 повышенного уровня. Добавьте отдельный компонент </w:t>
      </w:r>
      <w:proofErr w:type="spellStart"/>
      <w:r w:rsidRPr="00B00281">
        <w:rPr>
          <w:rFonts w:cs="Times New Roman"/>
          <w:color w:val="auto"/>
        </w:rPr>
        <w:t>SelectedCourse</w:t>
      </w:r>
      <w:proofErr w:type="spellEnd"/>
      <w:r w:rsidRPr="00B00281">
        <w:rPr>
          <w:rFonts w:cs="Times New Roman"/>
          <w:color w:val="auto"/>
          <w:lang w:val="ru-RU"/>
        </w:rPr>
        <w:t xml:space="preserve">, не дублируя </w:t>
      </w:r>
      <w:r w:rsidRPr="00B00281">
        <w:rPr>
          <w:rFonts w:cs="Times New Roman"/>
          <w:color w:val="auto"/>
        </w:rPr>
        <w:t>selected</w:t>
      </w:r>
      <w:r w:rsidRPr="00B00281">
        <w:rPr>
          <w:rFonts w:cs="Times New Roman"/>
          <w:color w:val="auto"/>
          <w:lang w:val="ru-RU"/>
        </w:rPr>
        <w:t xml:space="preserve"> в двух состояниях.</w:t>
      </w:r>
    </w:p>
    <w:p w14:paraId="12C5CD5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496257FE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05" w:name="_Toc241220870"/>
      <w:bookmarkStart w:id="1206" w:name="_Toc241305192"/>
      <w:bookmarkStart w:id="1207" w:name="_Toc241577721"/>
      <w:r w:rsidRPr="00B00281">
        <w:rPr>
          <w:rFonts w:ascii="Times New Roman" w:hAnsi="Times New Roman" w:cs="Times New Roman"/>
          <w:color w:val="auto"/>
          <w:lang w:val="ru-RU"/>
        </w:rPr>
        <w:t>Д.4. Состояние списка и функциональное обновление</w:t>
      </w:r>
      <w:bookmarkEnd w:id="1205"/>
      <w:bookmarkEnd w:id="1206"/>
      <w:bookmarkEnd w:id="1207"/>
    </w:p>
    <w:p w14:paraId="5CD6949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2. Условия занятия. У группы есть список учебных задач. Набор начальных данных содержит две выполненные и одну незавершенную запись с числовыми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.</w:t>
      </w:r>
    </w:p>
    <w:p w14:paraId="2F10807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Постановка задачи. Добавьте создание новой задачи и переключение отметки выполнения. Количество незавершенных задач вычисляйте из массива, а не храните отдельным состоянием. Состояние пустого списка должно быть осмысленным.</w:t>
      </w:r>
    </w:p>
    <w:p w14:paraId="271C1903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08" w:name="_Toc241220871"/>
      <w:bookmarkStart w:id="1209" w:name="_Toc241305193"/>
      <w:bookmarkStart w:id="1210" w:name="_Toc241577722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08"/>
      <w:bookmarkEnd w:id="1209"/>
      <w:bookmarkEnd w:id="1210"/>
    </w:p>
    <w:p w14:paraId="7BF85723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/>
          <w:color w:val="auto"/>
          <w:sz w:val="20"/>
        </w:rPr>
        <w:t>src</w:t>
      </w:r>
      <w:r w:rsidRPr="00B00281">
        <w:rPr>
          <w:rFonts w:cs="Times New Roman"/>
          <w:color w:val="auto"/>
          <w:sz w:val="20"/>
          <w:lang w:val="ru-RU"/>
        </w:rPr>
        <w:t>/</w:t>
      </w:r>
      <w:r w:rsidRPr="00B00281">
        <w:rPr>
          <w:rFonts w:cs="Times New Roman"/>
          <w:color w:val="auto"/>
          <w:sz w:val="20"/>
        </w:rPr>
        <w:t>App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jsx</w:t>
      </w:r>
    </w:p>
    <w:p w14:paraId="0133CBC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import { useState } from 'react';</w:t>
      </w:r>
    </w:p>
    <w:p w14:paraId="3B1C96A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const initial = [{ id: 1, title: '</w:t>
      </w:r>
      <w:proofErr w:type="spellStart"/>
      <w:r w:rsidRPr="00B00281">
        <w:rPr>
          <w:rFonts w:cs="Times New Roman"/>
          <w:color w:val="auto"/>
          <w:sz w:val="20"/>
        </w:rPr>
        <w:t>Прочитать</w:t>
      </w:r>
      <w:proofErr w:type="spellEnd"/>
      <w:r w:rsidRPr="00B00281">
        <w:rPr>
          <w:rFonts w:cs="Times New Roman"/>
          <w:color w:val="auto"/>
          <w:sz w:val="20"/>
        </w:rPr>
        <w:t xml:space="preserve"> JSX', done: true },</w:t>
      </w:r>
    </w:p>
    <w:p w14:paraId="52CBB7C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{ id: 2, title: '</w:t>
      </w:r>
      <w:proofErr w:type="spellStart"/>
      <w:r w:rsidRPr="00B00281">
        <w:rPr>
          <w:rFonts w:cs="Times New Roman"/>
          <w:color w:val="auto"/>
          <w:sz w:val="20"/>
        </w:rPr>
        <w:t>Создать</w:t>
      </w:r>
      <w:proofErr w:type="spellEnd"/>
      <w:r w:rsidRPr="00B00281">
        <w:rPr>
          <w:rFonts w:cs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/>
          <w:color w:val="auto"/>
          <w:sz w:val="20"/>
        </w:rPr>
        <w:t>компонент</w:t>
      </w:r>
      <w:proofErr w:type="spellEnd"/>
      <w:r w:rsidRPr="00B00281">
        <w:rPr>
          <w:rFonts w:cs="Times New Roman"/>
          <w:color w:val="auto"/>
          <w:sz w:val="20"/>
        </w:rPr>
        <w:t>', done: false }];</w:t>
      </w:r>
    </w:p>
    <w:p w14:paraId="6C56BE1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56C8306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[items, </w:t>
      </w:r>
      <w:proofErr w:type="spellStart"/>
      <w:r w:rsidRPr="00B00281">
        <w:rPr>
          <w:rFonts w:cs="Times New Roman"/>
          <w:color w:val="auto"/>
          <w:sz w:val="20"/>
        </w:rPr>
        <w:t>setItems</w:t>
      </w:r>
      <w:proofErr w:type="spellEnd"/>
      <w:r w:rsidRPr="00B00281">
        <w:rPr>
          <w:rFonts w:cs="Times New Roman"/>
          <w:color w:val="auto"/>
          <w:sz w:val="20"/>
        </w:rPr>
        <w:t>] = useState(initial);</w:t>
      </w:r>
    </w:p>
    <w:p w14:paraId="58F6DA5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[title, setTitle] = useState('');</w:t>
      </w:r>
    </w:p>
    <w:p w14:paraId="1122B7B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remaining = </w:t>
      </w:r>
      <w:proofErr w:type="spellStart"/>
      <w:r w:rsidRPr="00B00281">
        <w:rPr>
          <w:rFonts w:cs="Times New Roman"/>
          <w:color w:val="auto"/>
          <w:sz w:val="20"/>
        </w:rPr>
        <w:t>items.filter</w:t>
      </w:r>
      <w:proofErr w:type="spellEnd"/>
      <w:r w:rsidRPr="00B00281">
        <w:rPr>
          <w:rFonts w:cs="Times New Roman"/>
          <w:color w:val="auto"/>
          <w:sz w:val="20"/>
        </w:rPr>
        <w:t>(item =&gt; !</w:t>
      </w:r>
      <w:proofErr w:type="spellStart"/>
      <w:r w:rsidRPr="00B00281">
        <w:rPr>
          <w:rFonts w:cs="Times New Roman"/>
          <w:color w:val="auto"/>
          <w:sz w:val="20"/>
        </w:rPr>
        <w:t>item.done</w:t>
      </w:r>
      <w:proofErr w:type="spellEnd"/>
      <w:r w:rsidRPr="00B00281">
        <w:rPr>
          <w:rFonts w:cs="Times New Roman"/>
          <w:color w:val="auto"/>
          <w:sz w:val="20"/>
        </w:rPr>
        <w:t>).length;</w:t>
      </w:r>
    </w:p>
    <w:p w14:paraId="7BEE89D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function add(event) {</w:t>
      </w:r>
    </w:p>
    <w:p w14:paraId="092C182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event.preventDefault();</w:t>
      </w:r>
    </w:p>
    <w:p w14:paraId="7BA7C95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const value = title.trim();</w:t>
      </w:r>
    </w:p>
    <w:p w14:paraId="6EE2FBE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if (!value) return;</w:t>
      </w:r>
    </w:p>
    <w:p w14:paraId="14E6678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</w:t>
      </w:r>
      <w:proofErr w:type="spellStart"/>
      <w:r w:rsidRPr="00B00281">
        <w:rPr>
          <w:rFonts w:cs="Times New Roman"/>
          <w:color w:val="auto"/>
          <w:sz w:val="20"/>
        </w:rPr>
        <w:t>setItems</w:t>
      </w:r>
      <w:proofErr w:type="spellEnd"/>
      <w:r w:rsidRPr="00B00281">
        <w:rPr>
          <w:rFonts w:cs="Times New Roman"/>
          <w:color w:val="auto"/>
          <w:sz w:val="20"/>
        </w:rPr>
        <w:t xml:space="preserve">(prev =&gt; [...prev, { id: </w:t>
      </w:r>
      <w:proofErr w:type="spellStart"/>
      <w:r w:rsidRPr="00B00281">
        <w:rPr>
          <w:rFonts w:cs="Times New Roman"/>
          <w:color w:val="auto"/>
          <w:sz w:val="20"/>
        </w:rPr>
        <w:t>crypto.randomUUID</w:t>
      </w:r>
      <w:proofErr w:type="spellEnd"/>
      <w:r w:rsidRPr="00B00281">
        <w:rPr>
          <w:rFonts w:cs="Times New Roman"/>
          <w:color w:val="auto"/>
          <w:sz w:val="20"/>
        </w:rPr>
        <w:t>(), title: value, done: false }]);</w:t>
      </w:r>
    </w:p>
    <w:p w14:paraId="661E1F5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setTitle('');</w:t>
      </w:r>
    </w:p>
    <w:p w14:paraId="2CA6795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}</w:t>
      </w:r>
    </w:p>
    <w:p w14:paraId="098A0C2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lastRenderedPageBreak/>
        <w:t xml:space="preserve">  function toggle(id) {</w:t>
      </w:r>
    </w:p>
    <w:p w14:paraId="1000C5D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</w:t>
      </w:r>
      <w:proofErr w:type="spellStart"/>
      <w:r w:rsidRPr="00B00281">
        <w:rPr>
          <w:rFonts w:cs="Times New Roman"/>
          <w:color w:val="auto"/>
          <w:sz w:val="20"/>
        </w:rPr>
        <w:t>setItems</w:t>
      </w:r>
      <w:proofErr w:type="spellEnd"/>
      <w:r w:rsidRPr="00B00281">
        <w:rPr>
          <w:rFonts w:cs="Times New Roman"/>
          <w:color w:val="auto"/>
          <w:sz w:val="20"/>
        </w:rPr>
        <w:t xml:space="preserve">(prev =&gt; </w:t>
      </w:r>
      <w:proofErr w:type="spellStart"/>
      <w:r w:rsidRPr="00B00281">
        <w:rPr>
          <w:rFonts w:cs="Times New Roman"/>
          <w:color w:val="auto"/>
          <w:sz w:val="20"/>
        </w:rPr>
        <w:t>prev.map</w:t>
      </w:r>
      <w:proofErr w:type="spellEnd"/>
      <w:r w:rsidRPr="00B00281">
        <w:rPr>
          <w:rFonts w:cs="Times New Roman"/>
          <w:color w:val="auto"/>
          <w:sz w:val="20"/>
        </w:rPr>
        <w:t>(item =&gt; item.id === id ? { ...item, done: !</w:t>
      </w:r>
      <w:proofErr w:type="spellStart"/>
      <w:r w:rsidRPr="00B00281">
        <w:rPr>
          <w:rFonts w:cs="Times New Roman"/>
          <w:color w:val="auto"/>
          <w:sz w:val="20"/>
        </w:rPr>
        <w:t>item.done</w:t>
      </w:r>
      <w:proofErr w:type="spellEnd"/>
      <w:r w:rsidRPr="00B00281">
        <w:rPr>
          <w:rFonts w:cs="Times New Roman"/>
          <w:color w:val="auto"/>
          <w:sz w:val="20"/>
        </w:rPr>
        <w:t xml:space="preserve"> } : item));</w:t>
      </w:r>
    </w:p>
    <w:p w14:paraId="08B310F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}</w:t>
      </w:r>
    </w:p>
    <w:p w14:paraId="589DB1B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&lt;main&gt;</w:t>
      </w:r>
    </w:p>
    <w:p w14:paraId="34B85E6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&lt;form onSubmit={add}&gt;&lt;input aria-label="</w:t>
      </w:r>
      <w:proofErr w:type="spellStart"/>
      <w:r w:rsidRPr="00B00281">
        <w:rPr>
          <w:rFonts w:cs="Times New Roman"/>
          <w:color w:val="auto"/>
          <w:sz w:val="20"/>
        </w:rPr>
        <w:t>Новая</w:t>
      </w:r>
      <w:proofErr w:type="spellEnd"/>
      <w:r w:rsidRPr="00B00281">
        <w:rPr>
          <w:rFonts w:cs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/>
          <w:color w:val="auto"/>
          <w:sz w:val="20"/>
        </w:rPr>
        <w:t>задача</w:t>
      </w:r>
      <w:proofErr w:type="spellEnd"/>
      <w:r w:rsidRPr="00B00281">
        <w:rPr>
          <w:rFonts w:cs="Times New Roman"/>
          <w:color w:val="auto"/>
          <w:sz w:val="20"/>
        </w:rPr>
        <w:t>" value={title}</w:t>
      </w:r>
    </w:p>
    <w:p w14:paraId="200963F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onChange={e =&gt; setTitle(e.target.value)} /&gt;&lt;button&gt;Добавить&lt;/button&gt;&lt;/form&gt;</w:t>
      </w:r>
    </w:p>
    <w:p w14:paraId="234DB5F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&lt;p&gt;</w:t>
      </w:r>
      <w:proofErr w:type="spellStart"/>
      <w:r w:rsidRPr="00B00281">
        <w:rPr>
          <w:rFonts w:cs="Times New Roman"/>
          <w:color w:val="auto"/>
          <w:sz w:val="20"/>
        </w:rPr>
        <w:t>Осталось</w:t>
      </w:r>
      <w:proofErr w:type="spellEnd"/>
      <w:r w:rsidRPr="00B00281">
        <w:rPr>
          <w:rFonts w:cs="Times New Roman"/>
          <w:color w:val="auto"/>
          <w:sz w:val="20"/>
        </w:rPr>
        <w:t>: {remaining}&lt;/p&gt;</w:t>
      </w:r>
    </w:p>
    <w:p w14:paraId="774A31B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</w:t>
      </w:r>
      <w:proofErr w:type="spellStart"/>
      <w:r w:rsidRPr="00B00281">
        <w:rPr>
          <w:rFonts w:cs="Times New Roman"/>
          <w:color w:val="auto"/>
          <w:sz w:val="20"/>
        </w:rPr>
        <w:t>items.length</w:t>
      </w:r>
      <w:proofErr w:type="spellEnd"/>
      <w:r w:rsidRPr="00B00281">
        <w:rPr>
          <w:rFonts w:cs="Times New Roman"/>
          <w:color w:val="auto"/>
          <w:sz w:val="20"/>
        </w:rPr>
        <w:t xml:space="preserve"> ? items.map(item =&gt; &lt;button key={item.id}</w:t>
      </w:r>
    </w:p>
    <w:p w14:paraId="7461749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onClick={() =&gt; toggle(item.id)}&gt;{</w:t>
      </w:r>
      <w:proofErr w:type="spellStart"/>
      <w:r w:rsidRPr="00B00281">
        <w:rPr>
          <w:rFonts w:cs="Times New Roman"/>
          <w:color w:val="auto"/>
          <w:sz w:val="20"/>
        </w:rPr>
        <w:t>item.done</w:t>
      </w:r>
      <w:proofErr w:type="spellEnd"/>
      <w:r w:rsidRPr="00B00281">
        <w:rPr>
          <w:rFonts w:cs="Times New Roman"/>
          <w:color w:val="auto"/>
          <w:sz w:val="20"/>
        </w:rPr>
        <w:t xml:space="preserve"> ? '</w:t>
      </w:r>
      <w:r w:rsidRPr="00B00281">
        <w:rPr>
          <w:rFonts w:ascii="Segoe UI Symbol" w:hAnsi="Segoe UI Symbol" w:cs="Segoe UI Symbol"/>
          <w:color w:val="auto"/>
          <w:sz w:val="20"/>
        </w:rPr>
        <w:t>✓</w:t>
      </w:r>
      <w:r w:rsidRPr="00B00281">
        <w:rPr>
          <w:rFonts w:cs="Times New Roman"/>
          <w:color w:val="auto"/>
          <w:sz w:val="20"/>
        </w:rPr>
        <w:t>' : '○'} {</w:t>
      </w:r>
      <w:proofErr w:type="spellStart"/>
      <w:r w:rsidRPr="00B00281">
        <w:rPr>
          <w:rFonts w:cs="Times New Roman"/>
          <w:color w:val="auto"/>
          <w:sz w:val="20"/>
        </w:rPr>
        <w:t>item.title</w:t>
      </w:r>
      <w:proofErr w:type="spellEnd"/>
      <w:r w:rsidRPr="00B00281">
        <w:rPr>
          <w:rFonts w:cs="Times New Roman"/>
          <w:color w:val="auto"/>
          <w:sz w:val="20"/>
        </w:rPr>
        <w:t>}&lt;/button&gt;)</w:t>
      </w:r>
    </w:p>
    <w:p w14:paraId="59C3D472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</w:rPr>
        <w:t xml:space="preserve">      </w:t>
      </w:r>
      <w:r w:rsidRPr="00B00281">
        <w:rPr>
          <w:rFonts w:cs="Times New Roman"/>
          <w:color w:val="auto"/>
          <w:sz w:val="20"/>
          <w:lang w:val="ru-RU"/>
        </w:rPr>
        <w:t>: &lt;</w:t>
      </w:r>
      <w:r w:rsidRPr="00B00281">
        <w:rPr>
          <w:rFonts w:cs="Times New Roman"/>
          <w:color w:val="auto"/>
          <w:sz w:val="20"/>
        </w:rPr>
        <w:t>p</w:t>
      </w:r>
      <w:r w:rsidRPr="00B00281">
        <w:rPr>
          <w:rFonts w:cs="Times New Roman"/>
          <w:color w:val="auto"/>
          <w:sz w:val="20"/>
          <w:lang w:val="ru-RU"/>
        </w:rPr>
        <w:t>&gt;Задач нет.&lt;/</w:t>
      </w:r>
      <w:r w:rsidRPr="00B00281">
        <w:rPr>
          <w:rFonts w:cs="Times New Roman"/>
          <w:color w:val="auto"/>
          <w:sz w:val="20"/>
        </w:rPr>
        <w:t>p</w:t>
      </w:r>
      <w:r w:rsidRPr="00B00281">
        <w:rPr>
          <w:rFonts w:cs="Times New Roman"/>
          <w:color w:val="auto"/>
          <w:sz w:val="20"/>
          <w:lang w:val="ru-RU"/>
        </w:rPr>
        <w:t>&gt;}</w:t>
      </w:r>
    </w:p>
    <w:p w14:paraId="48BA0DC7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&lt;/</w:t>
      </w:r>
      <w:r w:rsidRPr="00B00281">
        <w:rPr>
          <w:rFonts w:cs="Times New Roman"/>
          <w:color w:val="auto"/>
          <w:sz w:val="20"/>
        </w:rPr>
        <w:t>main</w:t>
      </w:r>
      <w:r w:rsidRPr="00B00281">
        <w:rPr>
          <w:rFonts w:cs="Times New Roman"/>
          <w:color w:val="auto"/>
          <w:sz w:val="20"/>
          <w:lang w:val="ru-RU"/>
        </w:rPr>
        <w:t>&gt;;</w:t>
      </w:r>
    </w:p>
    <w:p w14:paraId="24AF6881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7848F53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и фиксация. Добавьте задачу, введите одни пробелы и переключите одну существующую запись дважды. Протокол должен показать, что счетчик соответствует списку после каждого действия.</w:t>
      </w:r>
    </w:p>
    <w:p w14:paraId="21F3ABA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Объясните, почему новое значение формируется из </w:t>
      </w:r>
      <w:r w:rsidRPr="00B00281">
        <w:rPr>
          <w:rFonts w:cs="Times New Roman"/>
          <w:color w:val="auto"/>
        </w:rPr>
        <w:t>prev</w:t>
      </w:r>
      <w:r w:rsidRPr="00B00281">
        <w:rPr>
          <w:rFonts w:cs="Times New Roman"/>
          <w:color w:val="auto"/>
          <w:lang w:val="ru-RU"/>
        </w:rPr>
        <w:t xml:space="preserve"> и почему </w:t>
      </w:r>
      <w:r w:rsidRPr="00B00281">
        <w:rPr>
          <w:rFonts w:cs="Times New Roman"/>
          <w:color w:val="auto"/>
        </w:rPr>
        <w:t>map</w:t>
      </w:r>
      <w:r w:rsidRPr="00B00281">
        <w:rPr>
          <w:rFonts w:cs="Times New Roman"/>
          <w:color w:val="auto"/>
          <w:lang w:val="ru-RU"/>
        </w:rPr>
        <w:t xml:space="preserve"> возвращает новый объект только для изменяемой задачи. Не давайте студентам дополнительное состояние </w:t>
      </w:r>
      <w:r w:rsidRPr="00B00281">
        <w:rPr>
          <w:rFonts w:cs="Times New Roman"/>
          <w:color w:val="auto"/>
        </w:rPr>
        <w:t>remaining</w:t>
      </w:r>
      <w:r w:rsidRPr="00B00281">
        <w:rPr>
          <w:rFonts w:cs="Times New Roman"/>
          <w:color w:val="auto"/>
          <w:lang w:val="ru-RU"/>
        </w:rPr>
        <w:t xml:space="preserve">: оно может разойтись с массивом 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 xml:space="preserve">. При обсуждении </w:t>
      </w:r>
      <w:r w:rsidRPr="00B00281">
        <w:rPr>
          <w:rFonts w:cs="Times New Roman"/>
          <w:color w:val="auto"/>
        </w:rPr>
        <w:t>key</w:t>
      </w:r>
      <w:r w:rsidRPr="00B00281">
        <w:rPr>
          <w:rFonts w:cs="Times New Roman"/>
          <w:color w:val="auto"/>
          <w:lang w:val="ru-RU"/>
        </w:rPr>
        <w:t xml:space="preserve"> сравните постоянный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с индексом массива, который меняется после удаления или сортировки.</w:t>
      </w:r>
    </w:p>
    <w:p w14:paraId="1C0CDE8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 повышенного уровня. Добавьте удаление записи и фильтр «Все / Активные / Завершенные», не теряя полный исходный массив.</w:t>
      </w:r>
    </w:p>
    <w:p w14:paraId="34C228C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17A4240E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11" w:name="_Toc241220872"/>
      <w:bookmarkStart w:id="1212" w:name="_Toc241305194"/>
      <w:bookmarkStart w:id="1213" w:name="_Toc241577723"/>
      <w:r w:rsidRPr="00B00281">
        <w:rPr>
          <w:rFonts w:ascii="Times New Roman" w:hAnsi="Times New Roman" w:cs="Times New Roman"/>
          <w:color w:val="auto"/>
          <w:lang w:val="ru-RU"/>
        </w:rPr>
        <w:t>Д.5. Эффект и очистка внешней подписки</w:t>
      </w:r>
      <w:bookmarkEnd w:id="1211"/>
      <w:bookmarkEnd w:id="1212"/>
      <w:bookmarkEnd w:id="1213"/>
    </w:p>
    <w:p w14:paraId="0F07EFE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3. Условия занятия. Обучающийся уже умеет пользоваться </w:t>
      </w:r>
      <w:r w:rsidRPr="00B00281">
        <w:rPr>
          <w:rFonts w:cs="Times New Roman"/>
          <w:color w:val="auto"/>
        </w:rPr>
        <w:t>useState</w:t>
      </w:r>
      <w:r w:rsidRPr="00B00281">
        <w:rPr>
          <w:rFonts w:cs="Times New Roman"/>
          <w:color w:val="auto"/>
          <w:lang w:val="ru-RU"/>
        </w:rPr>
        <w:t xml:space="preserve">. Перед кодированием преподаватель показывает видимый симптом плохого эффекта: обработчик </w:t>
      </w:r>
      <w:r w:rsidRPr="00B00281">
        <w:rPr>
          <w:rFonts w:cs="Times New Roman"/>
          <w:color w:val="auto"/>
        </w:rPr>
        <w:t>resize</w:t>
      </w:r>
      <w:r w:rsidRPr="00B00281">
        <w:rPr>
          <w:rFonts w:cs="Times New Roman"/>
          <w:color w:val="auto"/>
          <w:lang w:val="ru-RU"/>
        </w:rPr>
        <w:t xml:space="preserve"> добавляется повторно при каждом рендере.</w:t>
      </w:r>
    </w:p>
    <w:p w14:paraId="3E8C0B7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Постановка задачи. Отобразите ширину окна и время жизни компонента. Добавьте кнопку, позволяющую размонтировать и вновь смонтировать наблюдатель. Все обработчики и интервал должны корректно освобождаться.</w:t>
      </w:r>
    </w:p>
    <w:p w14:paraId="1DA0F986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14" w:name="_Toc241220873"/>
      <w:bookmarkStart w:id="1215" w:name="_Toc241305195"/>
      <w:bookmarkStart w:id="1216" w:name="_Toc241577724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14"/>
      <w:bookmarkEnd w:id="1215"/>
      <w:bookmarkEnd w:id="1216"/>
    </w:p>
    <w:p w14:paraId="439157FB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/>
          <w:color w:val="auto"/>
          <w:sz w:val="20"/>
        </w:rPr>
        <w:t>src</w:t>
      </w:r>
      <w:r w:rsidRPr="00B00281">
        <w:rPr>
          <w:rFonts w:cs="Times New Roman"/>
          <w:color w:val="auto"/>
          <w:sz w:val="20"/>
          <w:lang w:val="ru-RU"/>
        </w:rPr>
        <w:t>/</w:t>
      </w:r>
      <w:r w:rsidRPr="00B00281">
        <w:rPr>
          <w:rFonts w:cs="Times New Roman"/>
          <w:color w:val="auto"/>
          <w:sz w:val="20"/>
        </w:rPr>
        <w:t>App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jsx</w:t>
      </w:r>
    </w:p>
    <w:p w14:paraId="39E90AE8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import { useEffect, useState } from 'react';</w:t>
      </w:r>
    </w:p>
    <w:p w14:paraId="3C542E2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function Observer() {</w:t>
      </w:r>
    </w:p>
    <w:p w14:paraId="047AD5F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[width, </w:t>
      </w:r>
      <w:proofErr w:type="spellStart"/>
      <w:r w:rsidRPr="00B00281">
        <w:rPr>
          <w:rFonts w:cs="Times New Roman"/>
          <w:color w:val="auto"/>
          <w:sz w:val="20"/>
        </w:rPr>
        <w:t>setWidth</w:t>
      </w:r>
      <w:proofErr w:type="spellEnd"/>
      <w:r w:rsidRPr="00B00281">
        <w:rPr>
          <w:rFonts w:cs="Times New Roman"/>
          <w:color w:val="auto"/>
          <w:sz w:val="20"/>
        </w:rPr>
        <w:t>] = useState(</w:t>
      </w:r>
      <w:proofErr w:type="spellStart"/>
      <w:r w:rsidRPr="00B00281">
        <w:rPr>
          <w:rFonts w:cs="Times New Roman"/>
          <w:color w:val="auto"/>
          <w:sz w:val="20"/>
        </w:rPr>
        <w:t>window.innerWidth</w:t>
      </w:r>
      <w:proofErr w:type="spellEnd"/>
      <w:r w:rsidRPr="00B00281">
        <w:rPr>
          <w:rFonts w:cs="Times New Roman"/>
          <w:color w:val="auto"/>
          <w:sz w:val="20"/>
        </w:rPr>
        <w:t>);</w:t>
      </w:r>
    </w:p>
    <w:p w14:paraId="776F827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[seconds, setSeconds] = useState(0);</w:t>
      </w:r>
    </w:p>
    <w:p w14:paraId="0BEC838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useEffect(() =&gt; {</w:t>
      </w:r>
    </w:p>
    <w:p w14:paraId="0B7F387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const </w:t>
      </w:r>
      <w:proofErr w:type="spellStart"/>
      <w:r w:rsidRPr="00B00281">
        <w:rPr>
          <w:rFonts w:cs="Times New Roman"/>
          <w:color w:val="auto"/>
          <w:sz w:val="20"/>
        </w:rPr>
        <w:t>onResize</w:t>
      </w:r>
      <w:proofErr w:type="spellEnd"/>
      <w:r w:rsidRPr="00B00281">
        <w:rPr>
          <w:rFonts w:cs="Times New Roman"/>
          <w:color w:val="auto"/>
          <w:sz w:val="20"/>
        </w:rPr>
        <w:t xml:space="preserve"> = () =&gt; </w:t>
      </w:r>
      <w:proofErr w:type="spellStart"/>
      <w:r w:rsidRPr="00B00281">
        <w:rPr>
          <w:rFonts w:cs="Times New Roman"/>
          <w:color w:val="auto"/>
          <w:sz w:val="20"/>
        </w:rPr>
        <w:t>setWidth</w:t>
      </w:r>
      <w:proofErr w:type="spellEnd"/>
      <w:r w:rsidRPr="00B00281">
        <w:rPr>
          <w:rFonts w:cs="Times New Roman"/>
          <w:color w:val="auto"/>
          <w:sz w:val="20"/>
        </w:rPr>
        <w:t>(</w:t>
      </w:r>
      <w:proofErr w:type="spellStart"/>
      <w:r w:rsidRPr="00B00281">
        <w:rPr>
          <w:rFonts w:cs="Times New Roman"/>
          <w:color w:val="auto"/>
          <w:sz w:val="20"/>
        </w:rPr>
        <w:t>window.innerWidth</w:t>
      </w:r>
      <w:proofErr w:type="spellEnd"/>
      <w:r w:rsidRPr="00B00281">
        <w:rPr>
          <w:rFonts w:cs="Times New Roman"/>
          <w:color w:val="auto"/>
          <w:sz w:val="20"/>
        </w:rPr>
        <w:t>);</w:t>
      </w:r>
    </w:p>
    <w:p w14:paraId="2AA55C2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</w:t>
      </w:r>
      <w:proofErr w:type="spellStart"/>
      <w:r w:rsidRPr="00B00281">
        <w:rPr>
          <w:rFonts w:cs="Times New Roman"/>
          <w:color w:val="auto"/>
          <w:sz w:val="20"/>
        </w:rPr>
        <w:t>window.addEventListener</w:t>
      </w:r>
      <w:proofErr w:type="spellEnd"/>
      <w:r w:rsidRPr="00B00281">
        <w:rPr>
          <w:rFonts w:cs="Times New Roman"/>
          <w:color w:val="auto"/>
          <w:sz w:val="20"/>
        </w:rPr>
        <w:t xml:space="preserve">('resize', </w:t>
      </w:r>
      <w:proofErr w:type="spellStart"/>
      <w:r w:rsidRPr="00B00281">
        <w:rPr>
          <w:rFonts w:cs="Times New Roman"/>
          <w:color w:val="auto"/>
          <w:sz w:val="20"/>
        </w:rPr>
        <w:t>onResize</w:t>
      </w:r>
      <w:proofErr w:type="spellEnd"/>
      <w:r w:rsidRPr="00B00281">
        <w:rPr>
          <w:rFonts w:cs="Times New Roman"/>
          <w:color w:val="auto"/>
          <w:sz w:val="20"/>
        </w:rPr>
        <w:t>);</w:t>
      </w:r>
    </w:p>
    <w:p w14:paraId="24CD563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return () =&gt; </w:t>
      </w:r>
      <w:proofErr w:type="spellStart"/>
      <w:r w:rsidRPr="00B00281">
        <w:rPr>
          <w:rFonts w:cs="Times New Roman"/>
          <w:color w:val="auto"/>
          <w:sz w:val="20"/>
        </w:rPr>
        <w:t>window.removeEventListener</w:t>
      </w:r>
      <w:proofErr w:type="spellEnd"/>
      <w:r w:rsidRPr="00B00281">
        <w:rPr>
          <w:rFonts w:cs="Times New Roman"/>
          <w:color w:val="auto"/>
          <w:sz w:val="20"/>
        </w:rPr>
        <w:t xml:space="preserve">('resize', </w:t>
      </w:r>
      <w:proofErr w:type="spellStart"/>
      <w:r w:rsidRPr="00B00281">
        <w:rPr>
          <w:rFonts w:cs="Times New Roman"/>
          <w:color w:val="auto"/>
          <w:sz w:val="20"/>
        </w:rPr>
        <w:t>onResize</w:t>
      </w:r>
      <w:proofErr w:type="spellEnd"/>
      <w:r w:rsidRPr="00B00281">
        <w:rPr>
          <w:rFonts w:cs="Times New Roman"/>
          <w:color w:val="auto"/>
          <w:sz w:val="20"/>
        </w:rPr>
        <w:t>);</w:t>
      </w:r>
    </w:p>
    <w:p w14:paraId="7470E36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}, []);</w:t>
      </w:r>
    </w:p>
    <w:p w14:paraId="29D0D07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useEffect(() =&gt; {</w:t>
      </w:r>
    </w:p>
    <w:p w14:paraId="4AD959C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const id = setInterval(() =&gt; setSeconds(prev =&gt; prev + 1), 1000);</w:t>
      </w:r>
    </w:p>
    <w:p w14:paraId="0F5672F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return () =&gt; clearInterval(id);</w:t>
      </w:r>
    </w:p>
    <w:p w14:paraId="0284A29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}, []);</w:t>
      </w:r>
    </w:p>
    <w:p w14:paraId="355DDA7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&lt;p&gt;</w:t>
      </w:r>
      <w:proofErr w:type="spellStart"/>
      <w:r w:rsidRPr="00B00281">
        <w:rPr>
          <w:rFonts w:cs="Times New Roman"/>
          <w:color w:val="auto"/>
          <w:sz w:val="20"/>
        </w:rPr>
        <w:t>Ширина</w:t>
      </w:r>
      <w:proofErr w:type="spellEnd"/>
      <w:r w:rsidRPr="00B00281">
        <w:rPr>
          <w:rFonts w:cs="Times New Roman"/>
          <w:color w:val="auto"/>
          <w:sz w:val="20"/>
        </w:rPr>
        <w:t>: {width}</w:t>
      </w:r>
      <w:proofErr w:type="spellStart"/>
      <w:r w:rsidRPr="00B00281">
        <w:rPr>
          <w:rFonts w:cs="Times New Roman"/>
          <w:color w:val="auto"/>
          <w:sz w:val="20"/>
        </w:rPr>
        <w:t>px</w:t>
      </w:r>
      <w:proofErr w:type="spellEnd"/>
      <w:r w:rsidRPr="00B00281">
        <w:rPr>
          <w:rFonts w:cs="Times New Roman"/>
          <w:color w:val="auto"/>
          <w:sz w:val="20"/>
        </w:rPr>
        <w:t>; время: {seconds} с.&lt;/p&gt;;</w:t>
      </w:r>
    </w:p>
    <w:p w14:paraId="6C93B54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799DE9F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3A2570B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[visible, </w:t>
      </w:r>
      <w:proofErr w:type="spellStart"/>
      <w:r w:rsidRPr="00B00281">
        <w:rPr>
          <w:rFonts w:cs="Times New Roman"/>
          <w:color w:val="auto"/>
          <w:sz w:val="20"/>
        </w:rPr>
        <w:t>setVisible</w:t>
      </w:r>
      <w:proofErr w:type="spellEnd"/>
      <w:r w:rsidRPr="00B00281">
        <w:rPr>
          <w:rFonts w:cs="Times New Roman"/>
          <w:color w:val="auto"/>
          <w:sz w:val="20"/>
        </w:rPr>
        <w:t>] = useState(true);</w:t>
      </w:r>
    </w:p>
    <w:p w14:paraId="4962CB9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&lt;main&gt;&lt;button onClick={() =&gt; </w:t>
      </w:r>
      <w:proofErr w:type="spellStart"/>
      <w:r w:rsidRPr="00B00281">
        <w:rPr>
          <w:rFonts w:cs="Times New Roman"/>
          <w:color w:val="auto"/>
          <w:sz w:val="20"/>
        </w:rPr>
        <w:t>setVisible</w:t>
      </w:r>
      <w:proofErr w:type="spellEnd"/>
      <w:r w:rsidRPr="00B00281">
        <w:rPr>
          <w:rFonts w:cs="Times New Roman"/>
          <w:color w:val="auto"/>
          <w:sz w:val="20"/>
        </w:rPr>
        <w:t>(v =&gt; !v)}&gt;</w:t>
      </w:r>
    </w:p>
    <w:p w14:paraId="6E28496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{visible ? '</w:t>
      </w:r>
      <w:proofErr w:type="spellStart"/>
      <w:r w:rsidRPr="00B00281">
        <w:rPr>
          <w:rFonts w:cs="Times New Roman"/>
          <w:color w:val="auto"/>
          <w:sz w:val="20"/>
        </w:rPr>
        <w:t>Скрыть</w:t>
      </w:r>
      <w:proofErr w:type="spellEnd"/>
      <w:r w:rsidRPr="00B00281">
        <w:rPr>
          <w:rFonts w:cs="Times New Roman"/>
          <w:color w:val="auto"/>
          <w:sz w:val="20"/>
        </w:rPr>
        <w:t>' : '</w:t>
      </w:r>
      <w:proofErr w:type="spellStart"/>
      <w:r w:rsidRPr="00B00281">
        <w:rPr>
          <w:rFonts w:cs="Times New Roman"/>
          <w:color w:val="auto"/>
          <w:sz w:val="20"/>
        </w:rPr>
        <w:t>Показать</w:t>
      </w:r>
      <w:proofErr w:type="spellEnd"/>
      <w:r w:rsidRPr="00B00281">
        <w:rPr>
          <w:rFonts w:cs="Times New Roman"/>
          <w:color w:val="auto"/>
          <w:sz w:val="20"/>
        </w:rPr>
        <w:t>'}</w:t>
      </w:r>
    </w:p>
    <w:p w14:paraId="1A94B21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&lt;/button&gt;{visible &amp;&amp; &lt;Observer /&gt;}&lt;/main&gt;;</w:t>
      </w:r>
    </w:p>
    <w:p w14:paraId="5580BC59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46C691A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и фиксация. Измените размер окна, скройте </w:t>
      </w:r>
      <w:r w:rsidRPr="00B00281">
        <w:rPr>
          <w:rFonts w:cs="Times New Roman"/>
          <w:color w:val="auto"/>
        </w:rPr>
        <w:t>Observer</w:t>
      </w:r>
      <w:r w:rsidRPr="00B00281">
        <w:rPr>
          <w:rFonts w:cs="Times New Roman"/>
          <w:color w:val="auto"/>
          <w:lang w:val="ru-RU"/>
        </w:rPr>
        <w:t xml:space="preserve"> на несколько секунд и снова покажите его. Новый экземпляр начинает отсчет с нуля, а скрытый компонент не должен менять состояние. В </w:t>
      </w:r>
      <w:r w:rsidRPr="00B00281">
        <w:rPr>
          <w:rFonts w:cs="Times New Roman"/>
          <w:color w:val="auto"/>
        </w:rPr>
        <w:t>development</w:t>
      </w:r>
      <w:r w:rsidRPr="00B00281">
        <w:rPr>
          <w:rFonts w:cs="Times New Roman"/>
          <w:color w:val="auto"/>
          <w:lang w:val="ru-RU"/>
        </w:rPr>
        <w:t xml:space="preserve">-режиме сравните поведение с включенным </w:t>
      </w:r>
      <w:proofErr w:type="spellStart"/>
      <w:r w:rsidRPr="00B00281">
        <w:rPr>
          <w:rFonts w:cs="Times New Roman"/>
          <w:color w:val="auto"/>
        </w:rPr>
        <w:t>StrictMode</w:t>
      </w:r>
      <w:proofErr w:type="spellEnd"/>
      <w:r w:rsidRPr="00B00281">
        <w:rPr>
          <w:rFonts w:cs="Times New Roman"/>
          <w:color w:val="auto"/>
          <w:lang w:val="ru-RU"/>
        </w:rPr>
        <w:t>.</w:t>
      </w:r>
    </w:p>
    <w:p w14:paraId="4ACF708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Поясните разделение двух независимых внешних систем — события браузера и таймера. Студенты должны уметь ответить, что будет, если убрать </w:t>
      </w:r>
      <w:r w:rsidRPr="00B00281">
        <w:rPr>
          <w:rFonts w:cs="Times New Roman"/>
          <w:color w:val="auto"/>
        </w:rPr>
        <w:t>return</w:t>
      </w:r>
      <w:r w:rsidRPr="00B00281">
        <w:rPr>
          <w:rFonts w:cs="Times New Roman"/>
          <w:color w:val="auto"/>
          <w:lang w:val="ru-RU"/>
        </w:rPr>
        <w:t xml:space="preserve"> в одном эффекте. Повторная установка эффекта в </w:t>
      </w:r>
      <w:r w:rsidRPr="00B00281">
        <w:rPr>
          <w:rFonts w:cs="Times New Roman"/>
          <w:color w:val="auto"/>
        </w:rPr>
        <w:t>development</w:t>
      </w:r>
      <w:r w:rsidRPr="00B00281">
        <w:rPr>
          <w:rFonts w:cs="Times New Roman"/>
          <w:color w:val="auto"/>
          <w:lang w:val="ru-RU"/>
        </w:rPr>
        <w:t>-режиме нужна для выявления ошибки очистки, поэтому решение не должно зависеть от того, сколько раз среда вызывает настройку.</w:t>
      </w:r>
    </w:p>
    <w:p w14:paraId="131D3E0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 повышенного уровня. Выделите отслеживание ширины в собственный хук </w:t>
      </w:r>
      <w:proofErr w:type="spellStart"/>
      <w:r w:rsidRPr="00B00281">
        <w:rPr>
          <w:rFonts w:cs="Times New Roman"/>
          <w:color w:val="auto"/>
        </w:rPr>
        <w:t>useWindowWidth</w:t>
      </w:r>
      <w:proofErr w:type="spellEnd"/>
      <w:r w:rsidRPr="00B00281">
        <w:rPr>
          <w:rFonts w:cs="Times New Roman"/>
          <w:color w:val="auto"/>
          <w:lang w:val="ru-RU"/>
        </w:rPr>
        <w:t xml:space="preserve"> и покажите повторное использование.</w:t>
      </w:r>
    </w:p>
    <w:p w14:paraId="63E1F2A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6E26D585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17" w:name="_Toc241220874"/>
      <w:bookmarkStart w:id="1218" w:name="_Toc241305196"/>
      <w:bookmarkStart w:id="1219" w:name="_Toc241577725"/>
      <w:r w:rsidRPr="00B00281">
        <w:rPr>
          <w:rFonts w:ascii="Times New Roman" w:hAnsi="Times New Roman" w:cs="Times New Roman"/>
          <w:color w:val="auto"/>
          <w:lang w:val="ru-RU"/>
        </w:rPr>
        <w:t>Д.6. Загрузка данных и три состояния интерфейса</w:t>
      </w:r>
      <w:bookmarkEnd w:id="1217"/>
      <w:bookmarkEnd w:id="1218"/>
      <w:bookmarkEnd w:id="1219"/>
    </w:p>
    <w:p w14:paraId="62DA3BE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3. Условия занятия. В учебной аудитории внешний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 xml:space="preserve"> может быть нестабилен. Для воспроизводимости преподаватель готовит локальную функцию </w:t>
      </w:r>
      <w:proofErr w:type="spellStart"/>
      <w:r w:rsidRPr="00B00281">
        <w:rPr>
          <w:rFonts w:cs="Times New Roman"/>
          <w:color w:val="auto"/>
        </w:rPr>
        <w:t>loadCourses</w:t>
      </w:r>
      <w:proofErr w:type="spellEnd"/>
      <w:r w:rsidRPr="00B00281">
        <w:rPr>
          <w:rFonts w:cs="Times New Roman"/>
          <w:color w:val="auto"/>
          <w:lang w:val="ru-RU"/>
        </w:rPr>
        <w:t xml:space="preserve">, которая возвращает </w:t>
      </w:r>
      <w:r w:rsidRPr="00B00281">
        <w:rPr>
          <w:rFonts w:cs="Times New Roman"/>
          <w:color w:val="auto"/>
        </w:rPr>
        <w:t>Promise</w:t>
      </w:r>
      <w:r w:rsidRPr="00B00281">
        <w:rPr>
          <w:rFonts w:cs="Times New Roman"/>
          <w:color w:val="auto"/>
          <w:lang w:val="ru-RU"/>
        </w:rPr>
        <w:t xml:space="preserve"> с задержкой и переключателем ошибки.</w:t>
      </w:r>
    </w:p>
    <w:p w14:paraId="693854F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Постановка задачи. Реализуйте состояние </w:t>
      </w:r>
      <w:r w:rsidRPr="00B00281">
        <w:rPr>
          <w:rFonts w:cs="Times New Roman"/>
          <w:color w:val="auto"/>
        </w:rPr>
        <w:t>loading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data</w:t>
      </w:r>
      <w:r w:rsidRPr="00B00281">
        <w:rPr>
          <w:rFonts w:cs="Times New Roman"/>
          <w:color w:val="auto"/>
          <w:lang w:val="ru-RU"/>
        </w:rPr>
        <w:t xml:space="preserve">, </w:t>
      </w:r>
      <w:r w:rsidRPr="00B00281">
        <w:rPr>
          <w:rFonts w:cs="Times New Roman"/>
          <w:color w:val="auto"/>
        </w:rPr>
        <w:t>error</w:t>
      </w:r>
      <w:r w:rsidRPr="00B00281">
        <w:rPr>
          <w:rFonts w:cs="Times New Roman"/>
          <w:color w:val="auto"/>
          <w:lang w:val="ru-RU"/>
        </w:rPr>
        <w:t xml:space="preserve"> и кнопку повторной загрузки. После отказа не показывайте старые данные как результат нового запроса.</w:t>
      </w:r>
    </w:p>
    <w:p w14:paraId="311FADD1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20" w:name="_Toc241220875"/>
      <w:bookmarkStart w:id="1221" w:name="_Toc241305197"/>
      <w:bookmarkStart w:id="1222" w:name="_Toc241577726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20"/>
      <w:bookmarkEnd w:id="1221"/>
      <w:bookmarkEnd w:id="1222"/>
    </w:p>
    <w:p w14:paraId="275C05F7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/>
          <w:color w:val="auto"/>
          <w:sz w:val="20"/>
        </w:rPr>
        <w:t>src</w:t>
      </w:r>
      <w:r w:rsidRPr="00B00281">
        <w:rPr>
          <w:rFonts w:cs="Times New Roman"/>
          <w:color w:val="auto"/>
          <w:sz w:val="20"/>
          <w:lang w:val="ru-RU"/>
        </w:rPr>
        <w:t>/</w:t>
      </w:r>
      <w:r w:rsidRPr="00B00281">
        <w:rPr>
          <w:rFonts w:cs="Times New Roman"/>
          <w:color w:val="auto"/>
          <w:sz w:val="20"/>
        </w:rPr>
        <w:t>App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jsx</w:t>
      </w:r>
    </w:p>
    <w:p w14:paraId="105DA2C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import { useEffect, useState } from 'react';</w:t>
      </w:r>
    </w:p>
    <w:p w14:paraId="733B9D0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function </w:t>
      </w:r>
      <w:proofErr w:type="spellStart"/>
      <w:r w:rsidRPr="00B00281">
        <w:rPr>
          <w:rFonts w:cs="Times New Roman"/>
          <w:color w:val="auto"/>
          <w:sz w:val="20"/>
        </w:rPr>
        <w:t>loadCourses</w:t>
      </w:r>
      <w:proofErr w:type="spellEnd"/>
      <w:r w:rsidRPr="00B00281">
        <w:rPr>
          <w:rFonts w:cs="Times New Roman"/>
          <w:color w:val="auto"/>
          <w:sz w:val="20"/>
        </w:rPr>
        <w:t>(fail = false) {</w:t>
      </w:r>
    </w:p>
    <w:p w14:paraId="510376A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new Promise((resolve, reject) =&gt; </w:t>
      </w:r>
      <w:proofErr w:type="spellStart"/>
      <w:r w:rsidRPr="00B00281">
        <w:rPr>
          <w:rFonts w:cs="Times New Roman"/>
          <w:color w:val="auto"/>
          <w:sz w:val="20"/>
        </w:rPr>
        <w:t>setTimeout</w:t>
      </w:r>
      <w:proofErr w:type="spellEnd"/>
      <w:r w:rsidRPr="00B00281">
        <w:rPr>
          <w:rFonts w:cs="Times New Roman"/>
          <w:color w:val="auto"/>
          <w:sz w:val="20"/>
        </w:rPr>
        <w:t>(() =&gt; {</w:t>
      </w:r>
    </w:p>
    <w:p w14:paraId="0CEC849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fail ? reject(new Error('</w:t>
      </w:r>
      <w:proofErr w:type="spellStart"/>
      <w:r w:rsidRPr="00B00281">
        <w:rPr>
          <w:rFonts w:cs="Times New Roman"/>
          <w:color w:val="auto"/>
          <w:sz w:val="20"/>
        </w:rPr>
        <w:t>Сервис</w:t>
      </w:r>
      <w:proofErr w:type="spellEnd"/>
      <w:r w:rsidRPr="00B00281">
        <w:rPr>
          <w:rFonts w:cs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/>
          <w:color w:val="auto"/>
          <w:sz w:val="20"/>
        </w:rPr>
        <w:t>недоступен</w:t>
      </w:r>
      <w:proofErr w:type="spellEnd"/>
      <w:r w:rsidRPr="00B00281">
        <w:rPr>
          <w:rFonts w:cs="Times New Roman"/>
          <w:color w:val="auto"/>
          <w:sz w:val="20"/>
        </w:rPr>
        <w:t>')) : resolve([</w:t>
      </w:r>
    </w:p>
    <w:p w14:paraId="68A87CF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{ id: 1, title: 'React' }, { id: 2, title: 'JavaScript' }]);</w:t>
      </w:r>
    </w:p>
    <w:p w14:paraId="22CEC1D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}, 600));</w:t>
      </w:r>
    </w:p>
    <w:p w14:paraId="70EFDC4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3CE1807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3209D01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[data, setData] = useState([]);</w:t>
      </w:r>
    </w:p>
    <w:p w14:paraId="3D7FBB3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[loading, setLoading] = useState(false);</w:t>
      </w:r>
    </w:p>
    <w:p w14:paraId="683D4EA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[error, setError] = useState('');</w:t>
      </w:r>
    </w:p>
    <w:p w14:paraId="12FEF5D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[fail, </w:t>
      </w:r>
      <w:proofErr w:type="spellStart"/>
      <w:r w:rsidRPr="00B00281">
        <w:rPr>
          <w:rFonts w:cs="Times New Roman"/>
          <w:color w:val="auto"/>
          <w:sz w:val="20"/>
        </w:rPr>
        <w:t>setFail</w:t>
      </w:r>
      <w:proofErr w:type="spellEnd"/>
      <w:r w:rsidRPr="00B00281">
        <w:rPr>
          <w:rFonts w:cs="Times New Roman"/>
          <w:color w:val="auto"/>
          <w:sz w:val="20"/>
        </w:rPr>
        <w:t>] = useState(false);</w:t>
      </w:r>
    </w:p>
    <w:p w14:paraId="5A2A3A8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async function reload(</w:t>
      </w:r>
      <w:proofErr w:type="spellStart"/>
      <w:r w:rsidRPr="00B00281">
        <w:rPr>
          <w:rFonts w:cs="Times New Roman"/>
          <w:color w:val="auto"/>
          <w:sz w:val="20"/>
        </w:rPr>
        <w:t>shouldFail</w:t>
      </w:r>
      <w:proofErr w:type="spellEnd"/>
      <w:r w:rsidRPr="00B00281">
        <w:rPr>
          <w:rFonts w:cs="Times New Roman"/>
          <w:color w:val="auto"/>
          <w:sz w:val="20"/>
        </w:rPr>
        <w:t xml:space="preserve"> = fail) {</w:t>
      </w:r>
    </w:p>
    <w:p w14:paraId="21135B4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setLoading(true); setError(''); setData([]);</w:t>
      </w:r>
    </w:p>
    <w:p w14:paraId="7EA27D2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try { setData(await </w:t>
      </w:r>
      <w:proofErr w:type="spellStart"/>
      <w:r w:rsidRPr="00B00281">
        <w:rPr>
          <w:rFonts w:cs="Times New Roman"/>
          <w:color w:val="auto"/>
          <w:sz w:val="20"/>
        </w:rPr>
        <w:t>loadCourses</w:t>
      </w:r>
      <w:proofErr w:type="spellEnd"/>
      <w:r w:rsidRPr="00B00281">
        <w:rPr>
          <w:rFonts w:cs="Times New Roman"/>
          <w:color w:val="auto"/>
          <w:sz w:val="20"/>
        </w:rPr>
        <w:t>(</w:t>
      </w:r>
      <w:proofErr w:type="spellStart"/>
      <w:r w:rsidRPr="00B00281">
        <w:rPr>
          <w:rFonts w:cs="Times New Roman"/>
          <w:color w:val="auto"/>
          <w:sz w:val="20"/>
        </w:rPr>
        <w:t>shouldFail</w:t>
      </w:r>
      <w:proofErr w:type="spellEnd"/>
      <w:r w:rsidRPr="00B00281">
        <w:rPr>
          <w:rFonts w:cs="Times New Roman"/>
          <w:color w:val="auto"/>
          <w:sz w:val="20"/>
        </w:rPr>
        <w:t>)); }</w:t>
      </w:r>
    </w:p>
    <w:p w14:paraId="3AA8156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catch (cause) { setError(</w:t>
      </w:r>
      <w:proofErr w:type="spellStart"/>
      <w:r w:rsidRPr="00B00281">
        <w:rPr>
          <w:rFonts w:cs="Times New Roman"/>
          <w:color w:val="auto"/>
          <w:sz w:val="20"/>
        </w:rPr>
        <w:t>cause.message</w:t>
      </w:r>
      <w:proofErr w:type="spellEnd"/>
      <w:r w:rsidRPr="00B00281">
        <w:rPr>
          <w:rFonts w:cs="Times New Roman"/>
          <w:color w:val="auto"/>
          <w:sz w:val="20"/>
        </w:rPr>
        <w:t>); }</w:t>
      </w:r>
    </w:p>
    <w:p w14:paraId="5D49571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finally { setLoading(false); }</w:t>
      </w:r>
    </w:p>
    <w:p w14:paraId="619F35A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}</w:t>
      </w:r>
    </w:p>
    <w:p w14:paraId="33D9D36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useEffect(() =&gt; { reload(false); }, []);</w:t>
      </w:r>
    </w:p>
    <w:p w14:paraId="469110A8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&lt;main&gt;&lt;button onClick={() =&gt; reload()}&gt;</w:t>
      </w:r>
      <w:proofErr w:type="spellStart"/>
      <w:r w:rsidRPr="00B00281">
        <w:rPr>
          <w:rFonts w:cs="Times New Roman"/>
          <w:color w:val="auto"/>
          <w:sz w:val="20"/>
        </w:rPr>
        <w:t>Обновить</w:t>
      </w:r>
      <w:proofErr w:type="spellEnd"/>
      <w:r w:rsidRPr="00B00281">
        <w:rPr>
          <w:rFonts w:cs="Times New Roman"/>
          <w:color w:val="auto"/>
          <w:sz w:val="20"/>
        </w:rPr>
        <w:t>&lt;/button&gt;</w:t>
      </w:r>
    </w:p>
    <w:p w14:paraId="4638D3E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&lt;label&gt;&lt;input type="checkbox" checked={fail}</w:t>
      </w:r>
    </w:p>
    <w:p w14:paraId="0D24FFD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onChange={e =&gt; </w:t>
      </w:r>
      <w:proofErr w:type="spellStart"/>
      <w:r w:rsidRPr="00B00281">
        <w:rPr>
          <w:rFonts w:cs="Times New Roman"/>
          <w:color w:val="auto"/>
          <w:sz w:val="20"/>
        </w:rPr>
        <w:t>setFail</w:t>
      </w:r>
      <w:proofErr w:type="spellEnd"/>
      <w:r w:rsidRPr="00B00281">
        <w:rPr>
          <w:rFonts w:cs="Times New Roman"/>
          <w:color w:val="auto"/>
          <w:sz w:val="20"/>
        </w:rPr>
        <w:t>(</w:t>
      </w:r>
      <w:proofErr w:type="spellStart"/>
      <w:r w:rsidRPr="00B00281">
        <w:rPr>
          <w:rFonts w:cs="Times New Roman"/>
          <w:color w:val="auto"/>
          <w:sz w:val="20"/>
        </w:rPr>
        <w:t>e.target.checked</w:t>
      </w:r>
      <w:proofErr w:type="spellEnd"/>
      <w:r w:rsidRPr="00B00281">
        <w:rPr>
          <w:rFonts w:cs="Times New Roman"/>
          <w:color w:val="auto"/>
          <w:sz w:val="20"/>
        </w:rPr>
        <w:t>)} /&gt;</w:t>
      </w:r>
      <w:proofErr w:type="spellStart"/>
      <w:r w:rsidRPr="00B00281">
        <w:rPr>
          <w:rFonts w:cs="Times New Roman"/>
          <w:color w:val="auto"/>
          <w:sz w:val="20"/>
        </w:rPr>
        <w:t>Имитировать</w:t>
      </w:r>
      <w:proofErr w:type="spellEnd"/>
      <w:r w:rsidRPr="00B00281">
        <w:rPr>
          <w:rFonts w:cs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/>
          <w:color w:val="auto"/>
          <w:sz w:val="20"/>
        </w:rPr>
        <w:t>ошибку</w:t>
      </w:r>
      <w:proofErr w:type="spellEnd"/>
      <w:r w:rsidRPr="00B00281">
        <w:rPr>
          <w:rFonts w:cs="Times New Roman"/>
          <w:color w:val="auto"/>
          <w:sz w:val="20"/>
        </w:rPr>
        <w:t>&lt;/label&gt;</w:t>
      </w:r>
    </w:p>
    <w:p w14:paraId="5F78595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{loading ? &lt;p&gt;Загрузка…&lt;/p&gt; : error ? &lt;p role="alert"&gt;{error}&lt;/p&gt;</w:t>
      </w:r>
    </w:p>
    <w:p w14:paraId="27081DD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: </w:t>
      </w:r>
      <w:proofErr w:type="spellStart"/>
      <w:r w:rsidRPr="00B00281">
        <w:rPr>
          <w:rFonts w:cs="Times New Roman"/>
          <w:color w:val="auto"/>
          <w:sz w:val="20"/>
        </w:rPr>
        <w:t>data.length</w:t>
      </w:r>
      <w:proofErr w:type="spellEnd"/>
      <w:r w:rsidRPr="00B00281">
        <w:rPr>
          <w:rFonts w:cs="Times New Roman"/>
          <w:color w:val="auto"/>
          <w:sz w:val="20"/>
        </w:rPr>
        <w:t xml:space="preserve"> ? &lt;ul&gt;{</w:t>
      </w:r>
      <w:proofErr w:type="spellStart"/>
      <w:r w:rsidRPr="00B00281">
        <w:rPr>
          <w:rFonts w:cs="Times New Roman"/>
          <w:color w:val="auto"/>
          <w:sz w:val="20"/>
        </w:rPr>
        <w:t>data.map</w:t>
      </w:r>
      <w:proofErr w:type="spellEnd"/>
      <w:r w:rsidRPr="00B00281">
        <w:rPr>
          <w:rFonts w:cs="Times New Roman"/>
          <w:color w:val="auto"/>
          <w:sz w:val="20"/>
        </w:rPr>
        <w:t>(x =&gt; &lt;li key={x.id}&gt;{</w:t>
      </w:r>
      <w:proofErr w:type="spellStart"/>
      <w:r w:rsidRPr="00B00281">
        <w:rPr>
          <w:rFonts w:cs="Times New Roman"/>
          <w:color w:val="auto"/>
          <w:sz w:val="20"/>
        </w:rPr>
        <w:t>x.title</w:t>
      </w:r>
      <w:proofErr w:type="spellEnd"/>
      <w:r w:rsidRPr="00B00281">
        <w:rPr>
          <w:rFonts w:cs="Times New Roman"/>
          <w:color w:val="auto"/>
          <w:sz w:val="20"/>
        </w:rPr>
        <w:t>}&lt;/li&gt;)}&lt;/ul&gt;</w:t>
      </w:r>
    </w:p>
    <w:p w14:paraId="7D6DCCFE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</w:rPr>
        <w:t xml:space="preserve">      </w:t>
      </w:r>
      <w:r w:rsidRPr="00B00281">
        <w:rPr>
          <w:rFonts w:cs="Times New Roman"/>
          <w:color w:val="auto"/>
          <w:sz w:val="20"/>
          <w:lang w:val="ru-RU"/>
        </w:rPr>
        <w:t>: &lt;</w:t>
      </w:r>
      <w:r w:rsidRPr="00B00281">
        <w:rPr>
          <w:rFonts w:cs="Times New Roman"/>
          <w:color w:val="auto"/>
          <w:sz w:val="20"/>
        </w:rPr>
        <w:t>p</w:t>
      </w:r>
      <w:r w:rsidRPr="00B00281">
        <w:rPr>
          <w:rFonts w:cs="Times New Roman"/>
          <w:color w:val="auto"/>
          <w:sz w:val="20"/>
          <w:lang w:val="ru-RU"/>
        </w:rPr>
        <w:t>&gt;Данных нет.&lt;/</w:t>
      </w:r>
      <w:r w:rsidRPr="00B00281">
        <w:rPr>
          <w:rFonts w:cs="Times New Roman"/>
          <w:color w:val="auto"/>
          <w:sz w:val="20"/>
        </w:rPr>
        <w:t>p</w:t>
      </w:r>
      <w:r w:rsidRPr="00B00281">
        <w:rPr>
          <w:rFonts w:cs="Times New Roman"/>
          <w:color w:val="auto"/>
          <w:sz w:val="20"/>
          <w:lang w:val="ru-RU"/>
        </w:rPr>
        <w:t>&gt;}</w:t>
      </w:r>
    </w:p>
    <w:p w14:paraId="785E3131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&lt;/</w:t>
      </w:r>
      <w:r w:rsidRPr="00B00281">
        <w:rPr>
          <w:rFonts w:cs="Times New Roman"/>
          <w:color w:val="auto"/>
          <w:sz w:val="20"/>
        </w:rPr>
        <w:t>main</w:t>
      </w:r>
      <w:r w:rsidRPr="00B00281">
        <w:rPr>
          <w:rFonts w:cs="Times New Roman"/>
          <w:color w:val="auto"/>
          <w:sz w:val="20"/>
          <w:lang w:val="ru-RU"/>
        </w:rPr>
        <w:t>&gt;;</w:t>
      </w:r>
    </w:p>
    <w:p w14:paraId="50922DFE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12FB599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Проверка и фиксация. Покажите успешную загрузку; включите ошибку и повторите запрос; затем выключите ошибку и восстановите список. Студент отмечает в протоколе ожидаемое отображение на каждом шаге.</w:t>
      </w:r>
    </w:p>
    <w:p w14:paraId="4FA8DA6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Раскройте отличие пустого результата от ошибки сети и от состояния ожидания. После знакомства с локальной имитацией переходите к </w:t>
      </w:r>
      <w:r w:rsidRPr="00B00281">
        <w:rPr>
          <w:rFonts w:cs="Times New Roman"/>
          <w:color w:val="auto"/>
        </w:rPr>
        <w:t>fetch</w:t>
      </w:r>
      <w:r w:rsidRPr="00B00281">
        <w:rPr>
          <w:rFonts w:cs="Times New Roman"/>
          <w:color w:val="auto"/>
          <w:lang w:val="ru-RU"/>
        </w:rPr>
        <w:t xml:space="preserve">: в реальном запросе дополнительно проверяется </w:t>
      </w:r>
      <w:r w:rsidRPr="00B00281">
        <w:rPr>
          <w:rFonts w:cs="Times New Roman"/>
          <w:color w:val="auto"/>
        </w:rPr>
        <w:t>response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ok</w:t>
      </w:r>
      <w:r w:rsidRPr="00B00281">
        <w:rPr>
          <w:rFonts w:cs="Times New Roman"/>
          <w:color w:val="auto"/>
          <w:lang w:val="ru-RU"/>
        </w:rPr>
        <w:t>. Для длительных или переключаемых запросов нужен учет отмены или устаревшего ответа; это отдельное задание.</w:t>
      </w:r>
    </w:p>
    <w:p w14:paraId="1BCFBED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 повышенного уровня. Добавьте управление задержкой и кнопку отмены; объясните, почему простой флаг </w:t>
      </w:r>
      <w:r w:rsidRPr="00B00281">
        <w:rPr>
          <w:rFonts w:cs="Times New Roman"/>
          <w:color w:val="auto"/>
        </w:rPr>
        <w:t>loading</w:t>
      </w:r>
      <w:r w:rsidRPr="00B00281">
        <w:rPr>
          <w:rFonts w:cs="Times New Roman"/>
          <w:color w:val="auto"/>
          <w:lang w:val="ru-RU"/>
        </w:rPr>
        <w:t xml:space="preserve"> сам по себе не предотвращает гонку ответов.</w:t>
      </w:r>
    </w:p>
    <w:p w14:paraId="0BD9300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26132713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23" w:name="_Toc241220876"/>
      <w:bookmarkStart w:id="1224" w:name="_Toc241305198"/>
      <w:bookmarkStart w:id="1225" w:name="_Toc241577727"/>
      <w:r w:rsidRPr="00B00281">
        <w:rPr>
          <w:rFonts w:ascii="Times New Roman" w:hAnsi="Times New Roman" w:cs="Times New Roman"/>
          <w:color w:val="auto"/>
          <w:lang w:val="ru-RU"/>
        </w:rPr>
        <w:t>Д.7. Управляемая форма регистрации</w:t>
      </w:r>
      <w:bookmarkEnd w:id="1223"/>
      <w:bookmarkEnd w:id="1224"/>
      <w:bookmarkEnd w:id="1225"/>
    </w:p>
    <w:p w14:paraId="47CECAC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4. Условия занятия. Преподаватель заранее объявляет правила: имя не короче двух символов, корректный учебный </w:t>
      </w:r>
      <w:r w:rsidRPr="00B00281">
        <w:rPr>
          <w:rFonts w:cs="Times New Roman"/>
          <w:color w:val="auto"/>
        </w:rPr>
        <w:t>email</w:t>
      </w:r>
      <w:r w:rsidRPr="00B00281">
        <w:rPr>
          <w:rFonts w:cs="Times New Roman"/>
          <w:color w:val="auto"/>
          <w:lang w:val="ru-RU"/>
        </w:rPr>
        <w:t>, пароль не короче восьми символов. Настоящие персональные данные использовать не требуется.</w:t>
      </w:r>
    </w:p>
    <w:p w14:paraId="6346546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Постановка задачи. Проверяйте значения при отправке, показывайте каждую ошибку рядом с соответствующим полем и переносите фокус к первой ошибке по желанию группы.</w:t>
      </w:r>
    </w:p>
    <w:p w14:paraId="1C2146B8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26" w:name="_Toc241220877"/>
      <w:bookmarkStart w:id="1227" w:name="_Toc241305199"/>
      <w:bookmarkStart w:id="1228" w:name="_Toc241577728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26"/>
      <w:bookmarkEnd w:id="1227"/>
      <w:bookmarkEnd w:id="1228"/>
    </w:p>
    <w:p w14:paraId="43A2BD03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/>
          <w:color w:val="auto"/>
          <w:sz w:val="20"/>
        </w:rPr>
        <w:t>src</w:t>
      </w:r>
      <w:r w:rsidRPr="00B00281">
        <w:rPr>
          <w:rFonts w:cs="Times New Roman"/>
          <w:color w:val="auto"/>
          <w:sz w:val="20"/>
          <w:lang w:val="ru-RU"/>
        </w:rPr>
        <w:t>/</w:t>
      </w:r>
      <w:r w:rsidRPr="00B00281">
        <w:rPr>
          <w:rFonts w:cs="Times New Roman"/>
          <w:color w:val="auto"/>
          <w:sz w:val="20"/>
        </w:rPr>
        <w:t>App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jsx</w:t>
      </w:r>
    </w:p>
    <w:p w14:paraId="5539F07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import { useState } from 'react';</w:t>
      </w:r>
    </w:p>
    <w:p w14:paraId="2ACAA69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const empty = { name: '', email: '', password: '' };</w:t>
      </w:r>
    </w:p>
    <w:p w14:paraId="3B6528B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32D81A7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[values, </w:t>
      </w:r>
      <w:proofErr w:type="spellStart"/>
      <w:r w:rsidRPr="00B00281">
        <w:rPr>
          <w:rFonts w:cs="Times New Roman"/>
          <w:color w:val="auto"/>
          <w:sz w:val="20"/>
        </w:rPr>
        <w:t>setValues</w:t>
      </w:r>
      <w:proofErr w:type="spellEnd"/>
      <w:r w:rsidRPr="00B00281">
        <w:rPr>
          <w:rFonts w:cs="Times New Roman"/>
          <w:color w:val="auto"/>
          <w:sz w:val="20"/>
        </w:rPr>
        <w:t>] = useState(empty);</w:t>
      </w:r>
    </w:p>
    <w:p w14:paraId="277B6E1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[errors, </w:t>
      </w:r>
      <w:proofErr w:type="spellStart"/>
      <w:r w:rsidRPr="00B00281">
        <w:rPr>
          <w:rFonts w:cs="Times New Roman"/>
          <w:color w:val="auto"/>
          <w:sz w:val="20"/>
        </w:rPr>
        <w:t>setErrors</w:t>
      </w:r>
      <w:proofErr w:type="spellEnd"/>
      <w:r w:rsidRPr="00B00281">
        <w:rPr>
          <w:rFonts w:cs="Times New Roman"/>
          <w:color w:val="auto"/>
          <w:sz w:val="20"/>
        </w:rPr>
        <w:t>] = useState({});</w:t>
      </w:r>
    </w:p>
    <w:p w14:paraId="453A562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[sent, </w:t>
      </w:r>
      <w:proofErr w:type="spellStart"/>
      <w:r w:rsidRPr="00B00281">
        <w:rPr>
          <w:rFonts w:cs="Times New Roman"/>
          <w:color w:val="auto"/>
          <w:sz w:val="20"/>
        </w:rPr>
        <w:t>setSent</w:t>
      </w:r>
      <w:proofErr w:type="spellEnd"/>
      <w:r w:rsidRPr="00B00281">
        <w:rPr>
          <w:rFonts w:cs="Times New Roman"/>
          <w:color w:val="auto"/>
          <w:sz w:val="20"/>
        </w:rPr>
        <w:t>] = useState(false);</w:t>
      </w:r>
    </w:p>
    <w:p w14:paraId="6A08A13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change = e =&gt; </w:t>
      </w:r>
      <w:proofErr w:type="spellStart"/>
      <w:r w:rsidRPr="00B00281">
        <w:rPr>
          <w:rFonts w:cs="Times New Roman"/>
          <w:color w:val="auto"/>
          <w:sz w:val="20"/>
        </w:rPr>
        <w:t>setValues</w:t>
      </w:r>
      <w:proofErr w:type="spellEnd"/>
      <w:r w:rsidRPr="00B00281">
        <w:rPr>
          <w:rFonts w:cs="Times New Roman"/>
          <w:color w:val="auto"/>
          <w:sz w:val="20"/>
        </w:rPr>
        <w:t>(v =&gt; ({ ...v, [e.target.name]: e.target.value }));</w:t>
      </w:r>
    </w:p>
    <w:p w14:paraId="681D7C8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function submit(e) {</w:t>
      </w:r>
    </w:p>
    <w:p w14:paraId="4E3FB7D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lastRenderedPageBreak/>
        <w:t xml:space="preserve">    e.preventDefault();</w:t>
      </w:r>
    </w:p>
    <w:p w14:paraId="7D7D6B2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const next = {};</w:t>
      </w:r>
    </w:p>
    <w:p w14:paraId="4F85B20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if (</w:t>
      </w:r>
      <w:proofErr w:type="spellStart"/>
      <w:r w:rsidRPr="00B00281">
        <w:rPr>
          <w:rFonts w:cs="Times New Roman"/>
          <w:color w:val="auto"/>
          <w:sz w:val="20"/>
        </w:rPr>
        <w:t>values.name.trim</w:t>
      </w:r>
      <w:proofErr w:type="spellEnd"/>
      <w:r w:rsidRPr="00B00281">
        <w:rPr>
          <w:rFonts w:cs="Times New Roman"/>
          <w:color w:val="auto"/>
          <w:sz w:val="20"/>
        </w:rPr>
        <w:t xml:space="preserve">().length &lt; 2) next.name = 'Введите </w:t>
      </w:r>
      <w:proofErr w:type="spellStart"/>
      <w:r w:rsidRPr="00B00281">
        <w:rPr>
          <w:rFonts w:cs="Times New Roman"/>
          <w:color w:val="auto"/>
          <w:sz w:val="20"/>
        </w:rPr>
        <w:t>имя</w:t>
      </w:r>
      <w:proofErr w:type="spellEnd"/>
      <w:r w:rsidRPr="00B00281">
        <w:rPr>
          <w:rFonts w:cs="Times New Roman"/>
          <w:color w:val="auto"/>
          <w:sz w:val="20"/>
        </w:rPr>
        <w:t>';</w:t>
      </w:r>
    </w:p>
    <w:p w14:paraId="570AB89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if (!/^[^\s@]+@[^\s@]+\.[^\s@]+$/.test(</w:t>
      </w:r>
      <w:proofErr w:type="spellStart"/>
      <w:r w:rsidRPr="00B00281">
        <w:rPr>
          <w:rFonts w:cs="Times New Roman"/>
          <w:color w:val="auto"/>
          <w:sz w:val="20"/>
        </w:rPr>
        <w:t>values.email</w:t>
      </w:r>
      <w:proofErr w:type="spellEnd"/>
      <w:r w:rsidRPr="00B00281">
        <w:rPr>
          <w:rFonts w:cs="Times New Roman"/>
          <w:color w:val="auto"/>
          <w:sz w:val="20"/>
        </w:rPr>
        <w:t xml:space="preserve">)) </w:t>
      </w:r>
      <w:proofErr w:type="spellStart"/>
      <w:r w:rsidRPr="00B00281">
        <w:rPr>
          <w:rFonts w:cs="Times New Roman"/>
          <w:color w:val="auto"/>
          <w:sz w:val="20"/>
        </w:rPr>
        <w:t>next.email</w:t>
      </w:r>
      <w:proofErr w:type="spellEnd"/>
      <w:r w:rsidRPr="00B00281">
        <w:rPr>
          <w:rFonts w:cs="Times New Roman"/>
          <w:color w:val="auto"/>
          <w:sz w:val="20"/>
        </w:rPr>
        <w:t xml:space="preserve"> = '</w:t>
      </w:r>
      <w:proofErr w:type="spellStart"/>
      <w:r w:rsidRPr="00B00281">
        <w:rPr>
          <w:rFonts w:cs="Times New Roman"/>
          <w:color w:val="auto"/>
          <w:sz w:val="20"/>
        </w:rPr>
        <w:t>Проверьте</w:t>
      </w:r>
      <w:proofErr w:type="spellEnd"/>
      <w:r w:rsidRPr="00B00281">
        <w:rPr>
          <w:rFonts w:cs="Times New Roman"/>
          <w:color w:val="auto"/>
          <w:sz w:val="20"/>
        </w:rPr>
        <w:t xml:space="preserve"> email';</w:t>
      </w:r>
    </w:p>
    <w:p w14:paraId="515845B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if (</w:t>
      </w:r>
      <w:proofErr w:type="spellStart"/>
      <w:r w:rsidRPr="00B00281">
        <w:rPr>
          <w:rFonts w:cs="Times New Roman"/>
          <w:color w:val="auto"/>
          <w:sz w:val="20"/>
        </w:rPr>
        <w:t>values.password.length</w:t>
      </w:r>
      <w:proofErr w:type="spellEnd"/>
      <w:r w:rsidRPr="00B00281">
        <w:rPr>
          <w:rFonts w:cs="Times New Roman"/>
          <w:color w:val="auto"/>
          <w:sz w:val="20"/>
        </w:rPr>
        <w:t xml:space="preserve"> &lt; 8) </w:t>
      </w:r>
      <w:proofErr w:type="spellStart"/>
      <w:r w:rsidRPr="00B00281">
        <w:rPr>
          <w:rFonts w:cs="Times New Roman"/>
          <w:color w:val="auto"/>
          <w:sz w:val="20"/>
        </w:rPr>
        <w:t>next.password</w:t>
      </w:r>
      <w:proofErr w:type="spellEnd"/>
      <w:r w:rsidRPr="00B00281">
        <w:rPr>
          <w:rFonts w:cs="Times New Roman"/>
          <w:color w:val="auto"/>
          <w:sz w:val="20"/>
        </w:rPr>
        <w:t xml:space="preserve"> = '</w:t>
      </w:r>
      <w:proofErr w:type="spellStart"/>
      <w:r w:rsidRPr="00B00281">
        <w:rPr>
          <w:rFonts w:cs="Times New Roman"/>
          <w:color w:val="auto"/>
          <w:sz w:val="20"/>
        </w:rPr>
        <w:t>Минимум</w:t>
      </w:r>
      <w:proofErr w:type="spellEnd"/>
      <w:r w:rsidRPr="00B00281">
        <w:rPr>
          <w:rFonts w:cs="Times New Roman"/>
          <w:color w:val="auto"/>
          <w:sz w:val="20"/>
        </w:rPr>
        <w:t xml:space="preserve"> 8 символов';</w:t>
      </w:r>
    </w:p>
    <w:p w14:paraId="4277FEB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</w:t>
      </w:r>
      <w:proofErr w:type="spellStart"/>
      <w:r w:rsidRPr="00B00281">
        <w:rPr>
          <w:rFonts w:cs="Times New Roman"/>
          <w:color w:val="auto"/>
          <w:sz w:val="20"/>
        </w:rPr>
        <w:t>setErrors</w:t>
      </w:r>
      <w:proofErr w:type="spellEnd"/>
      <w:r w:rsidRPr="00B00281">
        <w:rPr>
          <w:rFonts w:cs="Times New Roman"/>
          <w:color w:val="auto"/>
          <w:sz w:val="20"/>
        </w:rPr>
        <w:t xml:space="preserve">(next); </w:t>
      </w:r>
      <w:proofErr w:type="spellStart"/>
      <w:r w:rsidRPr="00B00281">
        <w:rPr>
          <w:rFonts w:cs="Times New Roman"/>
          <w:color w:val="auto"/>
          <w:sz w:val="20"/>
        </w:rPr>
        <w:t>setSent</w:t>
      </w:r>
      <w:proofErr w:type="spellEnd"/>
      <w:r w:rsidRPr="00B00281">
        <w:rPr>
          <w:rFonts w:cs="Times New Roman"/>
          <w:color w:val="auto"/>
          <w:sz w:val="20"/>
        </w:rPr>
        <w:t>(</w:t>
      </w:r>
      <w:proofErr w:type="spellStart"/>
      <w:r w:rsidRPr="00B00281">
        <w:rPr>
          <w:rFonts w:cs="Times New Roman"/>
          <w:color w:val="auto"/>
          <w:sz w:val="20"/>
        </w:rPr>
        <w:t>Object.keys</w:t>
      </w:r>
      <w:proofErr w:type="spellEnd"/>
      <w:r w:rsidRPr="00B00281">
        <w:rPr>
          <w:rFonts w:cs="Times New Roman"/>
          <w:color w:val="auto"/>
          <w:sz w:val="20"/>
        </w:rPr>
        <w:t>(next).length === 0);</w:t>
      </w:r>
    </w:p>
    <w:p w14:paraId="1073558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}</w:t>
      </w:r>
    </w:p>
    <w:p w14:paraId="33A5B60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&lt;form onSubmit={submit} </w:t>
      </w:r>
      <w:proofErr w:type="spellStart"/>
      <w:r w:rsidRPr="00B00281">
        <w:rPr>
          <w:rFonts w:cs="Times New Roman"/>
          <w:color w:val="auto"/>
          <w:sz w:val="20"/>
        </w:rPr>
        <w:t>noValidate</w:t>
      </w:r>
      <w:proofErr w:type="spellEnd"/>
      <w:r w:rsidRPr="00B00281">
        <w:rPr>
          <w:rFonts w:cs="Times New Roman"/>
          <w:color w:val="auto"/>
          <w:sz w:val="20"/>
        </w:rPr>
        <w:t>&gt;</w:t>
      </w:r>
    </w:p>
    <w:p w14:paraId="7743E52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</w:t>
      </w:r>
      <w:proofErr w:type="spellStart"/>
      <w:r w:rsidRPr="00B00281">
        <w:rPr>
          <w:rFonts w:cs="Times New Roman"/>
          <w:color w:val="auto"/>
          <w:sz w:val="20"/>
        </w:rPr>
        <w:t>Object.keys</w:t>
      </w:r>
      <w:proofErr w:type="spellEnd"/>
      <w:r w:rsidRPr="00B00281">
        <w:rPr>
          <w:rFonts w:cs="Times New Roman"/>
          <w:color w:val="auto"/>
          <w:sz w:val="20"/>
        </w:rPr>
        <w:t>(empty).map(key =&gt; &lt;div key={key}&gt;</w:t>
      </w:r>
    </w:p>
    <w:p w14:paraId="02BC04F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&lt;label&gt;{key}&lt;input name={key} value={values[key]} onChange={change}</w:t>
      </w:r>
    </w:p>
    <w:p w14:paraId="0217E0F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  type={key === 'password' ? 'password' : key === 'email' ? 'email' : 'text'}</w:t>
      </w:r>
    </w:p>
    <w:p w14:paraId="691EE82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  aria-invalid={!!errors[key]} /&gt;&lt;/label&gt;</w:t>
      </w:r>
    </w:p>
    <w:p w14:paraId="61BE2C3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{errors[key] &amp;&amp; &lt;p role="alert"&gt;{errors[key]}&lt;/p&gt;}</w:t>
      </w:r>
    </w:p>
    <w:p w14:paraId="57B3D1D6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</w:rPr>
        <w:t xml:space="preserve">    </w:t>
      </w:r>
      <w:r w:rsidRPr="00B00281">
        <w:rPr>
          <w:rFonts w:cs="Times New Roman"/>
          <w:color w:val="auto"/>
          <w:sz w:val="20"/>
          <w:lang w:val="ru-RU"/>
        </w:rPr>
        <w:t>&lt;/</w:t>
      </w:r>
      <w:r w:rsidRPr="00B00281">
        <w:rPr>
          <w:rFonts w:cs="Times New Roman"/>
          <w:color w:val="auto"/>
          <w:sz w:val="20"/>
        </w:rPr>
        <w:t>div</w:t>
      </w:r>
      <w:r w:rsidRPr="00B00281">
        <w:rPr>
          <w:rFonts w:cs="Times New Roman"/>
          <w:color w:val="auto"/>
          <w:sz w:val="20"/>
          <w:lang w:val="ru-RU"/>
        </w:rPr>
        <w:t>&gt;)}</w:t>
      </w:r>
    </w:p>
    <w:p w14:paraId="2885E8FE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  &lt;</w:t>
      </w:r>
      <w:r w:rsidRPr="00B00281">
        <w:rPr>
          <w:rFonts w:cs="Times New Roman"/>
          <w:color w:val="auto"/>
          <w:sz w:val="20"/>
        </w:rPr>
        <w:t>button</w:t>
      </w:r>
      <w:r w:rsidRPr="00B00281">
        <w:rPr>
          <w:rFonts w:cs="Times New Roman"/>
          <w:color w:val="auto"/>
          <w:sz w:val="20"/>
          <w:lang w:val="ru-RU"/>
        </w:rPr>
        <w:t>&gt;Отправить&lt;/</w:t>
      </w:r>
      <w:r w:rsidRPr="00B00281">
        <w:rPr>
          <w:rFonts w:cs="Times New Roman"/>
          <w:color w:val="auto"/>
          <w:sz w:val="20"/>
        </w:rPr>
        <w:t>button</w:t>
      </w:r>
      <w:r w:rsidRPr="00B00281">
        <w:rPr>
          <w:rFonts w:cs="Times New Roman"/>
          <w:color w:val="auto"/>
          <w:sz w:val="20"/>
          <w:lang w:val="ru-RU"/>
        </w:rPr>
        <w:t>&gt;{</w:t>
      </w:r>
      <w:r w:rsidRPr="00B00281">
        <w:rPr>
          <w:rFonts w:cs="Times New Roman"/>
          <w:color w:val="auto"/>
          <w:sz w:val="20"/>
        </w:rPr>
        <w:t>sent</w:t>
      </w:r>
      <w:r w:rsidRPr="00B00281">
        <w:rPr>
          <w:rFonts w:cs="Times New Roman"/>
          <w:color w:val="auto"/>
          <w:sz w:val="20"/>
          <w:lang w:val="ru-RU"/>
        </w:rPr>
        <w:t xml:space="preserve"> &amp;&amp; &lt;</w:t>
      </w:r>
      <w:r w:rsidRPr="00B00281">
        <w:rPr>
          <w:rFonts w:cs="Times New Roman"/>
          <w:color w:val="auto"/>
          <w:sz w:val="20"/>
        </w:rPr>
        <w:t>p</w:t>
      </w:r>
      <w:r w:rsidRPr="00B00281">
        <w:rPr>
          <w:rFonts w:cs="Times New Roman"/>
          <w:color w:val="auto"/>
          <w:sz w:val="20"/>
          <w:lang w:val="ru-RU"/>
        </w:rPr>
        <w:t>&gt;Учебная форма заполнена.&lt;/</w:t>
      </w:r>
      <w:r w:rsidRPr="00B00281">
        <w:rPr>
          <w:rFonts w:cs="Times New Roman"/>
          <w:color w:val="auto"/>
          <w:sz w:val="20"/>
        </w:rPr>
        <w:t>p</w:t>
      </w:r>
      <w:r w:rsidRPr="00B00281">
        <w:rPr>
          <w:rFonts w:cs="Times New Roman"/>
          <w:color w:val="auto"/>
          <w:sz w:val="20"/>
          <w:lang w:val="ru-RU"/>
        </w:rPr>
        <w:t>&gt;}</w:t>
      </w:r>
    </w:p>
    <w:p w14:paraId="3448217B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 &lt;/</w:t>
      </w:r>
      <w:r w:rsidRPr="00B00281">
        <w:rPr>
          <w:rFonts w:cs="Times New Roman"/>
          <w:color w:val="auto"/>
          <w:sz w:val="20"/>
        </w:rPr>
        <w:t>form</w:t>
      </w:r>
      <w:r w:rsidRPr="00B00281">
        <w:rPr>
          <w:rFonts w:cs="Times New Roman"/>
          <w:color w:val="auto"/>
          <w:sz w:val="20"/>
          <w:lang w:val="ru-RU"/>
        </w:rPr>
        <w:t>&gt;;</w:t>
      </w:r>
    </w:p>
    <w:p w14:paraId="4E3930EB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03167AE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и фиксация. Отправьте пустую форму, затем исправьте только имя, затем все поля. Проверьте запрет отправки при неверном адресе и отсутствие перезагрузки страницы.</w:t>
      </w:r>
    </w:p>
    <w:p w14:paraId="1076512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Покажите различие между значением поля, ошибкой валидации и статусом успешно обработанного учебного ввода. Пароль не должен выводиться в </w:t>
      </w:r>
      <w:r w:rsidRPr="00B00281">
        <w:rPr>
          <w:rFonts w:cs="Times New Roman"/>
          <w:color w:val="auto"/>
        </w:rPr>
        <w:t>console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log</w:t>
      </w:r>
      <w:r w:rsidRPr="00B00281">
        <w:rPr>
          <w:rFonts w:cs="Times New Roman"/>
          <w:color w:val="auto"/>
          <w:lang w:val="ru-RU"/>
        </w:rPr>
        <w:t xml:space="preserve"> или текстовом подтверждении. Регулярное выражение намеренно служит учебной проверкой формата и не заменяет серверную проверку адреса.</w:t>
      </w:r>
    </w:p>
    <w:p w14:paraId="26141F7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 повышенного уровня. Свяжите сообщение об ошибке с полем через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aria</w:t>
      </w:r>
      <w:r w:rsidRPr="00B00281">
        <w:rPr>
          <w:rFonts w:cs="Times New Roman"/>
          <w:color w:val="auto"/>
          <w:lang w:val="ru-RU"/>
        </w:rPr>
        <w:t>-</w:t>
      </w:r>
      <w:r w:rsidRPr="00B00281">
        <w:rPr>
          <w:rFonts w:cs="Times New Roman"/>
          <w:color w:val="auto"/>
        </w:rPr>
        <w:t>describedby</w:t>
      </w:r>
      <w:r w:rsidRPr="00B00281">
        <w:rPr>
          <w:rFonts w:cs="Times New Roman"/>
          <w:color w:val="auto"/>
          <w:lang w:val="ru-RU"/>
        </w:rPr>
        <w:t>; добавьте правило подтверждения пароля.</w:t>
      </w:r>
    </w:p>
    <w:p w14:paraId="6D07B79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5C1C5315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29" w:name="_Toc241220878"/>
      <w:bookmarkStart w:id="1230" w:name="_Toc241305200"/>
      <w:bookmarkStart w:id="1231" w:name="_Toc241577729"/>
      <w:r w:rsidRPr="00B00281">
        <w:rPr>
          <w:rFonts w:ascii="Times New Roman" w:hAnsi="Times New Roman" w:cs="Times New Roman"/>
          <w:color w:val="auto"/>
          <w:lang w:val="ru-RU"/>
        </w:rPr>
        <w:t>Д.8. Многошаговая анкета с сохранением данных</w:t>
      </w:r>
      <w:bookmarkEnd w:id="1229"/>
      <w:bookmarkEnd w:id="1230"/>
      <w:bookmarkEnd w:id="1231"/>
    </w:p>
    <w:p w14:paraId="45AC447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Модуль 4. Условия занятия. Анкета из трех шагов: контакт, выбор специализации и подтверждение. Даже после возврата с третьего шага имя и выбранная специализация должны сохраняться.</w:t>
      </w:r>
    </w:p>
    <w:p w14:paraId="7CCA678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Постановка задачи. Храните данные и текущий номер шага в общем родителе. Проверяйте только текущий шаг, не разрешайте переход вперед при пустом обязательном поле и сохраняйте введенное при возврате.</w:t>
      </w:r>
    </w:p>
    <w:p w14:paraId="7BF2CD5B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32" w:name="_Toc241220879"/>
      <w:bookmarkStart w:id="1233" w:name="_Toc241305201"/>
      <w:bookmarkStart w:id="1234" w:name="_Toc241577730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>Ориентир для разбора кода</w:t>
      </w:r>
      <w:bookmarkEnd w:id="1232"/>
      <w:bookmarkEnd w:id="1233"/>
      <w:bookmarkEnd w:id="1234"/>
    </w:p>
    <w:p w14:paraId="2CBD0D20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/>
          <w:color w:val="auto"/>
          <w:sz w:val="20"/>
        </w:rPr>
        <w:t>src</w:t>
      </w:r>
      <w:r w:rsidRPr="00B00281">
        <w:rPr>
          <w:rFonts w:cs="Times New Roman"/>
          <w:color w:val="auto"/>
          <w:sz w:val="20"/>
          <w:lang w:val="ru-RU"/>
        </w:rPr>
        <w:t>/</w:t>
      </w:r>
      <w:r w:rsidRPr="00B00281">
        <w:rPr>
          <w:rFonts w:cs="Times New Roman"/>
          <w:color w:val="auto"/>
          <w:sz w:val="20"/>
        </w:rPr>
        <w:t>App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jsx</w:t>
      </w:r>
    </w:p>
    <w:p w14:paraId="6BAD623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import { useState } from 'react';</w:t>
      </w:r>
    </w:p>
    <w:p w14:paraId="759D866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373B41D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[step, </w:t>
      </w:r>
      <w:proofErr w:type="spellStart"/>
      <w:r w:rsidRPr="00B00281">
        <w:rPr>
          <w:rFonts w:cs="Times New Roman"/>
          <w:color w:val="auto"/>
          <w:sz w:val="20"/>
        </w:rPr>
        <w:t>setStep</w:t>
      </w:r>
      <w:proofErr w:type="spellEnd"/>
      <w:r w:rsidRPr="00B00281">
        <w:rPr>
          <w:rFonts w:cs="Times New Roman"/>
          <w:color w:val="auto"/>
          <w:sz w:val="20"/>
        </w:rPr>
        <w:t>] = useState(0);</w:t>
      </w:r>
    </w:p>
    <w:p w14:paraId="7759B62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[form, </w:t>
      </w:r>
      <w:proofErr w:type="spellStart"/>
      <w:r w:rsidRPr="00B00281">
        <w:rPr>
          <w:rFonts w:cs="Times New Roman"/>
          <w:color w:val="auto"/>
          <w:sz w:val="20"/>
        </w:rPr>
        <w:t>setForm</w:t>
      </w:r>
      <w:proofErr w:type="spellEnd"/>
      <w:r w:rsidRPr="00B00281">
        <w:rPr>
          <w:rFonts w:cs="Times New Roman"/>
          <w:color w:val="auto"/>
          <w:sz w:val="20"/>
        </w:rPr>
        <w:t>] = useState({ name: '', track: '' });</w:t>
      </w:r>
    </w:p>
    <w:p w14:paraId="47AD3F2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[error, setError] = useState('');</w:t>
      </w:r>
    </w:p>
    <w:p w14:paraId="5C5D488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function next() {</w:t>
      </w:r>
    </w:p>
    <w:p w14:paraId="01B4898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if (step === 0 &amp;&amp; !</w:t>
      </w:r>
      <w:proofErr w:type="spellStart"/>
      <w:r w:rsidRPr="00B00281">
        <w:rPr>
          <w:rFonts w:cs="Times New Roman"/>
          <w:color w:val="auto"/>
          <w:sz w:val="20"/>
        </w:rPr>
        <w:t>form.name.trim</w:t>
      </w:r>
      <w:proofErr w:type="spellEnd"/>
      <w:r w:rsidRPr="00B00281">
        <w:rPr>
          <w:rFonts w:cs="Times New Roman"/>
          <w:color w:val="auto"/>
          <w:sz w:val="20"/>
        </w:rPr>
        <w:t>()) return setError('</w:t>
      </w:r>
      <w:proofErr w:type="spellStart"/>
      <w:r w:rsidRPr="00B00281">
        <w:rPr>
          <w:rFonts w:cs="Times New Roman"/>
          <w:color w:val="auto"/>
          <w:sz w:val="20"/>
        </w:rPr>
        <w:t>Укажите</w:t>
      </w:r>
      <w:proofErr w:type="spellEnd"/>
      <w:r w:rsidRPr="00B00281">
        <w:rPr>
          <w:rFonts w:cs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/>
          <w:color w:val="auto"/>
          <w:sz w:val="20"/>
        </w:rPr>
        <w:t>имя</w:t>
      </w:r>
      <w:proofErr w:type="spellEnd"/>
      <w:r w:rsidRPr="00B00281">
        <w:rPr>
          <w:rFonts w:cs="Times New Roman"/>
          <w:color w:val="auto"/>
          <w:sz w:val="20"/>
        </w:rPr>
        <w:t>');</w:t>
      </w:r>
    </w:p>
    <w:p w14:paraId="060D177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if (step === 1 &amp;&amp; !</w:t>
      </w:r>
      <w:proofErr w:type="spellStart"/>
      <w:r w:rsidRPr="00B00281">
        <w:rPr>
          <w:rFonts w:cs="Times New Roman"/>
          <w:color w:val="auto"/>
          <w:sz w:val="20"/>
        </w:rPr>
        <w:t>form.track</w:t>
      </w:r>
      <w:proofErr w:type="spellEnd"/>
      <w:r w:rsidRPr="00B00281">
        <w:rPr>
          <w:rFonts w:cs="Times New Roman"/>
          <w:color w:val="auto"/>
          <w:sz w:val="20"/>
        </w:rPr>
        <w:t>) return setError('</w:t>
      </w:r>
      <w:proofErr w:type="spellStart"/>
      <w:r w:rsidRPr="00B00281">
        <w:rPr>
          <w:rFonts w:cs="Times New Roman"/>
          <w:color w:val="auto"/>
          <w:sz w:val="20"/>
        </w:rPr>
        <w:t>Выберите</w:t>
      </w:r>
      <w:proofErr w:type="spellEnd"/>
      <w:r w:rsidRPr="00B00281">
        <w:rPr>
          <w:rFonts w:cs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/>
          <w:color w:val="auto"/>
          <w:sz w:val="20"/>
        </w:rPr>
        <w:t>направление</w:t>
      </w:r>
      <w:proofErr w:type="spellEnd"/>
      <w:r w:rsidRPr="00B00281">
        <w:rPr>
          <w:rFonts w:cs="Times New Roman"/>
          <w:color w:val="auto"/>
          <w:sz w:val="20"/>
        </w:rPr>
        <w:t>');</w:t>
      </w:r>
    </w:p>
    <w:p w14:paraId="3F4A5A78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setError(''); </w:t>
      </w:r>
      <w:proofErr w:type="spellStart"/>
      <w:r w:rsidRPr="00B00281">
        <w:rPr>
          <w:rFonts w:cs="Times New Roman"/>
          <w:color w:val="auto"/>
          <w:sz w:val="20"/>
        </w:rPr>
        <w:t>setStep</w:t>
      </w:r>
      <w:proofErr w:type="spellEnd"/>
      <w:r w:rsidRPr="00B00281">
        <w:rPr>
          <w:rFonts w:cs="Times New Roman"/>
          <w:color w:val="auto"/>
          <w:sz w:val="20"/>
        </w:rPr>
        <w:t xml:space="preserve">(s =&gt; </w:t>
      </w:r>
      <w:proofErr w:type="spellStart"/>
      <w:r w:rsidRPr="00B00281">
        <w:rPr>
          <w:rFonts w:cs="Times New Roman"/>
          <w:color w:val="auto"/>
          <w:sz w:val="20"/>
        </w:rPr>
        <w:t>Math.min</w:t>
      </w:r>
      <w:proofErr w:type="spellEnd"/>
      <w:r w:rsidRPr="00B00281">
        <w:rPr>
          <w:rFonts w:cs="Times New Roman"/>
          <w:color w:val="auto"/>
          <w:sz w:val="20"/>
        </w:rPr>
        <w:t>(2, s + 1));</w:t>
      </w:r>
    </w:p>
    <w:p w14:paraId="227D927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}</w:t>
      </w:r>
    </w:p>
    <w:p w14:paraId="4667AFF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&lt;main&gt;</w:t>
      </w:r>
    </w:p>
    <w:p w14:paraId="12D6C2C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&lt;h1&gt;</w:t>
      </w:r>
      <w:proofErr w:type="spellStart"/>
      <w:r w:rsidRPr="00B00281">
        <w:rPr>
          <w:rFonts w:cs="Times New Roman"/>
          <w:color w:val="auto"/>
          <w:sz w:val="20"/>
        </w:rPr>
        <w:t>Шаг</w:t>
      </w:r>
      <w:proofErr w:type="spellEnd"/>
      <w:r w:rsidRPr="00B00281">
        <w:rPr>
          <w:rFonts w:cs="Times New Roman"/>
          <w:color w:val="auto"/>
          <w:sz w:val="20"/>
        </w:rPr>
        <w:t xml:space="preserve"> {step + 1} </w:t>
      </w:r>
      <w:proofErr w:type="spellStart"/>
      <w:r w:rsidRPr="00B00281">
        <w:rPr>
          <w:rFonts w:cs="Times New Roman"/>
          <w:color w:val="auto"/>
          <w:sz w:val="20"/>
        </w:rPr>
        <w:t>из</w:t>
      </w:r>
      <w:proofErr w:type="spellEnd"/>
      <w:r w:rsidRPr="00B00281">
        <w:rPr>
          <w:rFonts w:cs="Times New Roman"/>
          <w:color w:val="auto"/>
          <w:sz w:val="20"/>
        </w:rPr>
        <w:t xml:space="preserve"> 3&lt;/h1&gt;</w:t>
      </w:r>
    </w:p>
    <w:p w14:paraId="53FAB4D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{step === 0 &amp;&amp; &lt;label&gt;</w:t>
      </w:r>
      <w:proofErr w:type="spellStart"/>
      <w:r w:rsidRPr="00B00281">
        <w:rPr>
          <w:rFonts w:cs="Times New Roman"/>
          <w:color w:val="auto"/>
          <w:sz w:val="20"/>
        </w:rPr>
        <w:t>Имя</w:t>
      </w:r>
      <w:proofErr w:type="spellEnd"/>
      <w:r w:rsidRPr="00B00281">
        <w:rPr>
          <w:rFonts w:cs="Times New Roman"/>
          <w:color w:val="auto"/>
          <w:sz w:val="20"/>
        </w:rPr>
        <w:t>&lt;input value={form.name}</w:t>
      </w:r>
    </w:p>
    <w:p w14:paraId="53F87B9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onChange={e =&gt; </w:t>
      </w:r>
      <w:proofErr w:type="spellStart"/>
      <w:r w:rsidRPr="00B00281">
        <w:rPr>
          <w:rFonts w:cs="Times New Roman"/>
          <w:color w:val="auto"/>
          <w:sz w:val="20"/>
        </w:rPr>
        <w:t>setForm</w:t>
      </w:r>
      <w:proofErr w:type="spellEnd"/>
      <w:r w:rsidRPr="00B00281">
        <w:rPr>
          <w:rFonts w:cs="Times New Roman"/>
          <w:color w:val="auto"/>
          <w:sz w:val="20"/>
        </w:rPr>
        <w:t>(v =&gt; ({ ...v, name: e.target.value }))} /&gt;&lt;/label&gt;}</w:t>
      </w:r>
    </w:p>
    <w:p w14:paraId="7EA92CE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{step === 1 &amp;&amp; &lt;label&gt;</w:t>
      </w:r>
      <w:proofErr w:type="spellStart"/>
      <w:r w:rsidRPr="00B00281">
        <w:rPr>
          <w:rFonts w:cs="Times New Roman"/>
          <w:color w:val="auto"/>
          <w:sz w:val="20"/>
        </w:rPr>
        <w:t>Направление</w:t>
      </w:r>
      <w:proofErr w:type="spellEnd"/>
      <w:r w:rsidRPr="00B00281">
        <w:rPr>
          <w:rFonts w:cs="Times New Roman"/>
          <w:color w:val="auto"/>
          <w:sz w:val="20"/>
        </w:rPr>
        <w:t>&lt;select value={</w:t>
      </w:r>
      <w:proofErr w:type="spellStart"/>
      <w:r w:rsidRPr="00B00281">
        <w:rPr>
          <w:rFonts w:cs="Times New Roman"/>
          <w:color w:val="auto"/>
          <w:sz w:val="20"/>
        </w:rPr>
        <w:t>form.track</w:t>
      </w:r>
      <w:proofErr w:type="spellEnd"/>
      <w:r w:rsidRPr="00B00281">
        <w:rPr>
          <w:rFonts w:cs="Times New Roman"/>
          <w:color w:val="auto"/>
          <w:sz w:val="20"/>
        </w:rPr>
        <w:t>}</w:t>
      </w:r>
    </w:p>
    <w:p w14:paraId="3B2BD7A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onChange={e =&gt; </w:t>
      </w:r>
      <w:proofErr w:type="spellStart"/>
      <w:r w:rsidRPr="00B00281">
        <w:rPr>
          <w:rFonts w:cs="Times New Roman"/>
          <w:color w:val="auto"/>
          <w:sz w:val="20"/>
        </w:rPr>
        <w:t>setForm</w:t>
      </w:r>
      <w:proofErr w:type="spellEnd"/>
      <w:r w:rsidRPr="00B00281">
        <w:rPr>
          <w:rFonts w:cs="Times New Roman"/>
          <w:color w:val="auto"/>
          <w:sz w:val="20"/>
        </w:rPr>
        <w:t>(v =&gt; ({ ...v, track: e.target.value }))}&gt;</w:t>
      </w:r>
    </w:p>
    <w:p w14:paraId="1BFE188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&lt;option value=""&gt;</w:t>
      </w:r>
      <w:proofErr w:type="spellStart"/>
      <w:r w:rsidRPr="00B00281">
        <w:rPr>
          <w:rFonts w:cs="Times New Roman"/>
          <w:color w:val="auto"/>
          <w:sz w:val="20"/>
        </w:rPr>
        <w:t>Выберите</w:t>
      </w:r>
      <w:proofErr w:type="spellEnd"/>
      <w:r w:rsidRPr="00B00281">
        <w:rPr>
          <w:rFonts w:cs="Times New Roman"/>
          <w:color w:val="auto"/>
          <w:sz w:val="20"/>
        </w:rPr>
        <w:t>&lt;/option&gt;&lt;option value="web"&gt;</w:t>
      </w:r>
      <w:proofErr w:type="spellStart"/>
      <w:r w:rsidRPr="00B00281">
        <w:rPr>
          <w:rFonts w:cs="Times New Roman"/>
          <w:color w:val="auto"/>
          <w:sz w:val="20"/>
        </w:rPr>
        <w:t>Веб</w:t>
      </w:r>
      <w:proofErr w:type="spellEnd"/>
      <w:r w:rsidRPr="00B00281">
        <w:rPr>
          <w:rFonts w:cs="Times New Roman"/>
          <w:color w:val="auto"/>
          <w:sz w:val="20"/>
        </w:rPr>
        <w:t>&lt;/option&gt;</w:t>
      </w:r>
    </w:p>
    <w:p w14:paraId="7E000FF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&lt;option value="mobile"&gt;</w:t>
      </w:r>
      <w:proofErr w:type="spellStart"/>
      <w:r w:rsidRPr="00B00281">
        <w:rPr>
          <w:rFonts w:cs="Times New Roman"/>
          <w:color w:val="auto"/>
          <w:sz w:val="20"/>
        </w:rPr>
        <w:t>Мобильные</w:t>
      </w:r>
      <w:proofErr w:type="spellEnd"/>
      <w:r w:rsidRPr="00B00281">
        <w:rPr>
          <w:rFonts w:cs="Times New Roman"/>
          <w:color w:val="auto"/>
          <w:sz w:val="20"/>
        </w:rPr>
        <w:t xml:space="preserve"> приложения&lt;/option&gt;&lt;/select&gt;&lt;/label&gt;}</w:t>
      </w:r>
    </w:p>
    <w:p w14:paraId="6370780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{step === 2 &amp;&amp; &lt;p&gt;{form.name}: {</w:t>
      </w:r>
      <w:proofErr w:type="spellStart"/>
      <w:r w:rsidRPr="00B00281">
        <w:rPr>
          <w:rFonts w:cs="Times New Roman"/>
          <w:color w:val="auto"/>
          <w:sz w:val="20"/>
        </w:rPr>
        <w:t>form.track</w:t>
      </w:r>
      <w:proofErr w:type="spellEnd"/>
      <w:r w:rsidRPr="00B00281">
        <w:rPr>
          <w:rFonts w:cs="Times New Roman"/>
          <w:color w:val="auto"/>
          <w:sz w:val="20"/>
        </w:rPr>
        <w:t>}&lt;/p&gt;}</w:t>
      </w:r>
    </w:p>
    <w:p w14:paraId="6CB9788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{error &amp;&amp; &lt;p role="alert"&gt;{error}&lt;/p&gt;}</w:t>
      </w:r>
    </w:p>
    <w:p w14:paraId="2252115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{step &gt; 0 &amp;&amp; &lt;button onClick={() =&gt; { setError(''); </w:t>
      </w:r>
      <w:proofErr w:type="spellStart"/>
      <w:r w:rsidRPr="00B00281">
        <w:rPr>
          <w:rFonts w:cs="Times New Roman"/>
          <w:color w:val="auto"/>
          <w:sz w:val="20"/>
        </w:rPr>
        <w:t>setStep</w:t>
      </w:r>
      <w:proofErr w:type="spellEnd"/>
      <w:r w:rsidRPr="00B00281">
        <w:rPr>
          <w:rFonts w:cs="Times New Roman"/>
          <w:color w:val="auto"/>
          <w:sz w:val="20"/>
        </w:rPr>
        <w:t>(s =&gt; s - 1); }}&gt;</w:t>
      </w:r>
      <w:proofErr w:type="spellStart"/>
      <w:r w:rsidRPr="00B00281">
        <w:rPr>
          <w:rFonts w:cs="Times New Roman"/>
          <w:color w:val="auto"/>
          <w:sz w:val="20"/>
        </w:rPr>
        <w:t>Назад</w:t>
      </w:r>
      <w:proofErr w:type="spellEnd"/>
      <w:r w:rsidRPr="00B00281">
        <w:rPr>
          <w:rFonts w:cs="Times New Roman"/>
          <w:color w:val="auto"/>
          <w:sz w:val="20"/>
        </w:rPr>
        <w:t>&lt;/button&gt;}</w:t>
      </w:r>
    </w:p>
    <w:p w14:paraId="4170DE5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{step &lt; 2 &amp;&amp; &lt;button onClick={next}&gt;</w:t>
      </w:r>
      <w:proofErr w:type="spellStart"/>
      <w:r w:rsidRPr="00B00281">
        <w:rPr>
          <w:rFonts w:cs="Times New Roman"/>
          <w:color w:val="auto"/>
          <w:sz w:val="20"/>
        </w:rPr>
        <w:t>Далее</w:t>
      </w:r>
      <w:proofErr w:type="spellEnd"/>
      <w:r w:rsidRPr="00B00281">
        <w:rPr>
          <w:rFonts w:cs="Times New Roman"/>
          <w:color w:val="auto"/>
          <w:sz w:val="20"/>
        </w:rPr>
        <w:t>&lt;/button&gt;}</w:t>
      </w:r>
    </w:p>
    <w:p w14:paraId="220ED3B3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</w:rPr>
        <w:t xml:space="preserve">  </w:t>
      </w:r>
      <w:r w:rsidRPr="00B00281">
        <w:rPr>
          <w:rFonts w:cs="Times New Roman"/>
          <w:color w:val="auto"/>
          <w:sz w:val="20"/>
          <w:lang w:val="ru-RU"/>
        </w:rPr>
        <w:t>&lt;/</w:t>
      </w:r>
      <w:r w:rsidRPr="00B00281">
        <w:rPr>
          <w:rFonts w:cs="Times New Roman"/>
          <w:color w:val="auto"/>
          <w:sz w:val="20"/>
        </w:rPr>
        <w:t>main</w:t>
      </w:r>
      <w:r w:rsidRPr="00B00281">
        <w:rPr>
          <w:rFonts w:cs="Times New Roman"/>
          <w:color w:val="auto"/>
          <w:sz w:val="20"/>
          <w:lang w:val="ru-RU"/>
        </w:rPr>
        <w:t>&gt;;</w:t>
      </w:r>
    </w:p>
    <w:p w14:paraId="2DDC4BED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77598B0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и фиксация. Нажмите «Далее» на пустом первом шаге; после ввода имени перейдите на второй и вернитесь обратно. Сверьте сохраненное значение, затем повторите проверку пустой специализации.</w:t>
      </w:r>
    </w:p>
    <w:p w14:paraId="413773C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Свяжите поведение с временем жизни компонентов: поля первого и второго шага размонтируются, но источник данных находится выше и остается. Объясните, почему проверка всего объекта </w:t>
      </w:r>
      <w:r w:rsidRPr="00B00281">
        <w:rPr>
          <w:rFonts w:cs="Times New Roman"/>
          <w:color w:val="auto"/>
        </w:rPr>
        <w:t>form</w:t>
      </w:r>
      <w:r w:rsidRPr="00B00281">
        <w:rPr>
          <w:rFonts w:cs="Times New Roman"/>
          <w:color w:val="auto"/>
          <w:lang w:val="ru-RU"/>
        </w:rPr>
        <w:t xml:space="preserve"> на первом шаге ухудшает обратную связь. Для итоговой отправки нужен отдельный статус завершения и, в реальном приложении, серверная валидация.</w:t>
      </w:r>
    </w:p>
    <w:p w14:paraId="0761198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 повышенного уровня. Добавьте шкалу прогресса и функцию перемещения фокуса на первое ошибочное поле.</w:t>
      </w:r>
    </w:p>
    <w:p w14:paraId="331CCBB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72BF5755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35" w:name="_Toc241220880"/>
      <w:bookmarkStart w:id="1236" w:name="_Toc241305202"/>
      <w:bookmarkStart w:id="1237" w:name="_Toc241577731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>Д.9. Маршруты каталога и экран отсутствующего элемента</w:t>
      </w:r>
      <w:bookmarkEnd w:id="1235"/>
      <w:bookmarkEnd w:id="1236"/>
      <w:bookmarkEnd w:id="1237"/>
    </w:p>
    <w:p w14:paraId="318658C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5. Условия занятия. Для работы нужен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-</w:t>
      </w:r>
      <w:r w:rsidRPr="00B00281">
        <w:rPr>
          <w:rFonts w:cs="Times New Roman"/>
          <w:color w:val="auto"/>
        </w:rPr>
        <w:t>router</w:t>
      </w:r>
      <w:r w:rsidRPr="00B00281">
        <w:rPr>
          <w:rFonts w:cs="Times New Roman"/>
          <w:color w:val="auto"/>
          <w:lang w:val="ru-RU"/>
        </w:rPr>
        <w:t>-</w:t>
      </w:r>
      <w:r w:rsidRPr="00B00281">
        <w:rPr>
          <w:rFonts w:cs="Times New Roman"/>
          <w:color w:val="auto"/>
        </w:rPr>
        <w:t>dom</w:t>
      </w:r>
      <w:r w:rsidRPr="00B00281">
        <w:rPr>
          <w:rFonts w:cs="Times New Roman"/>
          <w:color w:val="auto"/>
          <w:lang w:val="ru-RU"/>
        </w:rPr>
        <w:t xml:space="preserve">. Установите зависимость и согласуйте версии библиотек до занятия; преподаватель предоставляет два товара и маршрут для несуществующего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.</w:t>
      </w:r>
    </w:p>
    <w:p w14:paraId="0A07CE24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Постановка задачи. Соберите список товаров и страницу деталей. Прямое открытие /</w:t>
      </w:r>
      <w:r w:rsidRPr="00B00281">
        <w:rPr>
          <w:rFonts w:cs="Times New Roman"/>
          <w:color w:val="auto"/>
        </w:rPr>
        <w:t>products</w:t>
      </w:r>
      <w:r w:rsidRPr="00B00281">
        <w:rPr>
          <w:rFonts w:cs="Times New Roman"/>
          <w:color w:val="auto"/>
          <w:lang w:val="ru-RU"/>
        </w:rPr>
        <w:t>/2 должно показывать товар, а /</w:t>
      </w:r>
      <w:r w:rsidRPr="00B00281">
        <w:rPr>
          <w:rFonts w:cs="Times New Roman"/>
          <w:color w:val="auto"/>
        </w:rPr>
        <w:t>products</w:t>
      </w:r>
      <w:r w:rsidRPr="00B00281">
        <w:rPr>
          <w:rFonts w:cs="Times New Roman"/>
          <w:color w:val="auto"/>
          <w:lang w:val="ru-RU"/>
        </w:rPr>
        <w:t>/999 — отдельное сообщение, без падения компонента.</w:t>
      </w:r>
    </w:p>
    <w:p w14:paraId="687BEF60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38" w:name="_Toc241220881"/>
      <w:bookmarkStart w:id="1239" w:name="_Toc241305203"/>
      <w:bookmarkStart w:id="1240" w:name="_Toc241577732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38"/>
      <w:bookmarkEnd w:id="1239"/>
      <w:bookmarkEnd w:id="1240"/>
    </w:p>
    <w:p w14:paraId="759B2DD5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/>
          <w:color w:val="auto"/>
          <w:sz w:val="20"/>
        </w:rPr>
        <w:t>src</w:t>
      </w:r>
      <w:r w:rsidRPr="00B00281">
        <w:rPr>
          <w:rFonts w:cs="Times New Roman"/>
          <w:color w:val="auto"/>
          <w:sz w:val="20"/>
          <w:lang w:val="ru-RU"/>
        </w:rPr>
        <w:t>/</w:t>
      </w:r>
      <w:r w:rsidRPr="00B00281">
        <w:rPr>
          <w:rFonts w:cs="Times New Roman"/>
          <w:color w:val="auto"/>
          <w:sz w:val="20"/>
        </w:rPr>
        <w:t>App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jsx</w:t>
      </w:r>
    </w:p>
    <w:p w14:paraId="5D3A3D2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import { BrowserRouter, Link, Route, Routes, useParams } from 'react-router-dom';</w:t>
      </w:r>
    </w:p>
    <w:p w14:paraId="1E49469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const goods = [{ id: 1, title: '</w:t>
      </w:r>
      <w:proofErr w:type="spellStart"/>
      <w:r w:rsidRPr="00B00281">
        <w:rPr>
          <w:rFonts w:cs="Times New Roman"/>
          <w:color w:val="auto"/>
          <w:sz w:val="20"/>
        </w:rPr>
        <w:t>Книга</w:t>
      </w:r>
      <w:proofErr w:type="spellEnd"/>
      <w:r w:rsidRPr="00B00281">
        <w:rPr>
          <w:rFonts w:cs="Times New Roman"/>
          <w:color w:val="auto"/>
          <w:sz w:val="20"/>
        </w:rPr>
        <w:t xml:space="preserve"> React' }, { id: 2, title: '</w:t>
      </w:r>
      <w:proofErr w:type="spellStart"/>
      <w:r w:rsidRPr="00B00281">
        <w:rPr>
          <w:rFonts w:cs="Times New Roman"/>
          <w:color w:val="auto"/>
          <w:sz w:val="20"/>
        </w:rPr>
        <w:t>Блокнот</w:t>
      </w:r>
      <w:proofErr w:type="spellEnd"/>
      <w:r w:rsidRPr="00B00281">
        <w:rPr>
          <w:rFonts w:cs="Times New Roman"/>
          <w:color w:val="auto"/>
          <w:sz w:val="20"/>
        </w:rPr>
        <w:t>' }];</w:t>
      </w:r>
    </w:p>
    <w:p w14:paraId="7C2673A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function Catalog() {</w:t>
      </w:r>
    </w:p>
    <w:p w14:paraId="6A30F66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&lt;main&gt;&lt;h1&gt;Каталог&lt;/h1&gt;&lt;ul&gt;{</w:t>
      </w:r>
      <w:proofErr w:type="spellStart"/>
      <w:r w:rsidRPr="00B00281">
        <w:rPr>
          <w:rFonts w:cs="Times New Roman"/>
          <w:color w:val="auto"/>
          <w:sz w:val="20"/>
        </w:rPr>
        <w:t>goods.map</w:t>
      </w:r>
      <w:proofErr w:type="spellEnd"/>
      <w:r w:rsidRPr="00B00281">
        <w:rPr>
          <w:rFonts w:cs="Times New Roman"/>
          <w:color w:val="auto"/>
          <w:sz w:val="20"/>
        </w:rPr>
        <w:t>(g =&gt;</w:t>
      </w:r>
    </w:p>
    <w:p w14:paraId="736AF5E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&lt;li key={g.id}&gt;&lt;Link to={`/products/${g.id}`}&gt;{</w:t>
      </w:r>
      <w:proofErr w:type="spellStart"/>
      <w:r w:rsidRPr="00B00281">
        <w:rPr>
          <w:rFonts w:cs="Times New Roman"/>
          <w:color w:val="auto"/>
          <w:sz w:val="20"/>
        </w:rPr>
        <w:t>g.title</w:t>
      </w:r>
      <w:proofErr w:type="spellEnd"/>
      <w:r w:rsidRPr="00B00281">
        <w:rPr>
          <w:rFonts w:cs="Times New Roman"/>
          <w:color w:val="auto"/>
          <w:sz w:val="20"/>
        </w:rPr>
        <w:t>}&lt;/Link&gt;&lt;/li&gt;)}&lt;/ul&gt;&lt;/main&gt;;</w:t>
      </w:r>
    </w:p>
    <w:p w14:paraId="6967DF1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50E5E56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function Details() {</w:t>
      </w:r>
    </w:p>
    <w:p w14:paraId="1E9E397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{ id } = useParams();</w:t>
      </w:r>
    </w:p>
    <w:p w14:paraId="370E978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item = </w:t>
      </w:r>
      <w:proofErr w:type="spellStart"/>
      <w:r w:rsidRPr="00B00281">
        <w:rPr>
          <w:rFonts w:cs="Times New Roman"/>
          <w:color w:val="auto"/>
          <w:sz w:val="20"/>
        </w:rPr>
        <w:t>goods.find</w:t>
      </w:r>
      <w:proofErr w:type="spellEnd"/>
      <w:r w:rsidRPr="00B00281">
        <w:rPr>
          <w:rFonts w:cs="Times New Roman"/>
          <w:color w:val="auto"/>
          <w:sz w:val="20"/>
        </w:rPr>
        <w:t>(g =&gt; g.id === Number(id));</w:t>
      </w:r>
    </w:p>
    <w:p w14:paraId="45D7794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if (!item) return &lt;main&gt;&lt;h1&gt;</w:t>
      </w:r>
      <w:proofErr w:type="spellStart"/>
      <w:r w:rsidRPr="00B00281">
        <w:rPr>
          <w:rFonts w:cs="Times New Roman"/>
          <w:color w:val="auto"/>
          <w:sz w:val="20"/>
        </w:rPr>
        <w:t>Товар</w:t>
      </w:r>
      <w:proofErr w:type="spellEnd"/>
      <w:r w:rsidRPr="00B00281">
        <w:rPr>
          <w:rFonts w:cs="Times New Roman"/>
          <w:color w:val="auto"/>
          <w:sz w:val="20"/>
        </w:rPr>
        <w:t xml:space="preserve"> не </w:t>
      </w:r>
      <w:proofErr w:type="spellStart"/>
      <w:r w:rsidRPr="00B00281">
        <w:rPr>
          <w:rFonts w:cs="Times New Roman"/>
          <w:color w:val="auto"/>
          <w:sz w:val="20"/>
        </w:rPr>
        <w:t>найден</w:t>
      </w:r>
      <w:proofErr w:type="spellEnd"/>
      <w:r w:rsidRPr="00B00281">
        <w:rPr>
          <w:rFonts w:cs="Times New Roman"/>
          <w:color w:val="auto"/>
          <w:sz w:val="20"/>
        </w:rPr>
        <w:t xml:space="preserve">&lt;/h1&gt;&lt;Link to="/"&gt;В </w:t>
      </w:r>
      <w:proofErr w:type="spellStart"/>
      <w:r w:rsidRPr="00B00281">
        <w:rPr>
          <w:rFonts w:cs="Times New Roman"/>
          <w:color w:val="auto"/>
          <w:sz w:val="20"/>
        </w:rPr>
        <w:t>каталог</w:t>
      </w:r>
      <w:proofErr w:type="spellEnd"/>
      <w:r w:rsidRPr="00B00281">
        <w:rPr>
          <w:rFonts w:cs="Times New Roman"/>
          <w:color w:val="auto"/>
          <w:sz w:val="20"/>
        </w:rPr>
        <w:t>&lt;/Link&gt;&lt;/main&gt;;</w:t>
      </w:r>
    </w:p>
    <w:p w14:paraId="76542F7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&lt;main&gt;&lt;h1&gt;{</w:t>
      </w:r>
      <w:proofErr w:type="spellStart"/>
      <w:r w:rsidRPr="00B00281">
        <w:rPr>
          <w:rFonts w:cs="Times New Roman"/>
          <w:color w:val="auto"/>
          <w:sz w:val="20"/>
        </w:rPr>
        <w:t>item.title</w:t>
      </w:r>
      <w:proofErr w:type="spellEnd"/>
      <w:r w:rsidRPr="00B00281">
        <w:rPr>
          <w:rFonts w:cs="Times New Roman"/>
          <w:color w:val="auto"/>
          <w:sz w:val="20"/>
        </w:rPr>
        <w:t xml:space="preserve">}&lt;/h1&gt;&lt;Link to="/"&gt;В </w:t>
      </w:r>
      <w:proofErr w:type="spellStart"/>
      <w:r w:rsidRPr="00B00281">
        <w:rPr>
          <w:rFonts w:cs="Times New Roman"/>
          <w:color w:val="auto"/>
          <w:sz w:val="20"/>
        </w:rPr>
        <w:t>каталог</w:t>
      </w:r>
      <w:proofErr w:type="spellEnd"/>
      <w:r w:rsidRPr="00B00281">
        <w:rPr>
          <w:rFonts w:cs="Times New Roman"/>
          <w:color w:val="auto"/>
          <w:sz w:val="20"/>
        </w:rPr>
        <w:t>&lt;/Link&gt;&lt;/main&gt;;</w:t>
      </w:r>
    </w:p>
    <w:p w14:paraId="16AEF667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512F8A2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27D512D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&lt;BrowserRouter&gt;&lt;Routes&gt;</w:t>
      </w:r>
    </w:p>
    <w:p w14:paraId="34401C1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&lt;Route path="/" element={&lt;Catalog /&gt;} /&gt;</w:t>
      </w:r>
    </w:p>
    <w:p w14:paraId="1A838138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&lt;Route path="/products/:id" element={&lt;Details /&gt;} /&gt;</w:t>
      </w:r>
    </w:p>
    <w:p w14:paraId="4200FE6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&lt;Route path="*" element={&lt;main&gt;&lt;h1&gt;Страница не </w:t>
      </w:r>
      <w:proofErr w:type="spellStart"/>
      <w:r w:rsidRPr="00B00281">
        <w:rPr>
          <w:rFonts w:cs="Times New Roman"/>
          <w:color w:val="auto"/>
          <w:sz w:val="20"/>
        </w:rPr>
        <w:t>найдена</w:t>
      </w:r>
      <w:proofErr w:type="spellEnd"/>
      <w:r w:rsidRPr="00B00281">
        <w:rPr>
          <w:rFonts w:cs="Times New Roman"/>
          <w:color w:val="auto"/>
          <w:sz w:val="20"/>
        </w:rPr>
        <w:t>&lt;/h1&gt;&lt;/main&gt;} /&gt;</w:t>
      </w:r>
    </w:p>
    <w:p w14:paraId="3B2CDD68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&lt;/Routes&gt;&lt;/BrowserRouter&gt;;</w:t>
      </w:r>
    </w:p>
    <w:p w14:paraId="4336C1C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26B42DA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proofErr w:type="spellStart"/>
      <w:r w:rsidRPr="00B00281">
        <w:rPr>
          <w:rFonts w:cs="Times New Roman"/>
          <w:color w:val="auto"/>
        </w:rPr>
        <w:t>Проверка</w:t>
      </w:r>
      <w:proofErr w:type="spellEnd"/>
      <w:r w:rsidRPr="00B00281">
        <w:rPr>
          <w:rFonts w:cs="Times New Roman"/>
          <w:color w:val="auto"/>
        </w:rPr>
        <w:t xml:space="preserve"> и </w:t>
      </w:r>
      <w:proofErr w:type="spellStart"/>
      <w:r w:rsidRPr="00B00281">
        <w:rPr>
          <w:rFonts w:cs="Times New Roman"/>
          <w:color w:val="auto"/>
        </w:rPr>
        <w:t>фиксация</w:t>
      </w:r>
      <w:proofErr w:type="spellEnd"/>
      <w:r w:rsidRPr="00B00281">
        <w:rPr>
          <w:rFonts w:cs="Times New Roman"/>
          <w:color w:val="auto"/>
        </w:rPr>
        <w:t xml:space="preserve">. </w:t>
      </w:r>
      <w:r w:rsidRPr="00B00281">
        <w:rPr>
          <w:rFonts w:cs="Times New Roman"/>
          <w:color w:val="auto"/>
          <w:lang w:val="ru-RU"/>
        </w:rPr>
        <w:t xml:space="preserve">Перейдите по ссылке, перезагрузите страницу товара, откройте </w:t>
      </w:r>
      <w:r w:rsidRPr="00B00281">
        <w:rPr>
          <w:rFonts w:cs="Times New Roman"/>
          <w:color w:val="auto"/>
        </w:rPr>
        <w:t>URL</w:t>
      </w:r>
      <w:r w:rsidRPr="00B00281">
        <w:rPr>
          <w:rFonts w:cs="Times New Roman"/>
          <w:color w:val="auto"/>
          <w:lang w:val="ru-RU"/>
        </w:rPr>
        <w:t xml:space="preserve"> с неизвестным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и произвольный путь. Зафиксируйте различие «товар не найден» и «страница не найдена».</w:t>
      </w:r>
    </w:p>
    <w:p w14:paraId="69485B5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Уточните, что </w:t>
      </w:r>
      <w:r w:rsidRPr="00B00281">
        <w:rPr>
          <w:rFonts w:cs="Times New Roman"/>
          <w:color w:val="auto"/>
        </w:rPr>
        <w:t>useParams</w:t>
      </w:r>
      <w:r w:rsidRPr="00B00281">
        <w:rPr>
          <w:rFonts w:cs="Times New Roman"/>
          <w:color w:val="auto"/>
          <w:lang w:val="ru-RU"/>
        </w:rPr>
        <w:t xml:space="preserve"> возвращает строку, поэтому сравнение с числовым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требует преобразования. Разделите проверку идентификатора товара и проверку существования маршрута. На реальном сервере прямое открытие </w:t>
      </w:r>
      <w:r w:rsidRPr="00B00281">
        <w:rPr>
          <w:rFonts w:cs="Times New Roman"/>
          <w:color w:val="auto"/>
        </w:rPr>
        <w:t>SPA</w:t>
      </w:r>
      <w:r w:rsidRPr="00B00281">
        <w:rPr>
          <w:rFonts w:cs="Times New Roman"/>
          <w:color w:val="auto"/>
          <w:lang w:val="ru-RU"/>
        </w:rPr>
        <w:t xml:space="preserve">-маршрута требует настройки возврата </w:t>
      </w:r>
      <w:r w:rsidRPr="00B00281">
        <w:rPr>
          <w:rFonts w:cs="Times New Roman"/>
          <w:color w:val="auto"/>
        </w:rPr>
        <w:t>index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>; эту тему следует показать на этапе развертывания.</w:t>
      </w:r>
    </w:p>
    <w:p w14:paraId="17E6477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 повышенного уровня. Добавьте фильтр каталога в </w:t>
      </w:r>
      <w:r w:rsidRPr="00B00281">
        <w:rPr>
          <w:rFonts w:cs="Times New Roman"/>
          <w:color w:val="auto"/>
        </w:rPr>
        <w:t>query</w:t>
      </w:r>
      <w:r w:rsidRPr="00B00281">
        <w:rPr>
          <w:rFonts w:cs="Times New Roman"/>
          <w:color w:val="auto"/>
          <w:lang w:val="ru-RU"/>
        </w:rPr>
        <w:t xml:space="preserve">-параметре </w:t>
      </w:r>
      <w:r w:rsidRPr="00B00281">
        <w:rPr>
          <w:rFonts w:cs="Times New Roman"/>
          <w:color w:val="auto"/>
        </w:rPr>
        <w:t>URL</w:t>
      </w:r>
      <w:r w:rsidRPr="00B00281">
        <w:rPr>
          <w:rFonts w:cs="Times New Roman"/>
          <w:color w:val="auto"/>
          <w:lang w:val="ru-RU"/>
        </w:rPr>
        <w:t xml:space="preserve"> и сохранение фильтра после возврата.</w:t>
      </w:r>
    </w:p>
    <w:p w14:paraId="784FA48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226786CB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41" w:name="_Toc241220882"/>
      <w:bookmarkStart w:id="1242" w:name="_Toc241305204"/>
      <w:bookmarkStart w:id="1243" w:name="_Toc241577733"/>
      <w:r w:rsidRPr="00B00281">
        <w:rPr>
          <w:rFonts w:ascii="Times New Roman" w:hAnsi="Times New Roman" w:cs="Times New Roman"/>
          <w:color w:val="auto"/>
          <w:lang w:val="ru-RU"/>
        </w:rPr>
        <w:t>Д.10. Навигация, хлебные крошки и клавиатурный сценарий</w:t>
      </w:r>
      <w:bookmarkEnd w:id="1241"/>
      <w:bookmarkEnd w:id="1242"/>
      <w:bookmarkEnd w:id="1243"/>
    </w:p>
    <w:p w14:paraId="78AAD29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5. Условия занятия. Учебный справочник содержит главную страницу, список разделов и вложенную статью. Важно проверить не только клики мышью, но и переходы </w:t>
      </w:r>
      <w:r w:rsidRPr="00B00281">
        <w:rPr>
          <w:rFonts w:cs="Times New Roman"/>
          <w:color w:val="auto"/>
        </w:rPr>
        <w:t>Tab</w:t>
      </w:r>
      <w:r w:rsidRPr="00B00281">
        <w:rPr>
          <w:rFonts w:cs="Times New Roman"/>
          <w:color w:val="auto"/>
          <w:lang w:val="ru-RU"/>
        </w:rPr>
        <w:t>/</w:t>
      </w:r>
      <w:r w:rsidRPr="00B00281">
        <w:rPr>
          <w:rFonts w:cs="Times New Roman"/>
          <w:color w:val="auto"/>
        </w:rPr>
        <w:t>Enter</w:t>
      </w:r>
      <w:r w:rsidRPr="00B00281">
        <w:rPr>
          <w:rFonts w:cs="Times New Roman"/>
          <w:color w:val="auto"/>
          <w:lang w:val="ru-RU"/>
        </w:rPr>
        <w:t>.</w:t>
      </w:r>
    </w:p>
    <w:p w14:paraId="4C5ECC1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Постановка задачи. Постройте общее меню через </w:t>
      </w:r>
      <w:r w:rsidRPr="00B00281">
        <w:rPr>
          <w:rFonts w:cs="Times New Roman"/>
          <w:color w:val="auto"/>
        </w:rPr>
        <w:t>NavLink</w:t>
      </w:r>
      <w:r w:rsidRPr="00B00281">
        <w:rPr>
          <w:rFonts w:cs="Times New Roman"/>
          <w:color w:val="auto"/>
          <w:lang w:val="ru-RU"/>
        </w:rPr>
        <w:t xml:space="preserve">, покажите цепочку навигации для статьи и укажите текущую страницу через </w:t>
      </w:r>
      <w:r w:rsidRPr="00B00281">
        <w:rPr>
          <w:rFonts w:cs="Times New Roman"/>
          <w:color w:val="auto"/>
        </w:rPr>
        <w:t>aria</w:t>
      </w:r>
      <w:r w:rsidRPr="00B00281">
        <w:rPr>
          <w:rFonts w:cs="Times New Roman"/>
          <w:color w:val="auto"/>
          <w:lang w:val="ru-RU"/>
        </w:rPr>
        <w:t>-</w:t>
      </w:r>
      <w:r w:rsidRPr="00B00281">
        <w:rPr>
          <w:rFonts w:cs="Times New Roman"/>
          <w:color w:val="auto"/>
        </w:rPr>
        <w:t>current</w:t>
      </w:r>
      <w:r w:rsidRPr="00B00281">
        <w:rPr>
          <w:rFonts w:cs="Times New Roman"/>
          <w:color w:val="auto"/>
          <w:lang w:val="ru-RU"/>
        </w:rPr>
        <w:t xml:space="preserve"> либо семантику активной ссылки.</w:t>
      </w:r>
    </w:p>
    <w:p w14:paraId="6BC78BE7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44" w:name="_Toc241220883"/>
      <w:bookmarkStart w:id="1245" w:name="_Toc241305205"/>
      <w:bookmarkStart w:id="1246" w:name="_Toc241577734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44"/>
      <w:bookmarkEnd w:id="1245"/>
      <w:bookmarkEnd w:id="1246"/>
    </w:p>
    <w:p w14:paraId="614F140D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/>
          <w:color w:val="auto"/>
          <w:sz w:val="20"/>
        </w:rPr>
        <w:t>src</w:t>
      </w:r>
      <w:r w:rsidRPr="00B00281">
        <w:rPr>
          <w:rFonts w:cs="Times New Roman"/>
          <w:color w:val="auto"/>
          <w:sz w:val="20"/>
          <w:lang w:val="ru-RU"/>
        </w:rPr>
        <w:t>/</w:t>
      </w:r>
      <w:r w:rsidRPr="00B00281">
        <w:rPr>
          <w:rFonts w:cs="Times New Roman"/>
          <w:color w:val="auto"/>
          <w:sz w:val="20"/>
        </w:rPr>
        <w:t>App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jsx</w:t>
      </w:r>
    </w:p>
    <w:p w14:paraId="31C12FB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import { BrowserRouter, Link, NavLink, Route, Routes, </w:t>
      </w:r>
      <w:proofErr w:type="spellStart"/>
      <w:r w:rsidRPr="00B00281">
        <w:rPr>
          <w:rFonts w:cs="Times New Roman"/>
          <w:color w:val="auto"/>
          <w:sz w:val="20"/>
        </w:rPr>
        <w:t>useLocation</w:t>
      </w:r>
      <w:proofErr w:type="spellEnd"/>
      <w:r w:rsidRPr="00B00281">
        <w:rPr>
          <w:rFonts w:cs="Times New Roman"/>
          <w:color w:val="auto"/>
          <w:sz w:val="20"/>
        </w:rPr>
        <w:t xml:space="preserve"> }</w:t>
      </w:r>
    </w:p>
    <w:p w14:paraId="5B51002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from 'react-router-dom';</w:t>
      </w:r>
    </w:p>
    <w:p w14:paraId="4D80F07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function Layout({ children }) {</w:t>
      </w:r>
    </w:p>
    <w:p w14:paraId="669562C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{ pathname } = </w:t>
      </w:r>
      <w:proofErr w:type="spellStart"/>
      <w:r w:rsidRPr="00B00281">
        <w:rPr>
          <w:rFonts w:cs="Times New Roman"/>
          <w:color w:val="auto"/>
          <w:sz w:val="20"/>
        </w:rPr>
        <w:t>useLocation</w:t>
      </w:r>
      <w:proofErr w:type="spellEnd"/>
      <w:r w:rsidRPr="00B00281">
        <w:rPr>
          <w:rFonts w:cs="Times New Roman"/>
          <w:color w:val="auto"/>
          <w:sz w:val="20"/>
        </w:rPr>
        <w:t>();</w:t>
      </w:r>
    </w:p>
    <w:p w14:paraId="0BFABDC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article = pathname === '/guide/hooks';</w:t>
      </w:r>
    </w:p>
    <w:p w14:paraId="2D4EC36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&lt;&gt;&lt;nav aria-label="</w:t>
      </w:r>
      <w:proofErr w:type="spellStart"/>
      <w:r w:rsidRPr="00B00281">
        <w:rPr>
          <w:rFonts w:cs="Times New Roman"/>
          <w:color w:val="auto"/>
          <w:sz w:val="20"/>
        </w:rPr>
        <w:t>Основное</w:t>
      </w:r>
      <w:proofErr w:type="spellEnd"/>
      <w:r w:rsidRPr="00B00281">
        <w:rPr>
          <w:rFonts w:cs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/>
          <w:color w:val="auto"/>
          <w:sz w:val="20"/>
        </w:rPr>
        <w:t>меню</w:t>
      </w:r>
      <w:proofErr w:type="spellEnd"/>
      <w:r w:rsidRPr="00B00281">
        <w:rPr>
          <w:rFonts w:cs="Times New Roman"/>
          <w:color w:val="auto"/>
          <w:sz w:val="20"/>
        </w:rPr>
        <w:t>"&gt;</w:t>
      </w:r>
    </w:p>
    <w:p w14:paraId="41AAE69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&lt;NavLink end to="/"&gt;Главная&lt;/NavLink&gt; | &lt;NavLink to="/guide"&gt;</w:t>
      </w:r>
      <w:proofErr w:type="spellStart"/>
      <w:r w:rsidRPr="00B00281">
        <w:rPr>
          <w:rFonts w:cs="Times New Roman"/>
          <w:color w:val="auto"/>
          <w:sz w:val="20"/>
        </w:rPr>
        <w:t>Справочник</w:t>
      </w:r>
      <w:proofErr w:type="spellEnd"/>
      <w:r w:rsidRPr="00B00281">
        <w:rPr>
          <w:rFonts w:cs="Times New Roman"/>
          <w:color w:val="auto"/>
          <w:sz w:val="20"/>
        </w:rPr>
        <w:t>&lt;/NavLink&gt;</w:t>
      </w:r>
    </w:p>
    <w:p w14:paraId="545BF93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&lt;/nav&gt;{article &amp;&amp; &lt;nav aria-label="</w:t>
      </w:r>
      <w:proofErr w:type="spellStart"/>
      <w:r w:rsidRPr="00B00281">
        <w:rPr>
          <w:rFonts w:cs="Times New Roman"/>
          <w:color w:val="auto"/>
          <w:sz w:val="20"/>
        </w:rPr>
        <w:t>Хлебные</w:t>
      </w:r>
      <w:proofErr w:type="spellEnd"/>
      <w:r w:rsidRPr="00B00281">
        <w:rPr>
          <w:rFonts w:cs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/>
          <w:color w:val="auto"/>
          <w:sz w:val="20"/>
        </w:rPr>
        <w:t>крошки</w:t>
      </w:r>
      <w:proofErr w:type="spellEnd"/>
      <w:r w:rsidRPr="00B00281">
        <w:rPr>
          <w:rFonts w:cs="Times New Roman"/>
          <w:color w:val="auto"/>
          <w:sz w:val="20"/>
        </w:rPr>
        <w:t>"&gt;</w:t>
      </w:r>
    </w:p>
    <w:p w14:paraId="67751AE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&lt;Link to="/"&gt;Главная&lt;/Link&gt; / &lt;Link to="/guide"&gt;</w:t>
      </w:r>
      <w:proofErr w:type="spellStart"/>
      <w:r w:rsidRPr="00B00281">
        <w:rPr>
          <w:rFonts w:cs="Times New Roman"/>
          <w:color w:val="auto"/>
          <w:sz w:val="20"/>
        </w:rPr>
        <w:t>Справочник</w:t>
      </w:r>
      <w:proofErr w:type="spellEnd"/>
      <w:r w:rsidRPr="00B00281">
        <w:rPr>
          <w:rFonts w:cs="Times New Roman"/>
          <w:color w:val="auto"/>
          <w:sz w:val="20"/>
        </w:rPr>
        <w:t xml:space="preserve">&lt;/Link&gt; / </w:t>
      </w:r>
      <w:proofErr w:type="spellStart"/>
      <w:r w:rsidRPr="00B00281">
        <w:rPr>
          <w:rFonts w:cs="Times New Roman"/>
          <w:color w:val="auto"/>
          <w:sz w:val="20"/>
        </w:rPr>
        <w:t>Хуки</w:t>
      </w:r>
      <w:proofErr w:type="spellEnd"/>
    </w:p>
    <w:p w14:paraId="129530C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&lt;/nav&gt;}{children}&lt;/&gt;;</w:t>
      </w:r>
    </w:p>
    <w:p w14:paraId="007C687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3FC00C2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459ED7C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&lt;BrowserRouter&gt;&lt;Layout&gt;&lt;Routes&gt;</w:t>
      </w:r>
    </w:p>
    <w:p w14:paraId="79C81D7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&lt;Route path="/" element={&lt;h1&gt;Главная&lt;/h1&gt;} /&gt;</w:t>
      </w:r>
    </w:p>
    <w:p w14:paraId="0D2059D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&lt;Route path="/guide" element={&lt;&gt;&lt;h1&gt;</w:t>
      </w:r>
      <w:proofErr w:type="spellStart"/>
      <w:r w:rsidRPr="00B00281">
        <w:rPr>
          <w:rFonts w:cs="Times New Roman"/>
          <w:color w:val="auto"/>
          <w:sz w:val="20"/>
        </w:rPr>
        <w:t>Справочник</w:t>
      </w:r>
      <w:proofErr w:type="spellEnd"/>
      <w:r w:rsidRPr="00B00281">
        <w:rPr>
          <w:rFonts w:cs="Times New Roman"/>
          <w:color w:val="auto"/>
          <w:sz w:val="20"/>
        </w:rPr>
        <w:t>&lt;/h1&gt;</w:t>
      </w:r>
    </w:p>
    <w:p w14:paraId="2D22884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&lt;Link to="/guide/hooks"&gt;</w:t>
      </w:r>
      <w:proofErr w:type="spellStart"/>
      <w:r w:rsidRPr="00B00281">
        <w:rPr>
          <w:rFonts w:cs="Times New Roman"/>
          <w:color w:val="auto"/>
          <w:sz w:val="20"/>
        </w:rPr>
        <w:t>Хуки</w:t>
      </w:r>
      <w:proofErr w:type="spellEnd"/>
      <w:r w:rsidRPr="00B00281">
        <w:rPr>
          <w:rFonts w:cs="Times New Roman"/>
          <w:color w:val="auto"/>
          <w:sz w:val="20"/>
        </w:rPr>
        <w:t>&lt;/Link&gt;&lt;/&gt;} /&gt;</w:t>
      </w:r>
    </w:p>
    <w:p w14:paraId="20D223F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&lt;Route path="/guide/hooks" element={&lt;h1&gt;</w:t>
      </w:r>
      <w:proofErr w:type="spellStart"/>
      <w:r w:rsidRPr="00B00281">
        <w:rPr>
          <w:rFonts w:cs="Times New Roman"/>
          <w:color w:val="auto"/>
          <w:sz w:val="20"/>
        </w:rPr>
        <w:t>Хуки</w:t>
      </w:r>
      <w:proofErr w:type="spellEnd"/>
      <w:r w:rsidRPr="00B00281">
        <w:rPr>
          <w:rFonts w:cs="Times New Roman"/>
          <w:color w:val="auto"/>
          <w:sz w:val="20"/>
        </w:rPr>
        <w:t xml:space="preserve"> React&lt;/h1&gt;} /&gt;</w:t>
      </w:r>
    </w:p>
    <w:p w14:paraId="38B9B7D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&lt;Route path="*" element={&lt;h1&gt;Нет </w:t>
      </w:r>
      <w:proofErr w:type="spellStart"/>
      <w:r w:rsidRPr="00B00281">
        <w:rPr>
          <w:rFonts w:cs="Times New Roman"/>
          <w:color w:val="auto"/>
          <w:sz w:val="20"/>
        </w:rPr>
        <w:t>такой</w:t>
      </w:r>
      <w:proofErr w:type="spellEnd"/>
      <w:r w:rsidRPr="00B00281">
        <w:rPr>
          <w:rFonts w:cs="Times New Roman"/>
          <w:color w:val="auto"/>
          <w:sz w:val="20"/>
        </w:rPr>
        <w:t xml:space="preserve"> страницы&lt;/h1&gt;} /&gt;</w:t>
      </w:r>
    </w:p>
    <w:p w14:paraId="47CE33B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&lt;/Routes&gt;&lt;/Layout&gt;&lt;/BrowserRouter&gt;;</w:t>
      </w:r>
    </w:p>
    <w:p w14:paraId="4CA26B9D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0E073D1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и фиксация. Откройте статью из списка, затем с помощью клавиатуры перейдите по хлебным крошкам; проверьте подсветку активной ссылки на главной и на вложенной странице.</w:t>
      </w:r>
    </w:p>
    <w:p w14:paraId="46BFEAD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Обсуждение с группой. Разберите назначение </w:t>
      </w:r>
      <w:r w:rsidRPr="00B00281">
        <w:rPr>
          <w:rFonts w:cs="Times New Roman"/>
          <w:color w:val="auto"/>
        </w:rPr>
        <w:t>end</w:t>
      </w:r>
      <w:r w:rsidRPr="00B00281">
        <w:rPr>
          <w:rFonts w:cs="Times New Roman"/>
          <w:color w:val="auto"/>
          <w:lang w:val="ru-RU"/>
        </w:rPr>
        <w:t xml:space="preserve"> у ссылки на корневой путь: без точного совпадения она может отмечаться активной почти на всех страницах. Сравните </w:t>
      </w:r>
      <w:r w:rsidRPr="00B00281">
        <w:rPr>
          <w:rFonts w:cs="Times New Roman"/>
          <w:color w:val="auto"/>
        </w:rPr>
        <w:t>Link</w:t>
      </w:r>
      <w:r w:rsidRPr="00B00281">
        <w:rPr>
          <w:rFonts w:cs="Times New Roman"/>
          <w:color w:val="auto"/>
          <w:lang w:val="ru-RU"/>
        </w:rPr>
        <w:t xml:space="preserve"> с обычным </w:t>
      </w:r>
      <w:r w:rsidRPr="00B00281">
        <w:rPr>
          <w:rFonts w:cs="Times New Roman"/>
          <w:color w:val="auto"/>
        </w:rPr>
        <w:t>anchor</w:t>
      </w:r>
      <w:r w:rsidRPr="00B00281">
        <w:rPr>
          <w:rFonts w:cs="Times New Roman"/>
          <w:color w:val="auto"/>
          <w:lang w:val="ru-RU"/>
        </w:rPr>
        <w:t>, выделите навигационные области по смыслу и проверьте порядок заголовков. Проектирование доступности здесь является частью качества маршрутизации.</w:t>
      </w:r>
    </w:p>
    <w:p w14:paraId="4BA0C5C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 повышенного уровня. Генерируйте хлебные крошки из структуры данных, когда количество статей увеличится.</w:t>
      </w:r>
    </w:p>
    <w:p w14:paraId="71D0E37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75B373EB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47" w:name="_Toc241220884"/>
      <w:bookmarkStart w:id="1248" w:name="_Toc241305206"/>
      <w:bookmarkStart w:id="1249" w:name="_Toc241577735"/>
      <w:r w:rsidRPr="00B00281">
        <w:rPr>
          <w:rFonts w:ascii="Times New Roman" w:hAnsi="Times New Roman" w:cs="Times New Roman"/>
          <w:color w:val="auto"/>
          <w:lang w:val="ru-RU"/>
        </w:rPr>
        <w:t xml:space="preserve">Д.11. Тема оформления через </w:t>
      </w:r>
      <w:r w:rsidRPr="00B00281">
        <w:rPr>
          <w:rFonts w:ascii="Times New Roman" w:hAnsi="Times New Roman" w:cs="Times New Roman"/>
          <w:color w:val="auto"/>
        </w:rPr>
        <w:t>Context</w:t>
      </w:r>
      <w:r w:rsidRPr="00B002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B00281">
        <w:rPr>
          <w:rFonts w:ascii="Times New Roman" w:hAnsi="Times New Roman" w:cs="Times New Roman"/>
          <w:color w:val="auto"/>
        </w:rPr>
        <w:t>API</w:t>
      </w:r>
      <w:bookmarkEnd w:id="1247"/>
      <w:bookmarkEnd w:id="1248"/>
      <w:bookmarkEnd w:id="1249"/>
    </w:p>
    <w:p w14:paraId="0072EBF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6. Условия занятия. У интерфейса есть две удаленные друг от друга области: панель переключателя и карточка предварительного просмотра. Передача темы через промежуточные </w:t>
      </w:r>
      <w:r w:rsidRPr="00B00281">
        <w:rPr>
          <w:rFonts w:cs="Times New Roman"/>
          <w:color w:val="auto"/>
        </w:rPr>
        <w:t>props</w:t>
      </w:r>
      <w:r w:rsidRPr="00B00281">
        <w:rPr>
          <w:rFonts w:cs="Times New Roman"/>
          <w:color w:val="auto"/>
          <w:lang w:val="ru-RU"/>
        </w:rPr>
        <w:t xml:space="preserve"> должна быть заменена </w:t>
      </w:r>
      <w:r w:rsidRPr="00B00281">
        <w:rPr>
          <w:rFonts w:cs="Times New Roman"/>
          <w:color w:val="auto"/>
        </w:rPr>
        <w:t>Context</w:t>
      </w:r>
      <w:r w:rsidRPr="00B00281">
        <w:rPr>
          <w:rFonts w:cs="Times New Roman"/>
          <w:color w:val="auto"/>
          <w:lang w:val="ru-RU"/>
        </w:rPr>
        <w:t>.</w:t>
      </w:r>
    </w:p>
    <w:p w14:paraId="53D43F3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Постановка задачи. Создайте </w:t>
      </w:r>
      <w:r w:rsidRPr="00B00281">
        <w:rPr>
          <w:rFonts w:cs="Times New Roman"/>
          <w:color w:val="auto"/>
        </w:rPr>
        <w:t>Provider</w:t>
      </w:r>
      <w:r w:rsidRPr="00B00281">
        <w:rPr>
          <w:rFonts w:cs="Times New Roman"/>
          <w:color w:val="auto"/>
          <w:lang w:val="ru-RU"/>
        </w:rPr>
        <w:t>, храните тему в нем и читайте одно и то же значение из обоих вложенных компонентов. Значение кнопки и класс панели должны меняться согласованно.</w:t>
      </w:r>
    </w:p>
    <w:p w14:paraId="108A4048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50" w:name="_Toc241220885"/>
      <w:bookmarkStart w:id="1251" w:name="_Toc241305207"/>
      <w:bookmarkStart w:id="1252" w:name="_Toc241577736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50"/>
      <w:bookmarkEnd w:id="1251"/>
      <w:bookmarkEnd w:id="1252"/>
    </w:p>
    <w:p w14:paraId="22D0CF8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// src/</w:t>
      </w:r>
      <w:proofErr w:type="spellStart"/>
      <w:r w:rsidRPr="00B00281">
        <w:rPr>
          <w:rFonts w:cs="Times New Roman"/>
          <w:color w:val="auto"/>
          <w:sz w:val="20"/>
        </w:rPr>
        <w:t>App.jsx</w:t>
      </w:r>
      <w:proofErr w:type="spellEnd"/>
    </w:p>
    <w:p w14:paraId="3FB6C29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import { createContext, useContext, useState } from 'react';</w:t>
      </w:r>
    </w:p>
    <w:p w14:paraId="6154E6F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const ThemeContext = createContext(null);</w:t>
      </w:r>
    </w:p>
    <w:p w14:paraId="112C603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function </w:t>
      </w:r>
      <w:proofErr w:type="spellStart"/>
      <w:r w:rsidRPr="00B00281">
        <w:rPr>
          <w:rFonts w:cs="Times New Roman"/>
          <w:color w:val="auto"/>
          <w:sz w:val="20"/>
        </w:rPr>
        <w:t>ThemeProvider</w:t>
      </w:r>
      <w:proofErr w:type="spellEnd"/>
      <w:r w:rsidRPr="00B00281">
        <w:rPr>
          <w:rFonts w:cs="Times New Roman"/>
          <w:color w:val="auto"/>
          <w:sz w:val="20"/>
        </w:rPr>
        <w:t>({ children }) {</w:t>
      </w:r>
    </w:p>
    <w:p w14:paraId="6E745F2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[theme, </w:t>
      </w:r>
      <w:proofErr w:type="spellStart"/>
      <w:r w:rsidRPr="00B00281">
        <w:rPr>
          <w:rFonts w:cs="Times New Roman"/>
          <w:color w:val="auto"/>
          <w:sz w:val="20"/>
        </w:rPr>
        <w:t>setTheme</w:t>
      </w:r>
      <w:proofErr w:type="spellEnd"/>
      <w:r w:rsidRPr="00B00281">
        <w:rPr>
          <w:rFonts w:cs="Times New Roman"/>
          <w:color w:val="auto"/>
          <w:sz w:val="20"/>
        </w:rPr>
        <w:t>] = useState('light');</w:t>
      </w:r>
    </w:p>
    <w:p w14:paraId="0172F2A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toggle = () =&gt; </w:t>
      </w:r>
      <w:proofErr w:type="spellStart"/>
      <w:r w:rsidRPr="00B00281">
        <w:rPr>
          <w:rFonts w:cs="Times New Roman"/>
          <w:color w:val="auto"/>
          <w:sz w:val="20"/>
        </w:rPr>
        <w:t>setTheme</w:t>
      </w:r>
      <w:proofErr w:type="spellEnd"/>
      <w:r w:rsidRPr="00B00281">
        <w:rPr>
          <w:rFonts w:cs="Times New Roman"/>
          <w:color w:val="auto"/>
          <w:sz w:val="20"/>
        </w:rPr>
        <w:t>(t =&gt; t === 'light' ? 'dark' : 'light');</w:t>
      </w:r>
    </w:p>
    <w:p w14:paraId="31D2920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</w:t>
      </w:r>
      <w:proofErr w:type="spellStart"/>
      <w:r w:rsidRPr="00B00281">
        <w:rPr>
          <w:rFonts w:cs="Times New Roman"/>
          <w:color w:val="auto"/>
          <w:sz w:val="20"/>
        </w:rPr>
        <w:t>ThemeContext.Provider</w:t>
      </w:r>
      <w:proofErr w:type="spellEnd"/>
      <w:r w:rsidRPr="00B00281">
        <w:rPr>
          <w:rFonts w:cs="Times New Roman"/>
          <w:color w:val="auto"/>
          <w:sz w:val="20"/>
        </w:rPr>
        <w:t xml:space="preserve"> value={{ theme, toggle }}&gt;</w:t>
      </w:r>
    </w:p>
    <w:p w14:paraId="763A0A2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{children}&lt;/</w:t>
      </w:r>
      <w:proofErr w:type="spellStart"/>
      <w:r w:rsidRPr="00B00281">
        <w:rPr>
          <w:rFonts w:cs="Times New Roman"/>
          <w:color w:val="auto"/>
          <w:sz w:val="20"/>
        </w:rPr>
        <w:t>ThemeContext.Provider</w:t>
      </w:r>
      <w:proofErr w:type="spellEnd"/>
      <w:r w:rsidRPr="00B00281">
        <w:rPr>
          <w:rFonts w:cs="Times New Roman"/>
          <w:color w:val="auto"/>
          <w:sz w:val="20"/>
        </w:rPr>
        <w:t>&gt;;</w:t>
      </w:r>
    </w:p>
    <w:p w14:paraId="2BA5B66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0F528ED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function Switcher() {</w:t>
      </w:r>
    </w:p>
    <w:p w14:paraId="6D3F962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{ theme, toggle } = useContext(ThemeContext);</w:t>
      </w:r>
    </w:p>
    <w:p w14:paraId="3B6FC57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&lt;button onClick={toggle}&gt;Тема: {theme}&lt;/button&gt;;</w:t>
      </w:r>
    </w:p>
    <w:p w14:paraId="49F7066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24BC67C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function Preview() {</w:t>
      </w:r>
    </w:p>
    <w:p w14:paraId="6AE6A53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{ theme } = useContext(ThemeContext);</w:t>
      </w:r>
    </w:p>
    <w:p w14:paraId="2D5C4FD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&lt;section className={`preview ${theme}`}&gt;&lt;h1&gt;</w:t>
      </w:r>
      <w:proofErr w:type="spellStart"/>
      <w:r w:rsidRPr="00B00281">
        <w:rPr>
          <w:rFonts w:cs="Times New Roman"/>
          <w:color w:val="auto"/>
          <w:sz w:val="20"/>
        </w:rPr>
        <w:t>Предпросмотр</w:t>
      </w:r>
      <w:proofErr w:type="spellEnd"/>
      <w:r w:rsidRPr="00B00281">
        <w:rPr>
          <w:rFonts w:cs="Times New Roman"/>
          <w:color w:val="auto"/>
          <w:sz w:val="20"/>
        </w:rPr>
        <w:t>&lt;/h1&gt;&lt;/section&gt;;</w:t>
      </w:r>
    </w:p>
    <w:p w14:paraId="496F116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44FBFF7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lastRenderedPageBreak/>
        <w:t>export default function App() {</w:t>
      </w:r>
    </w:p>
    <w:p w14:paraId="1283C6D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</w:t>
      </w:r>
      <w:proofErr w:type="spellStart"/>
      <w:r w:rsidRPr="00B00281">
        <w:rPr>
          <w:rFonts w:cs="Times New Roman"/>
          <w:color w:val="auto"/>
          <w:sz w:val="20"/>
        </w:rPr>
        <w:t>ThemeProvider</w:t>
      </w:r>
      <w:proofErr w:type="spellEnd"/>
      <w:r w:rsidRPr="00B00281">
        <w:rPr>
          <w:rFonts w:cs="Times New Roman"/>
          <w:color w:val="auto"/>
          <w:sz w:val="20"/>
        </w:rPr>
        <w:t>&gt;&lt;main&gt;&lt;Switcher /&gt;&lt;div&gt;&lt;Preview /&gt;&lt;/div&gt;&lt;/main&gt;&lt;/</w:t>
      </w:r>
      <w:proofErr w:type="spellStart"/>
      <w:r w:rsidRPr="00B00281">
        <w:rPr>
          <w:rFonts w:cs="Times New Roman"/>
          <w:color w:val="auto"/>
          <w:sz w:val="20"/>
        </w:rPr>
        <w:t>ThemeProvider</w:t>
      </w:r>
      <w:proofErr w:type="spellEnd"/>
      <w:r w:rsidRPr="00B00281">
        <w:rPr>
          <w:rFonts w:cs="Times New Roman"/>
          <w:color w:val="auto"/>
          <w:sz w:val="20"/>
        </w:rPr>
        <w:t>&gt;;</w:t>
      </w:r>
    </w:p>
    <w:p w14:paraId="64707E7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4AB1BE27" w14:textId="77777777" w:rsidR="000C68EF" w:rsidRPr="00B00281" w:rsidRDefault="000856C1">
      <w:pPr>
        <w:keepLines/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// src/index.css (</w:t>
      </w:r>
      <w:proofErr w:type="spellStart"/>
      <w:r w:rsidRPr="00B00281">
        <w:rPr>
          <w:rFonts w:cs="Times New Roman"/>
          <w:color w:val="auto"/>
          <w:sz w:val="20"/>
        </w:rPr>
        <w:t>подключить</w:t>
      </w:r>
      <w:proofErr w:type="spellEnd"/>
      <w:r w:rsidRPr="00B00281">
        <w:rPr>
          <w:rFonts w:cs="Times New Roman"/>
          <w:color w:val="auto"/>
          <w:sz w:val="20"/>
        </w:rPr>
        <w:t xml:space="preserve"> в </w:t>
      </w:r>
      <w:proofErr w:type="spellStart"/>
      <w:r w:rsidRPr="00B00281">
        <w:rPr>
          <w:rFonts w:cs="Times New Roman"/>
          <w:color w:val="auto"/>
          <w:sz w:val="20"/>
        </w:rPr>
        <w:t>main.jsx</w:t>
      </w:r>
      <w:proofErr w:type="spellEnd"/>
      <w:r w:rsidRPr="00B00281">
        <w:rPr>
          <w:rFonts w:cs="Times New Roman"/>
          <w:color w:val="auto"/>
          <w:sz w:val="20"/>
        </w:rPr>
        <w:t>)</w:t>
      </w:r>
    </w:p>
    <w:p w14:paraId="1FD8CD37" w14:textId="77777777" w:rsidR="000C68EF" w:rsidRPr="00B00281" w:rsidRDefault="000856C1">
      <w:pPr>
        <w:keepLines/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.</w:t>
      </w:r>
      <w:proofErr w:type="spellStart"/>
      <w:r w:rsidRPr="00B00281">
        <w:rPr>
          <w:rFonts w:cs="Times New Roman"/>
          <w:color w:val="auto"/>
          <w:sz w:val="20"/>
        </w:rPr>
        <w:t>preview.light</w:t>
      </w:r>
      <w:proofErr w:type="spellEnd"/>
      <w:r w:rsidRPr="00B00281">
        <w:rPr>
          <w:rFonts w:cs="Times New Roman"/>
          <w:color w:val="auto"/>
          <w:sz w:val="20"/>
        </w:rPr>
        <w:t xml:space="preserve"> { color: #1b1b1b; background: #fff; }</w:t>
      </w:r>
    </w:p>
    <w:p w14:paraId="5B4571CC" w14:textId="77777777" w:rsidR="000C68EF" w:rsidRPr="00B00281" w:rsidRDefault="000856C1">
      <w:pPr>
        <w:keepLines/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.</w:t>
      </w:r>
      <w:proofErr w:type="spellStart"/>
      <w:r w:rsidRPr="00B00281">
        <w:rPr>
          <w:rFonts w:cs="Times New Roman"/>
          <w:color w:val="auto"/>
          <w:sz w:val="20"/>
        </w:rPr>
        <w:t>preview.dark</w:t>
      </w:r>
      <w:proofErr w:type="spellEnd"/>
      <w:r w:rsidRPr="00B00281">
        <w:rPr>
          <w:rFonts w:cs="Times New Roman"/>
          <w:color w:val="auto"/>
          <w:sz w:val="20"/>
        </w:rPr>
        <w:t xml:space="preserve"> { color: #fff; background: #1b1b1b; }</w:t>
      </w:r>
    </w:p>
    <w:p w14:paraId="122B8F8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Проверка и фиксация. Нажмите переключатель дважды. В каждый момент подпись кнопки и класс панели должны относиться к одной теме. Выведите значение в еще одном глубоко вложенном компоненте.</w:t>
      </w:r>
    </w:p>
    <w:p w14:paraId="2C2D0D0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Подчеркните, что </w:t>
      </w:r>
      <w:r w:rsidRPr="00B00281">
        <w:rPr>
          <w:rFonts w:cs="Times New Roman"/>
          <w:color w:val="auto"/>
        </w:rPr>
        <w:t>Context</w:t>
      </w:r>
      <w:r w:rsidRPr="00B00281">
        <w:rPr>
          <w:rFonts w:cs="Times New Roman"/>
          <w:color w:val="auto"/>
          <w:lang w:val="ru-RU"/>
        </w:rPr>
        <w:t xml:space="preserve"> устраняет передачу общего значения через ненужные промежуточные уровни, но не заменяет любое локальное состояние. Проверьте, что потребитель находится внутри </w:t>
      </w:r>
      <w:r w:rsidRPr="00B00281">
        <w:rPr>
          <w:rFonts w:cs="Times New Roman"/>
          <w:color w:val="auto"/>
        </w:rPr>
        <w:t>Provider</w:t>
      </w:r>
      <w:r w:rsidRPr="00B00281">
        <w:rPr>
          <w:rFonts w:cs="Times New Roman"/>
          <w:color w:val="auto"/>
          <w:lang w:val="ru-RU"/>
        </w:rPr>
        <w:t xml:space="preserve">. Если добавляется сохранение выбора между запусками, обсудите чтение </w:t>
      </w:r>
      <w:r w:rsidRPr="00B00281">
        <w:rPr>
          <w:rFonts w:cs="Times New Roman"/>
          <w:color w:val="auto"/>
        </w:rPr>
        <w:t>localStorage</w:t>
      </w:r>
      <w:r w:rsidRPr="00B00281">
        <w:rPr>
          <w:rFonts w:cs="Times New Roman"/>
          <w:color w:val="auto"/>
          <w:lang w:val="ru-RU"/>
        </w:rPr>
        <w:t xml:space="preserve"> и момент начальной инициализации.</w:t>
      </w:r>
    </w:p>
    <w:p w14:paraId="57596BC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 повышенного уровня. Добавьте систему переводов из двух словарей в отдельном контексте и объясните, стоит ли объединять два независимых значения.</w:t>
      </w:r>
    </w:p>
    <w:p w14:paraId="1C87BD6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1E790C28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53" w:name="_Toc241220886"/>
      <w:bookmarkStart w:id="1254" w:name="_Toc241305208"/>
      <w:bookmarkStart w:id="1255" w:name="_Toc241577737"/>
      <w:r w:rsidRPr="00B00281">
        <w:rPr>
          <w:rFonts w:ascii="Times New Roman" w:hAnsi="Times New Roman" w:cs="Times New Roman"/>
          <w:color w:val="auto"/>
          <w:lang w:val="ru-RU"/>
        </w:rPr>
        <w:t xml:space="preserve">Д.12. Действия </w:t>
      </w:r>
      <w:r w:rsidRPr="00B00281">
        <w:rPr>
          <w:rFonts w:ascii="Times New Roman" w:hAnsi="Times New Roman" w:cs="Times New Roman"/>
          <w:color w:val="auto"/>
        </w:rPr>
        <w:t>reducer</w:t>
      </w:r>
      <w:r w:rsidRPr="00B00281">
        <w:rPr>
          <w:rFonts w:ascii="Times New Roman" w:hAnsi="Times New Roman" w:cs="Times New Roman"/>
          <w:color w:val="auto"/>
          <w:lang w:val="ru-RU"/>
        </w:rPr>
        <w:t xml:space="preserve"> в корзине</w:t>
      </w:r>
      <w:bookmarkEnd w:id="1253"/>
      <w:bookmarkEnd w:id="1254"/>
      <w:bookmarkEnd w:id="1255"/>
    </w:p>
    <w:p w14:paraId="24D40CC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6. Условия занятия. Сложная логика корзины дает возможность показать действия как события. Используйте два товара с целочисленными ценами и явный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.</w:t>
      </w:r>
    </w:p>
    <w:p w14:paraId="75FC367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Постановка задачи. Через </w:t>
      </w:r>
      <w:r w:rsidRPr="00B00281">
        <w:rPr>
          <w:rFonts w:cs="Times New Roman"/>
          <w:color w:val="auto"/>
        </w:rPr>
        <w:t>useReducer</w:t>
      </w:r>
      <w:r w:rsidRPr="00B00281">
        <w:rPr>
          <w:rFonts w:cs="Times New Roman"/>
          <w:color w:val="auto"/>
          <w:lang w:val="ru-RU"/>
        </w:rPr>
        <w:t xml:space="preserve"> реализуйте добавление, увеличение количества при повторном добавлении и удаление позиции; сумму вычисляйте из элементов корзины. Студент описывает вход и выход каждого действия.</w:t>
      </w:r>
    </w:p>
    <w:p w14:paraId="67C26831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56" w:name="_Toc241220887"/>
      <w:bookmarkStart w:id="1257" w:name="_Toc241305209"/>
      <w:bookmarkStart w:id="1258" w:name="_Toc241577738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56"/>
      <w:bookmarkEnd w:id="1257"/>
      <w:bookmarkEnd w:id="1258"/>
    </w:p>
    <w:p w14:paraId="28240E79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// src/</w:t>
      </w:r>
      <w:proofErr w:type="spellStart"/>
      <w:r w:rsidRPr="00B00281">
        <w:rPr>
          <w:rFonts w:cs="Times New Roman"/>
          <w:color w:val="auto"/>
          <w:sz w:val="20"/>
        </w:rPr>
        <w:t>App.jsx</w:t>
      </w:r>
      <w:proofErr w:type="spellEnd"/>
    </w:p>
    <w:p w14:paraId="0A4BF64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import { useReducer } from 'react';</w:t>
      </w:r>
    </w:p>
    <w:p w14:paraId="1F34A03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const goods = [{ id: 1, title: '</w:t>
      </w:r>
      <w:proofErr w:type="spellStart"/>
      <w:r w:rsidRPr="00B00281">
        <w:rPr>
          <w:rFonts w:cs="Times New Roman"/>
          <w:color w:val="auto"/>
          <w:sz w:val="20"/>
        </w:rPr>
        <w:t>Книга</w:t>
      </w:r>
      <w:proofErr w:type="spellEnd"/>
      <w:r w:rsidRPr="00B00281">
        <w:rPr>
          <w:rFonts w:cs="Times New Roman"/>
          <w:color w:val="auto"/>
          <w:sz w:val="20"/>
        </w:rPr>
        <w:t>', price: 500 },</w:t>
      </w:r>
    </w:p>
    <w:p w14:paraId="40F4542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lastRenderedPageBreak/>
        <w:t xml:space="preserve">  { id: 2, title: 'Курс', price: 1200 }];</w:t>
      </w:r>
    </w:p>
    <w:p w14:paraId="784DFA2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function reducer(state, action) {</w:t>
      </w:r>
    </w:p>
    <w:p w14:paraId="628329D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switch (action.type) {</w:t>
      </w:r>
    </w:p>
    <w:p w14:paraId="5CE8543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case 'add': {</w:t>
      </w:r>
    </w:p>
    <w:p w14:paraId="57F30C7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const found = </w:t>
      </w:r>
      <w:proofErr w:type="spellStart"/>
      <w:r w:rsidRPr="00B00281">
        <w:rPr>
          <w:rFonts w:cs="Times New Roman"/>
          <w:color w:val="auto"/>
          <w:sz w:val="20"/>
        </w:rPr>
        <w:t>state.find</w:t>
      </w:r>
      <w:proofErr w:type="spellEnd"/>
      <w:r w:rsidRPr="00B00281">
        <w:rPr>
          <w:rFonts w:cs="Times New Roman"/>
          <w:color w:val="auto"/>
          <w:sz w:val="20"/>
        </w:rPr>
        <w:t>(x =&gt; x.id === action.item.id);</w:t>
      </w:r>
    </w:p>
    <w:p w14:paraId="2232B05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return found ? </w:t>
      </w:r>
      <w:proofErr w:type="spellStart"/>
      <w:r w:rsidRPr="00B00281">
        <w:rPr>
          <w:rFonts w:cs="Times New Roman"/>
          <w:color w:val="auto"/>
          <w:sz w:val="20"/>
        </w:rPr>
        <w:t>state.map</w:t>
      </w:r>
      <w:proofErr w:type="spellEnd"/>
      <w:r w:rsidRPr="00B00281">
        <w:rPr>
          <w:rFonts w:cs="Times New Roman"/>
          <w:color w:val="auto"/>
          <w:sz w:val="20"/>
        </w:rPr>
        <w:t>(x =&gt; x.id === action.item.id</w:t>
      </w:r>
    </w:p>
    <w:p w14:paraId="0DA4A5E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  ? { ...x, quantity: </w:t>
      </w:r>
      <w:proofErr w:type="spellStart"/>
      <w:r w:rsidRPr="00B00281">
        <w:rPr>
          <w:rFonts w:cs="Times New Roman"/>
          <w:color w:val="auto"/>
          <w:sz w:val="20"/>
        </w:rPr>
        <w:t>x.quantity</w:t>
      </w:r>
      <w:proofErr w:type="spellEnd"/>
      <w:r w:rsidRPr="00B00281">
        <w:rPr>
          <w:rFonts w:cs="Times New Roman"/>
          <w:color w:val="auto"/>
          <w:sz w:val="20"/>
        </w:rPr>
        <w:t xml:space="preserve"> + 1 } : x)</w:t>
      </w:r>
    </w:p>
    <w:p w14:paraId="007E02D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  : [...state, { ...</w:t>
      </w:r>
      <w:proofErr w:type="spellStart"/>
      <w:r w:rsidRPr="00B00281">
        <w:rPr>
          <w:rFonts w:cs="Times New Roman"/>
          <w:color w:val="auto"/>
          <w:sz w:val="20"/>
        </w:rPr>
        <w:t>action.item</w:t>
      </w:r>
      <w:proofErr w:type="spellEnd"/>
      <w:r w:rsidRPr="00B00281">
        <w:rPr>
          <w:rFonts w:cs="Times New Roman"/>
          <w:color w:val="auto"/>
          <w:sz w:val="20"/>
        </w:rPr>
        <w:t>, quantity: 1 }];</w:t>
      </w:r>
    </w:p>
    <w:p w14:paraId="7D3EA24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}</w:t>
      </w:r>
    </w:p>
    <w:p w14:paraId="66E3766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case 'remove': return state.filter(x =&gt; x.id !== action.id);</w:t>
      </w:r>
    </w:p>
    <w:p w14:paraId="3F4203E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default: return state;</w:t>
      </w:r>
    </w:p>
    <w:p w14:paraId="629C1DB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}</w:t>
      </w:r>
    </w:p>
    <w:p w14:paraId="1A2BDD4E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1FD5B03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63D4D36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[cart, dispatch] = useReducer(reducer, []);</w:t>
      </w:r>
    </w:p>
    <w:p w14:paraId="76BF694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total = </w:t>
      </w:r>
      <w:proofErr w:type="spellStart"/>
      <w:r w:rsidRPr="00B00281">
        <w:rPr>
          <w:rFonts w:cs="Times New Roman"/>
          <w:color w:val="auto"/>
          <w:sz w:val="20"/>
        </w:rPr>
        <w:t>cart.reduce</w:t>
      </w:r>
      <w:proofErr w:type="spellEnd"/>
      <w:r w:rsidRPr="00B00281">
        <w:rPr>
          <w:rFonts w:cs="Times New Roman"/>
          <w:color w:val="auto"/>
          <w:sz w:val="20"/>
        </w:rPr>
        <w:t xml:space="preserve">((sum, item) =&gt; sum + </w:t>
      </w:r>
      <w:proofErr w:type="spellStart"/>
      <w:r w:rsidRPr="00B00281">
        <w:rPr>
          <w:rFonts w:cs="Times New Roman"/>
          <w:color w:val="auto"/>
          <w:sz w:val="20"/>
        </w:rPr>
        <w:t>item.price</w:t>
      </w:r>
      <w:proofErr w:type="spellEnd"/>
      <w:r w:rsidRPr="00B00281">
        <w:rPr>
          <w:rFonts w:cs="Times New Roman"/>
          <w:color w:val="auto"/>
          <w:sz w:val="20"/>
        </w:rPr>
        <w:t xml:space="preserve"> * </w:t>
      </w:r>
      <w:proofErr w:type="spellStart"/>
      <w:r w:rsidRPr="00B00281">
        <w:rPr>
          <w:rFonts w:cs="Times New Roman"/>
          <w:color w:val="auto"/>
          <w:sz w:val="20"/>
        </w:rPr>
        <w:t>item.quantity</w:t>
      </w:r>
      <w:proofErr w:type="spellEnd"/>
      <w:r w:rsidRPr="00B00281">
        <w:rPr>
          <w:rFonts w:cs="Times New Roman"/>
          <w:color w:val="auto"/>
          <w:sz w:val="20"/>
        </w:rPr>
        <w:t>, 0);</w:t>
      </w:r>
    </w:p>
    <w:p w14:paraId="283634C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&lt;main&gt;{</w:t>
      </w:r>
      <w:proofErr w:type="spellStart"/>
      <w:r w:rsidRPr="00B00281">
        <w:rPr>
          <w:rFonts w:cs="Times New Roman"/>
          <w:color w:val="auto"/>
          <w:sz w:val="20"/>
        </w:rPr>
        <w:t>goods.map</w:t>
      </w:r>
      <w:proofErr w:type="spellEnd"/>
      <w:r w:rsidRPr="00B00281">
        <w:rPr>
          <w:rFonts w:cs="Times New Roman"/>
          <w:color w:val="auto"/>
          <w:sz w:val="20"/>
        </w:rPr>
        <w:t>(item =&gt; &lt;button key={item.id}</w:t>
      </w:r>
    </w:p>
    <w:p w14:paraId="4293F03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onClick={() =&gt; dispatch({ type: 'add', item })}&gt;Добавить {</w:t>
      </w:r>
      <w:proofErr w:type="spellStart"/>
      <w:r w:rsidRPr="00B00281">
        <w:rPr>
          <w:rFonts w:cs="Times New Roman"/>
          <w:color w:val="auto"/>
          <w:sz w:val="20"/>
        </w:rPr>
        <w:t>item.title</w:t>
      </w:r>
      <w:proofErr w:type="spellEnd"/>
      <w:r w:rsidRPr="00B00281">
        <w:rPr>
          <w:rFonts w:cs="Times New Roman"/>
          <w:color w:val="auto"/>
          <w:sz w:val="20"/>
        </w:rPr>
        <w:t>}&lt;/button&gt;)}</w:t>
      </w:r>
    </w:p>
    <w:p w14:paraId="4072543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</w:t>
      </w:r>
      <w:proofErr w:type="spellStart"/>
      <w:r w:rsidRPr="00B00281">
        <w:rPr>
          <w:rFonts w:cs="Times New Roman"/>
          <w:color w:val="auto"/>
          <w:sz w:val="20"/>
        </w:rPr>
        <w:t>cart.map</w:t>
      </w:r>
      <w:proofErr w:type="spellEnd"/>
      <w:r w:rsidRPr="00B00281">
        <w:rPr>
          <w:rFonts w:cs="Times New Roman"/>
          <w:color w:val="auto"/>
          <w:sz w:val="20"/>
        </w:rPr>
        <w:t>(item =&gt; &lt;p key={item.id}&gt;{</w:t>
      </w:r>
      <w:proofErr w:type="spellStart"/>
      <w:r w:rsidRPr="00B00281">
        <w:rPr>
          <w:rFonts w:cs="Times New Roman"/>
          <w:color w:val="auto"/>
          <w:sz w:val="20"/>
        </w:rPr>
        <w:t>item.title</w:t>
      </w:r>
      <w:proofErr w:type="spellEnd"/>
      <w:r w:rsidRPr="00B00281">
        <w:rPr>
          <w:rFonts w:cs="Times New Roman"/>
          <w:color w:val="auto"/>
          <w:sz w:val="20"/>
        </w:rPr>
        <w:t>} × {</w:t>
      </w:r>
      <w:proofErr w:type="spellStart"/>
      <w:r w:rsidRPr="00B00281">
        <w:rPr>
          <w:rFonts w:cs="Times New Roman"/>
          <w:color w:val="auto"/>
          <w:sz w:val="20"/>
        </w:rPr>
        <w:t>item.quantity</w:t>
      </w:r>
      <w:proofErr w:type="spellEnd"/>
      <w:r w:rsidRPr="00B00281">
        <w:rPr>
          <w:rFonts w:cs="Times New Roman"/>
          <w:color w:val="auto"/>
          <w:sz w:val="20"/>
        </w:rPr>
        <w:t>}</w:t>
      </w:r>
    </w:p>
    <w:p w14:paraId="7D16196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&lt;button onClick={() =&gt; dispatch({ type: 'remove', id: item.id })}&gt;</w:t>
      </w:r>
      <w:proofErr w:type="spellStart"/>
      <w:r w:rsidRPr="00B00281">
        <w:rPr>
          <w:rFonts w:cs="Times New Roman"/>
          <w:color w:val="auto"/>
          <w:sz w:val="20"/>
        </w:rPr>
        <w:t>Удалить</w:t>
      </w:r>
      <w:proofErr w:type="spellEnd"/>
      <w:r w:rsidRPr="00B00281">
        <w:rPr>
          <w:rFonts w:cs="Times New Roman"/>
          <w:color w:val="auto"/>
          <w:sz w:val="20"/>
        </w:rPr>
        <w:t>&lt;/button&gt;&lt;/p&gt;)}</w:t>
      </w:r>
    </w:p>
    <w:p w14:paraId="53D94036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&lt;strong&gt;</w:t>
      </w:r>
      <w:proofErr w:type="spellStart"/>
      <w:r w:rsidRPr="00B00281">
        <w:rPr>
          <w:rFonts w:cs="Times New Roman"/>
          <w:color w:val="auto"/>
          <w:sz w:val="20"/>
        </w:rPr>
        <w:t>Итого</w:t>
      </w:r>
      <w:proofErr w:type="spellEnd"/>
      <w:r w:rsidRPr="00B00281">
        <w:rPr>
          <w:rFonts w:cs="Times New Roman"/>
          <w:color w:val="auto"/>
          <w:sz w:val="20"/>
        </w:rPr>
        <w:t>: {total} руб.&lt;/strong&gt;</w:t>
      </w:r>
    </w:p>
    <w:p w14:paraId="50812FA8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</w:rPr>
        <w:t xml:space="preserve">  </w:t>
      </w:r>
      <w:r w:rsidRPr="00B00281">
        <w:rPr>
          <w:rFonts w:cs="Times New Roman"/>
          <w:color w:val="auto"/>
          <w:sz w:val="20"/>
          <w:lang w:val="ru-RU"/>
        </w:rPr>
        <w:t>&lt;/</w:t>
      </w:r>
      <w:r w:rsidRPr="00B00281">
        <w:rPr>
          <w:rFonts w:cs="Times New Roman"/>
          <w:color w:val="auto"/>
          <w:sz w:val="20"/>
        </w:rPr>
        <w:t>main</w:t>
      </w:r>
      <w:r w:rsidRPr="00B00281">
        <w:rPr>
          <w:rFonts w:cs="Times New Roman"/>
          <w:color w:val="auto"/>
          <w:sz w:val="20"/>
          <w:lang w:val="ru-RU"/>
        </w:rPr>
        <w:t>&gt;;</w:t>
      </w:r>
    </w:p>
    <w:p w14:paraId="070E2A49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4578D55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и фиксация. Добавьте первый товар дважды, второй один раз, удалите первый и пересчитайте сумму вручную. Проверьте поведение неизвестного </w:t>
      </w:r>
      <w:r w:rsidRPr="00B00281">
        <w:rPr>
          <w:rFonts w:cs="Times New Roman"/>
          <w:color w:val="auto"/>
        </w:rPr>
        <w:t>action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type</w:t>
      </w:r>
      <w:r w:rsidRPr="00B00281">
        <w:rPr>
          <w:rFonts w:cs="Times New Roman"/>
          <w:color w:val="auto"/>
          <w:lang w:val="ru-RU"/>
        </w:rPr>
        <w:t xml:space="preserve"> и отсутствующего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.</w:t>
      </w:r>
    </w:p>
    <w:p w14:paraId="479E160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Поясните, что </w:t>
      </w:r>
      <w:r w:rsidRPr="00B00281">
        <w:rPr>
          <w:rFonts w:cs="Times New Roman"/>
          <w:color w:val="auto"/>
        </w:rPr>
        <w:t>reducer</w:t>
      </w:r>
      <w:r w:rsidRPr="00B00281">
        <w:rPr>
          <w:rFonts w:cs="Times New Roman"/>
          <w:color w:val="auto"/>
          <w:lang w:val="ru-RU"/>
        </w:rPr>
        <w:t xml:space="preserve"> получает предыдущее состояние и действие и возвращает новое. Разберите, почему обнаруженную позицию нельзя увеличивать присваиванием </w:t>
      </w:r>
      <w:r w:rsidRPr="00B00281">
        <w:rPr>
          <w:rFonts w:cs="Times New Roman"/>
          <w:color w:val="auto"/>
        </w:rPr>
        <w:t>x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quantity</w:t>
      </w:r>
      <w:r w:rsidRPr="00B00281">
        <w:rPr>
          <w:rFonts w:cs="Times New Roman"/>
          <w:color w:val="auto"/>
          <w:lang w:val="ru-RU"/>
        </w:rPr>
        <w:t>++, и как вычисляемая сумма остается согласованной с массивом. Название действия должно описывать событие, а не произвольную команду перерисовки.</w:t>
      </w:r>
    </w:p>
    <w:p w14:paraId="16BF915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Задание повышенного уровня. Добавьте </w:t>
      </w:r>
      <w:proofErr w:type="spellStart"/>
      <w:r w:rsidRPr="00B00281">
        <w:rPr>
          <w:rFonts w:cs="Times New Roman"/>
          <w:color w:val="auto"/>
        </w:rPr>
        <w:t>decreaseQuantity</w:t>
      </w:r>
      <w:proofErr w:type="spellEnd"/>
      <w:r w:rsidRPr="00B00281">
        <w:rPr>
          <w:rFonts w:cs="Times New Roman"/>
          <w:color w:val="auto"/>
          <w:lang w:val="ru-RU"/>
        </w:rPr>
        <w:t xml:space="preserve"> с удалением позиции при достижении нуля и отдельным тестом.</w:t>
      </w:r>
    </w:p>
    <w:p w14:paraId="4E38649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6476E8F6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59" w:name="_Toc241220888"/>
      <w:bookmarkStart w:id="1260" w:name="_Toc241305210"/>
      <w:bookmarkStart w:id="1261" w:name="_Toc241577739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 xml:space="preserve">Д.13. Контроль </w:t>
      </w:r>
      <w:r w:rsidRPr="00B00281">
        <w:rPr>
          <w:rFonts w:ascii="Times New Roman" w:hAnsi="Times New Roman" w:cs="Times New Roman"/>
          <w:color w:val="auto"/>
        </w:rPr>
        <w:t>production</w:t>
      </w:r>
      <w:r w:rsidRPr="00B00281">
        <w:rPr>
          <w:rFonts w:ascii="Times New Roman" w:hAnsi="Times New Roman" w:cs="Times New Roman"/>
          <w:color w:val="auto"/>
          <w:lang w:val="ru-RU"/>
        </w:rPr>
        <w:t>-сборки и ленивой страницы</w:t>
      </w:r>
      <w:bookmarkEnd w:id="1259"/>
      <w:bookmarkEnd w:id="1260"/>
      <w:bookmarkEnd w:id="1261"/>
    </w:p>
    <w:p w14:paraId="40D420D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7. Условия занятия. Преподаватель предоставляет проект с двумя страницами. Для этой работы важно заранее договориться о целевом браузере и измерении результата: число запрошенных </w:t>
      </w:r>
      <w:r w:rsidRPr="00B00281">
        <w:rPr>
          <w:rFonts w:cs="Times New Roman"/>
          <w:color w:val="auto"/>
        </w:rPr>
        <w:t>JS</w:t>
      </w:r>
      <w:r w:rsidRPr="00B00281">
        <w:rPr>
          <w:rFonts w:cs="Times New Roman"/>
          <w:color w:val="auto"/>
          <w:lang w:val="ru-RU"/>
        </w:rPr>
        <w:t>-файлов и их размер при первом открытии.</w:t>
      </w:r>
    </w:p>
    <w:p w14:paraId="24FD0BD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Постановка задачи. Вынесите второй экран в отдельный модуль через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lazy</w:t>
      </w:r>
      <w:r w:rsidRPr="00B00281">
        <w:rPr>
          <w:rFonts w:cs="Times New Roman"/>
          <w:color w:val="auto"/>
          <w:lang w:val="ru-RU"/>
        </w:rPr>
        <w:t xml:space="preserve">, добавьте границу </w:t>
      </w:r>
      <w:r w:rsidRPr="00B00281">
        <w:rPr>
          <w:rFonts w:cs="Times New Roman"/>
          <w:color w:val="auto"/>
        </w:rPr>
        <w:t>Suspense</w:t>
      </w:r>
      <w:r w:rsidRPr="00B00281">
        <w:rPr>
          <w:rFonts w:cs="Times New Roman"/>
          <w:color w:val="auto"/>
          <w:lang w:val="ru-RU"/>
        </w:rPr>
        <w:t xml:space="preserve"> и сравните сетевую загрузку до и после. Итоговую версию проверьте командой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build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npm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run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preview</w:t>
      </w:r>
      <w:r w:rsidRPr="00B00281">
        <w:rPr>
          <w:rFonts w:cs="Times New Roman"/>
          <w:color w:val="auto"/>
          <w:lang w:val="ru-RU"/>
        </w:rPr>
        <w:t>.</w:t>
      </w:r>
    </w:p>
    <w:p w14:paraId="1ABCC766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62" w:name="_Toc241220889"/>
      <w:bookmarkStart w:id="1263" w:name="_Toc241305211"/>
      <w:bookmarkStart w:id="1264" w:name="_Toc241577740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62"/>
      <w:bookmarkEnd w:id="1263"/>
      <w:bookmarkEnd w:id="1264"/>
    </w:p>
    <w:p w14:paraId="573A4AAD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/>
          <w:color w:val="auto"/>
          <w:sz w:val="20"/>
        </w:rPr>
        <w:t>src</w:t>
      </w:r>
      <w:r w:rsidRPr="00B00281">
        <w:rPr>
          <w:rFonts w:cs="Times New Roman"/>
          <w:color w:val="auto"/>
          <w:sz w:val="20"/>
          <w:lang w:val="ru-RU"/>
        </w:rPr>
        <w:t>/</w:t>
      </w:r>
      <w:r w:rsidRPr="00B00281">
        <w:rPr>
          <w:rFonts w:cs="Times New Roman"/>
          <w:color w:val="auto"/>
          <w:sz w:val="20"/>
        </w:rPr>
        <w:t>App</w:t>
      </w:r>
      <w:r w:rsidRPr="00B00281">
        <w:rPr>
          <w:rFonts w:cs="Times New Roman"/>
          <w:color w:val="auto"/>
          <w:sz w:val="20"/>
          <w:lang w:val="ru-RU"/>
        </w:rPr>
        <w:t>.</w:t>
      </w:r>
      <w:r w:rsidRPr="00B00281">
        <w:rPr>
          <w:rFonts w:cs="Times New Roman"/>
          <w:color w:val="auto"/>
          <w:sz w:val="20"/>
        </w:rPr>
        <w:t>jsx</w:t>
      </w:r>
    </w:p>
    <w:p w14:paraId="724FB8A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import { lazy, Suspense, useState } from 'react';</w:t>
      </w:r>
    </w:p>
    <w:p w14:paraId="776B7E0F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const Report = lazy(() =&gt; import('./</w:t>
      </w:r>
      <w:proofErr w:type="spellStart"/>
      <w:r w:rsidRPr="00B00281">
        <w:rPr>
          <w:rFonts w:cs="Times New Roman"/>
          <w:color w:val="auto"/>
          <w:sz w:val="20"/>
        </w:rPr>
        <w:t>Report.jsx</w:t>
      </w:r>
      <w:proofErr w:type="spellEnd"/>
      <w:r w:rsidRPr="00B00281">
        <w:rPr>
          <w:rFonts w:cs="Times New Roman"/>
          <w:color w:val="auto"/>
          <w:sz w:val="20"/>
        </w:rPr>
        <w:t>'));</w:t>
      </w:r>
    </w:p>
    <w:p w14:paraId="71D009D8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App() {</w:t>
      </w:r>
    </w:p>
    <w:p w14:paraId="5516A22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const [show, </w:t>
      </w:r>
      <w:proofErr w:type="spellStart"/>
      <w:r w:rsidRPr="00B00281">
        <w:rPr>
          <w:rFonts w:cs="Times New Roman"/>
          <w:color w:val="auto"/>
          <w:sz w:val="20"/>
        </w:rPr>
        <w:t>setShow</w:t>
      </w:r>
      <w:proofErr w:type="spellEnd"/>
      <w:r w:rsidRPr="00B00281">
        <w:rPr>
          <w:rFonts w:cs="Times New Roman"/>
          <w:color w:val="auto"/>
          <w:sz w:val="20"/>
        </w:rPr>
        <w:t>] = useState(false);</w:t>
      </w:r>
    </w:p>
    <w:p w14:paraId="605851D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&lt;main&gt;&lt;h1&gt;</w:t>
      </w:r>
      <w:proofErr w:type="spellStart"/>
      <w:r w:rsidRPr="00B00281">
        <w:rPr>
          <w:rFonts w:cs="Times New Roman"/>
          <w:color w:val="auto"/>
          <w:sz w:val="20"/>
        </w:rPr>
        <w:t>Панель</w:t>
      </w:r>
      <w:proofErr w:type="spellEnd"/>
      <w:r w:rsidRPr="00B00281">
        <w:rPr>
          <w:rFonts w:cs="Times New Roman"/>
          <w:color w:val="auto"/>
          <w:sz w:val="20"/>
        </w:rPr>
        <w:t xml:space="preserve"> курса&lt;/h1&gt;</w:t>
      </w:r>
    </w:p>
    <w:p w14:paraId="3747A4F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&lt;button onClick={() =&gt; </w:t>
      </w:r>
      <w:proofErr w:type="spellStart"/>
      <w:r w:rsidRPr="00B00281">
        <w:rPr>
          <w:rFonts w:cs="Times New Roman"/>
          <w:color w:val="auto"/>
          <w:sz w:val="20"/>
        </w:rPr>
        <w:t>setShow</w:t>
      </w:r>
      <w:proofErr w:type="spellEnd"/>
      <w:r w:rsidRPr="00B00281">
        <w:rPr>
          <w:rFonts w:cs="Times New Roman"/>
          <w:color w:val="auto"/>
          <w:sz w:val="20"/>
        </w:rPr>
        <w:t>(true)}&gt;</w:t>
      </w:r>
      <w:proofErr w:type="spellStart"/>
      <w:r w:rsidRPr="00B00281">
        <w:rPr>
          <w:rFonts w:cs="Times New Roman"/>
          <w:color w:val="auto"/>
          <w:sz w:val="20"/>
        </w:rPr>
        <w:t>Открыть</w:t>
      </w:r>
      <w:proofErr w:type="spellEnd"/>
      <w:r w:rsidRPr="00B00281">
        <w:rPr>
          <w:rFonts w:cs="Times New Roman"/>
          <w:color w:val="auto"/>
          <w:sz w:val="20"/>
        </w:rPr>
        <w:t xml:space="preserve"> отчет&lt;/button&gt;</w:t>
      </w:r>
    </w:p>
    <w:p w14:paraId="5290F3C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{show &amp;&amp; &lt;Suspense fallback={&lt;p role="status"&gt;Загрузка отчета…&lt;/p&gt;}&gt;</w:t>
      </w:r>
    </w:p>
    <w:p w14:paraId="1DE59EF2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  &lt;Report /&gt;</w:t>
      </w:r>
    </w:p>
    <w:p w14:paraId="0D0F687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  &lt;/Suspense&gt;}</w:t>
      </w:r>
    </w:p>
    <w:p w14:paraId="232803DD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&lt;/main&gt;;</w:t>
      </w:r>
    </w:p>
    <w:p w14:paraId="5128EC3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}</w:t>
      </w:r>
    </w:p>
    <w:p w14:paraId="29FA8C90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// src/</w:t>
      </w:r>
      <w:proofErr w:type="spellStart"/>
      <w:r w:rsidRPr="00B00281">
        <w:rPr>
          <w:rFonts w:cs="Times New Roman"/>
          <w:color w:val="auto"/>
          <w:sz w:val="20"/>
        </w:rPr>
        <w:t>Report.jsx</w:t>
      </w:r>
      <w:proofErr w:type="spellEnd"/>
    </w:p>
    <w:p w14:paraId="0BEF4BF4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export default function Report() {</w:t>
      </w:r>
    </w:p>
    <w:p w14:paraId="764188BC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 return &lt;section&gt;&lt;h2&gt;Отчет&lt;/h2&gt;&lt;p&gt;</w:t>
      </w:r>
      <w:proofErr w:type="spellStart"/>
      <w:r w:rsidRPr="00B00281">
        <w:rPr>
          <w:rFonts w:cs="Times New Roman"/>
          <w:color w:val="auto"/>
          <w:sz w:val="20"/>
        </w:rPr>
        <w:t>Завершено</w:t>
      </w:r>
      <w:proofErr w:type="spellEnd"/>
      <w:r w:rsidRPr="00B00281">
        <w:rPr>
          <w:rFonts w:cs="Times New Roman"/>
          <w:color w:val="auto"/>
          <w:sz w:val="20"/>
        </w:rPr>
        <w:t xml:space="preserve"> 7 </w:t>
      </w:r>
      <w:proofErr w:type="spellStart"/>
      <w:r w:rsidRPr="00B00281">
        <w:rPr>
          <w:rFonts w:cs="Times New Roman"/>
          <w:color w:val="auto"/>
          <w:sz w:val="20"/>
        </w:rPr>
        <w:t>тем</w:t>
      </w:r>
      <w:proofErr w:type="spellEnd"/>
      <w:r w:rsidRPr="00B00281">
        <w:rPr>
          <w:rFonts w:cs="Times New Roman"/>
          <w:color w:val="auto"/>
          <w:sz w:val="20"/>
        </w:rPr>
        <w:t>.&lt;/p&gt;&lt;/section&gt;;</w:t>
      </w:r>
    </w:p>
    <w:p w14:paraId="4B277DDF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}</w:t>
      </w:r>
    </w:p>
    <w:p w14:paraId="4514AB4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и фиксация. На вкладке </w:t>
      </w:r>
      <w:r w:rsidRPr="00B00281">
        <w:rPr>
          <w:rFonts w:cs="Times New Roman"/>
          <w:color w:val="auto"/>
        </w:rPr>
        <w:t>Network</w:t>
      </w:r>
      <w:r w:rsidRPr="00B00281">
        <w:rPr>
          <w:rFonts w:cs="Times New Roman"/>
          <w:color w:val="auto"/>
          <w:lang w:val="ru-RU"/>
        </w:rPr>
        <w:t xml:space="preserve"> очистите историю запросов и откройте страницу. Зафиксируйте первоначальные ресурсы, затем нажмите кнопку и проверьте дополнительную загрузку. Выполните </w:t>
      </w:r>
      <w:r w:rsidRPr="00B00281">
        <w:rPr>
          <w:rFonts w:cs="Times New Roman"/>
          <w:color w:val="auto"/>
        </w:rPr>
        <w:t>build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preview</w:t>
      </w:r>
      <w:r w:rsidRPr="00B00281">
        <w:rPr>
          <w:rFonts w:cs="Times New Roman"/>
          <w:color w:val="auto"/>
          <w:lang w:val="ru-RU"/>
        </w:rPr>
        <w:t xml:space="preserve">, сохраните числовые наблюдения и названия файлов </w:t>
      </w:r>
      <w:r w:rsidRPr="00B00281">
        <w:rPr>
          <w:rFonts w:cs="Times New Roman"/>
          <w:color w:val="auto"/>
        </w:rPr>
        <w:t>dist</w:t>
      </w:r>
      <w:r w:rsidRPr="00B00281">
        <w:rPr>
          <w:rFonts w:cs="Times New Roman"/>
          <w:color w:val="auto"/>
          <w:lang w:val="ru-RU"/>
        </w:rPr>
        <w:t>.</w:t>
      </w:r>
    </w:p>
    <w:p w14:paraId="44FC9A44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Обсуждение с группой. Предостерегите от утверждения «ленивая загрузка всегда ускоряет приложение» без измерения: дополнительный запрос имеет цену, а слишком мелкое деление мешает. Проверяйте, что </w:t>
      </w:r>
      <w:r w:rsidRPr="00B00281">
        <w:rPr>
          <w:rFonts w:cs="Times New Roman"/>
          <w:color w:val="auto"/>
        </w:rPr>
        <w:t>Report</w:t>
      </w:r>
      <w:r w:rsidRPr="00B00281">
        <w:rPr>
          <w:rFonts w:cs="Times New Roman"/>
          <w:color w:val="auto"/>
          <w:lang w:val="ru-RU"/>
        </w:rPr>
        <w:t xml:space="preserve"> экспортируется по умолчанию, </w:t>
      </w:r>
      <w:r w:rsidRPr="00B00281">
        <w:rPr>
          <w:rFonts w:cs="Times New Roman"/>
          <w:color w:val="auto"/>
        </w:rPr>
        <w:t>fallback</w:t>
      </w:r>
      <w:r w:rsidRPr="00B00281">
        <w:rPr>
          <w:rFonts w:cs="Times New Roman"/>
          <w:color w:val="auto"/>
          <w:lang w:val="ru-RU"/>
        </w:rPr>
        <w:t xml:space="preserve"> видим и заголовки остаются логичными. </w:t>
      </w:r>
      <w:r w:rsidRPr="00B00281">
        <w:rPr>
          <w:rFonts w:cs="Times New Roman"/>
          <w:color w:val="auto"/>
        </w:rPr>
        <w:t>Development</w:t>
      </w:r>
      <w:r w:rsidRPr="00B00281">
        <w:rPr>
          <w:rFonts w:cs="Times New Roman"/>
          <w:color w:val="auto"/>
          <w:lang w:val="ru-RU"/>
        </w:rPr>
        <w:t xml:space="preserve">-сервер и предварительный просмотр </w:t>
      </w:r>
      <w:r w:rsidRPr="00B00281">
        <w:rPr>
          <w:rFonts w:cs="Times New Roman"/>
          <w:color w:val="auto"/>
        </w:rPr>
        <w:t>production</w:t>
      </w:r>
      <w:r w:rsidRPr="00B00281">
        <w:rPr>
          <w:rFonts w:cs="Times New Roman"/>
          <w:color w:val="auto"/>
          <w:lang w:val="ru-RU"/>
        </w:rPr>
        <w:t>-сборки дают разные метрики.</w:t>
      </w:r>
    </w:p>
    <w:p w14:paraId="29B6EEC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 повышенного уровня. Проверьте вариант предварительной загрузки страницы после наведения на кнопку и сравните измерения.</w:t>
      </w:r>
    </w:p>
    <w:p w14:paraId="69F249F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0F0C5922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65" w:name="_Toc241220890"/>
      <w:bookmarkStart w:id="1266" w:name="_Toc241305212"/>
      <w:bookmarkStart w:id="1267" w:name="_Toc241577741"/>
      <w:r w:rsidRPr="00B00281">
        <w:rPr>
          <w:rFonts w:ascii="Times New Roman" w:hAnsi="Times New Roman" w:cs="Times New Roman"/>
          <w:color w:val="auto"/>
          <w:lang w:val="ru-RU"/>
        </w:rPr>
        <w:t>Д.14. Публикация и воспроизводимая защита проекта</w:t>
      </w:r>
      <w:bookmarkEnd w:id="1265"/>
      <w:bookmarkEnd w:id="1266"/>
      <w:bookmarkEnd w:id="1267"/>
    </w:p>
    <w:p w14:paraId="67C41D0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Модуль 7. Условия занятия. Проект содержит два маршрута, отдельный файл с исходными данными и </w:t>
      </w:r>
      <w:r w:rsidRPr="00B00281">
        <w:rPr>
          <w:rFonts w:cs="Times New Roman"/>
          <w:color w:val="auto"/>
        </w:rPr>
        <w:t>README</w:t>
      </w:r>
      <w:r w:rsidRPr="00B00281">
        <w:rPr>
          <w:rFonts w:cs="Times New Roman"/>
          <w:color w:val="auto"/>
          <w:lang w:val="ru-RU"/>
        </w:rPr>
        <w:t>. Платформа публикации выбирается организацией; этот сценарий не зависит от названия коммерческого сервиса.</w:t>
      </w:r>
    </w:p>
    <w:p w14:paraId="69999D4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Постановка задачи. Подготовьте сборку, проверьте ресурсы и прямое открытие вложенного маршрута; затем организуйте 5-минутную защиту по требованиям и протоколу испытаний.</w:t>
      </w:r>
    </w:p>
    <w:p w14:paraId="4533BEE7" w14:textId="77777777" w:rsidR="000C68EF" w:rsidRPr="00B00281" w:rsidRDefault="000856C1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68" w:name="_Toc241220891"/>
      <w:bookmarkStart w:id="1269" w:name="_Toc241305213"/>
      <w:bookmarkStart w:id="1270" w:name="_Toc241577742"/>
      <w:r w:rsidRPr="00B00281">
        <w:rPr>
          <w:rFonts w:ascii="Times New Roman" w:hAnsi="Times New Roman" w:cs="Times New Roman"/>
          <w:color w:val="auto"/>
          <w:lang w:val="ru-RU"/>
        </w:rPr>
        <w:t>Ориентир для разбора кода</w:t>
      </w:r>
      <w:bookmarkEnd w:id="1268"/>
      <w:bookmarkEnd w:id="1269"/>
      <w:bookmarkEnd w:id="1270"/>
    </w:p>
    <w:p w14:paraId="6D2F8566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# Команды в папке проекта</w:t>
      </w:r>
    </w:p>
    <w:p w14:paraId="531D7FF5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npm install</w:t>
      </w:r>
    </w:p>
    <w:p w14:paraId="2DC2B50B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npm run build</w:t>
      </w:r>
    </w:p>
    <w:p w14:paraId="21A83513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>npm run preview</w:t>
      </w:r>
    </w:p>
    <w:p w14:paraId="4D08D7B8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/>
          <w:color w:val="auto"/>
          <w:sz w:val="20"/>
        </w:rPr>
        <w:t xml:space="preserve"> </w:t>
      </w:r>
    </w:p>
    <w:p w14:paraId="67488210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# Минимальная структура отчета </w:t>
      </w:r>
      <w:r w:rsidRPr="00B00281">
        <w:rPr>
          <w:rFonts w:cs="Times New Roman"/>
          <w:color w:val="auto"/>
          <w:sz w:val="20"/>
        </w:rPr>
        <w:t>README</w:t>
      </w:r>
    </w:p>
    <w:p w14:paraId="63B27FF2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# 1. Назначение приложения и требования</w:t>
      </w:r>
    </w:p>
    <w:p w14:paraId="51E3427A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# 2. Версии среды и установка зависимостей</w:t>
      </w:r>
    </w:p>
    <w:p w14:paraId="167A1AD0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# 3. Команды запуска и сборки</w:t>
      </w:r>
    </w:p>
    <w:p w14:paraId="656364E4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# 4. Маршруты и сценарии проверки</w:t>
      </w:r>
    </w:p>
    <w:p w14:paraId="31227C09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# 5. Ограничения и действия при ошибке </w:t>
      </w:r>
      <w:r w:rsidRPr="00B00281">
        <w:rPr>
          <w:rFonts w:cs="Times New Roman"/>
          <w:color w:val="auto"/>
          <w:sz w:val="20"/>
        </w:rPr>
        <w:t>API</w:t>
      </w:r>
    </w:p>
    <w:p w14:paraId="12FD2CC1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 xml:space="preserve"> </w:t>
      </w:r>
    </w:p>
    <w:p w14:paraId="15AAA688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# Пример строки из протокола проверки</w:t>
      </w:r>
    </w:p>
    <w:p w14:paraId="4EC36EA5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sz w:val="20"/>
          <w:lang w:val="ru-RU"/>
        </w:rPr>
        <w:t># /</w:t>
      </w:r>
      <w:r w:rsidRPr="00B00281">
        <w:rPr>
          <w:rFonts w:cs="Times New Roman"/>
          <w:color w:val="auto"/>
          <w:sz w:val="20"/>
        </w:rPr>
        <w:t>catalog</w:t>
      </w:r>
      <w:r w:rsidRPr="00B00281">
        <w:rPr>
          <w:rFonts w:cs="Times New Roman"/>
          <w:color w:val="auto"/>
          <w:sz w:val="20"/>
          <w:lang w:val="ru-RU"/>
        </w:rPr>
        <w:t xml:space="preserve">/2 | существует </w:t>
      </w:r>
      <w:r w:rsidRPr="00B00281">
        <w:rPr>
          <w:rFonts w:cs="Times New Roman"/>
          <w:color w:val="auto"/>
          <w:sz w:val="20"/>
        </w:rPr>
        <w:t>id</w:t>
      </w:r>
      <w:r w:rsidRPr="00B00281">
        <w:rPr>
          <w:rFonts w:cs="Times New Roman"/>
          <w:color w:val="auto"/>
          <w:sz w:val="20"/>
          <w:lang w:val="ru-RU"/>
        </w:rPr>
        <w:t>=2 | карточка товара | получена карточка</w:t>
      </w:r>
    </w:p>
    <w:p w14:paraId="3A78957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Проверка и фиксация. Другой студент запускает проект по </w:t>
      </w:r>
      <w:r w:rsidRPr="00B00281">
        <w:rPr>
          <w:rFonts w:cs="Times New Roman"/>
          <w:color w:val="auto"/>
        </w:rPr>
        <w:t>README</w:t>
      </w:r>
      <w:r w:rsidRPr="00B00281">
        <w:rPr>
          <w:rFonts w:cs="Times New Roman"/>
          <w:color w:val="auto"/>
          <w:lang w:val="ru-RU"/>
        </w:rPr>
        <w:t xml:space="preserve"> без устных подсказок автора. Откройте главную и вложенную страницу по прямой ссылке, проверьте наличие основных ресурсов и отсутствие ошибок загрузки.</w:t>
      </w:r>
    </w:p>
    <w:p w14:paraId="3F0AFB2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Обсуждение с группой. На защите попросите продемонстрировать одно требование и одно предусмотренное пограничное состояние, затем показать исходный файл, который отвечает за поведение. Оцените объяснение, проверку и воспроизводимость отдельно от внешней привлекательности страницы. Если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 xml:space="preserve"> недоступен, сравните поведение с заранее согласованным локальным набором данных.</w:t>
      </w:r>
    </w:p>
    <w:p w14:paraId="2351E9D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Задание повышенного уровня. Добавьте простой план отката публикации и запись о версии собранного проекта в журнал изменений.</w:t>
      </w:r>
    </w:p>
    <w:p w14:paraId="18850C24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432F808B" w14:textId="77777777" w:rsidR="000C68EF" w:rsidRPr="00B00281" w:rsidRDefault="000856C1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271" w:name="_Toc241220892"/>
      <w:bookmarkStart w:id="1272" w:name="_Toc241305214"/>
      <w:bookmarkStart w:id="1273" w:name="_Toc241577743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>ПРИЛОЖЕНИЕ Е. КАРТОЧКИ АНАЛИЗА ОШИБОК И ПРОВЕРКИ КОДА</w:t>
      </w:r>
      <w:bookmarkEnd w:id="1271"/>
      <w:bookmarkEnd w:id="1272"/>
      <w:bookmarkEnd w:id="1273"/>
    </w:p>
    <w:p w14:paraId="1063289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lang w:val="ru-RU"/>
        </w:rPr>
        <w:t>Карточка содержит намеренно ошибочный фрагмент, ориентир исправления и контрольную пробу. Студент запускает фрагмент в подходящем учебном проекте, записывает видимое поведение, исправляет причину и повторяет ту же пробу. Исправленный вариант преподаватель выдает после самостоятельной диагностики; необходимые импорты зависят от задания.</w:t>
      </w:r>
    </w:p>
    <w:p w14:paraId="471814D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Пример учета: студент называет наблюдаемое поведение, объясняет причину, предлагает минимальное исправление и демонстрирует проверку в браузере. Для каждой карточки можно назначить 4 балла: по одному за каждый из перечисленных шагов. Количество карточек и правила включения результата в общую оценку устанавливаются до начала контрольной работы в соответствии с рабочей программой.</w:t>
      </w:r>
    </w:p>
    <w:p w14:paraId="01E592D2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74" w:name="_Toc241220893"/>
      <w:bookmarkStart w:id="1275" w:name="_Toc241305215"/>
      <w:bookmarkStart w:id="1276" w:name="_Toc241577744"/>
      <w:r w:rsidRPr="00B00281">
        <w:rPr>
          <w:rFonts w:ascii="Times New Roman" w:hAnsi="Times New Roman" w:cs="Times New Roman"/>
          <w:color w:val="auto"/>
          <w:lang w:val="ru-RU"/>
        </w:rPr>
        <w:t xml:space="preserve">Е.1. Атрибут класса в </w:t>
      </w:r>
      <w:r w:rsidRPr="00B00281">
        <w:rPr>
          <w:rFonts w:ascii="Times New Roman" w:hAnsi="Times New Roman" w:cs="Times New Roman"/>
          <w:color w:val="auto"/>
        </w:rPr>
        <w:t>JSX</w:t>
      </w:r>
      <w:bookmarkEnd w:id="1274"/>
      <w:bookmarkEnd w:id="1275"/>
      <w:bookmarkEnd w:id="1276"/>
    </w:p>
    <w:p w14:paraId="5F3E33A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return</w:t>
      </w:r>
      <w:r w:rsidRPr="00B00281">
        <w:rPr>
          <w:rFonts w:cs="Times New Roman"/>
          <w:color w:val="auto"/>
          <w:lang w:val="ru-RU"/>
        </w:rPr>
        <w:t xml:space="preserve"> &lt;</w:t>
      </w:r>
      <w:r w:rsidRPr="00B00281">
        <w:rPr>
          <w:rFonts w:cs="Times New Roman"/>
          <w:color w:val="auto"/>
        </w:rPr>
        <w:t>div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class</w:t>
      </w:r>
      <w:r w:rsidRPr="00B00281">
        <w:rPr>
          <w:rFonts w:cs="Times New Roman"/>
          <w:color w:val="auto"/>
          <w:lang w:val="ru-RU"/>
        </w:rPr>
        <w:t>="</w:t>
      </w:r>
      <w:r w:rsidRPr="00B00281">
        <w:rPr>
          <w:rFonts w:cs="Times New Roman"/>
          <w:color w:val="auto"/>
        </w:rPr>
        <w:t>card</w:t>
      </w:r>
      <w:r w:rsidRPr="00B00281">
        <w:rPr>
          <w:rFonts w:cs="Times New Roman"/>
          <w:color w:val="auto"/>
          <w:lang w:val="ru-RU"/>
        </w:rPr>
        <w:t>"&gt;Карточка&lt;/</w:t>
      </w:r>
      <w:r w:rsidRPr="00B00281">
        <w:rPr>
          <w:rFonts w:cs="Times New Roman"/>
          <w:color w:val="auto"/>
        </w:rPr>
        <w:t>div</w:t>
      </w:r>
      <w:r w:rsidRPr="00B00281">
        <w:rPr>
          <w:rFonts w:cs="Times New Roman"/>
          <w:color w:val="auto"/>
          <w:lang w:val="ru-RU"/>
        </w:rPr>
        <w:t>&gt;;</w:t>
      </w:r>
    </w:p>
    <w:p w14:paraId="7050F57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/>
          <w:color w:val="auto"/>
        </w:rPr>
        <w:t>return</w:t>
      </w:r>
      <w:r w:rsidRPr="00B00281">
        <w:rPr>
          <w:rFonts w:cs="Times New Roman"/>
          <w:color w:val="auto"/>
          <w:lang w:val="ru-RU"/>
        </w:rPr>
        <w:t xml:space="preserve"> &lt;</w:t>
      </w:r>
      <w:r w:rsidRPr="00B00281">
        <w:rPr>
          <w:rFonts w:cs="Times New Roman"/>
          <w:color w:val="auto"/>
        </w:rPr>
        <w:t>div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className</w:t>
      </w:r>
      <w:r w:rsidRPr="00B00281">
        <w:rPr>
          <w:rFonts w:cs="Times New Roman"/>
          <w:color w:val="auto"/>
          <w:lang w:val="ru-RU"/>
        </w:rPr>
        <w:t>="</w:t>
      </w:r>
      <w:r w:rsidRPr="00B00281">
        <w:rPr>
          <w:rFonts w:cs="Times New Roman"/>
          <w:color w:val="auto"/>
        </w:rPr>
        <w:t>card</w:t>
      </w:r>
      <w:r w:rsidRPr="00B00281">
        <w:rPr>
          <w:rFonts w:cs="Times New Roman"/>
          <w:color w:val="auto"/>
          <w:lang w:val="ru-RU"/>
        </w:rPr>
        <w:t>"&gt;Карточка&lt;/</w:t>
      </w:r>
      <w:r w:rsidRPr="00B00281">
        <w:rPr>
          <w:rFonts w:cs="Times New Roman"/>
          <w:color w:val="auto"/>
        </w:rPr>
        <w:t>div</w:t>
      </w:r>
      <w:r w:rsidRPr="00B00281">
        <w:rPr>
          <w:rFonts w:cs="Times New Roman"/>
          <w:color w:val="auto"/>
          <w:lang w:val="ru-RU"/>
        </w:rPr>
        <w:t>&gt;;</w:t>
      </w:r>
    </w:p>
    <w:p w14:paraId="6CE6F9D4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В 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свойство класса передается через </w:t>
      </w:r>
      <w:r w:rsidRPr="00B00281">
        <w:rPr>
          <w:rFonts w:cs="Times New Roman"/>
          <w:color w:val="auto"/>
        </w:rPr>
        <w:t>className</w:t>
      </w:r>
      <w:r w:rsidRPr="00B00281">
        <w:rPr>
          <w:rFonts w:cs="Times New Roman"/>
          <w:color w:val="auto"/>
          <w:lang w:val="ru-RU"/>
        </w:rPr>
        <w:t xml:space="preserve">. Проверьте созданный </w:t>
      </w:r>
      <w:r w:rsidRPr="00B00281">
        <w:rPr>
          <w:rFonts w:cs="Times New Roman"/>
          <w:color w:val="auto"/>
        </w:rPr>
        <w:t>DOM</w:t>
      </w:r>
      <w:r w:rsidRPr="00B00281">
        <w:rPr>
          <w:rFonts w:cs="Times New Roman"/>
          <w:color w:val="auto"/>
          <w:lang w:val="ru-RU"/>
        </w:rPr>
        <w:t xml:space="preserve"> и отсутствие предупреждения о неизвестном свойстве. При проверке студент должен различать исходный 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и обычную </w:t>
      </w:r>
      <w:r w:rsidRPr="00B00281">
        <w:rPr>
          <w:rFonts w:cs="Times New Roman"/>
          <w:color w:val="auto"/>
        </w:rPr>
        <w:t>HTML</w:t>
      </w:r>
      <w:r w:rsidRPr="00B00281">
        <w:rPr>
          <w:rFonts w:cs="Times New Roman"/>
          <w:color w:val="auto"/>
          <w:lang w:val="ru-RU"/>
        </w:rPr>
        <w:t>-разметку.</w:t>
      </w:r>
    </w:p>
    <w:p w14:paraId="740B1B0B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77" w:name="_Toc241220894"/>
      <w:bookmarkStart w:id="1278" w:name="_Toc241305216"/>
      <w:bookmarkStart w:id="1279" w:name="_Toc241577745"/>
      <w:r w:rsidRPr="00B00281">
        <w:rPr>
          <w:rFonts w:ascii="Times New Roman" w:hAnsi="Times New Roman" w:cs="Times New Roman"/>
          <w:color w:val="auto"/>
          <w:lang w:val="ru-RU"/>
        </w:rPr>
        <w:t>Е.2. Незакрытый элемент изображения</w:t>
      </w:r>
      <w:bookmarkEnd w:id="1277"/>
      <w:bookmarkEnd w:id="1278"/>
      <w:bookmarkEnd w:id="1279"/>
    </w:p>
    <w:p w14:paraId="69197DE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return</w:t>
      </w:r>
      <w:r w:rsidRPr="00B00281">
        <w:rPr>
          <w:rFonts w:cs="Times New Roman"/>
          <w:color w:val="auto"/>
          <w:lang w:val="ru-RU"/>
        </w:rPr>
        <w:t xml:space="preserve"> &lt;</w:t>
      </w:r>
      <w:r w:rsidRPr="00B00281">
        <w:rPr>
          <w:rFonts w:cs="Times New Roman"/>
          <w:color w:val="auto"/>
        </w:rPr>
        <w:t>img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src</w:t>
      </w:r>
      <w:r w:rsidRPr="00B00281">
        <w:rPr>
          <w:rFonts w:cs="Times New Roman"/>
          <w:color w:val="auto"/>
          <w:lang w:val="ru-RU"/>
        </w:rPr>
        <w:t>="/</w:t>
      </w:r>
      <w:r w:rsidRPr="00B00281">
        <w:rPr>
          <w:rFonts w:cs="Times New Roman"/>
          <w:color w:val="auto"/>
        </w:rPr>
        <w:t>avatar</w:t>
      </w:r>
      <w:r w:rsidRPr="00B00281">
        <w:rPr>
          <w:rFonts w:cs="Times New Roman"/>
          <w:color w:val="auto"/>
          <w:lang w:val="ru-RU"/>
        </w:rPr>
        <w:t>.</w:t>
      </w:r>
      <w:proofErr w:type="spellStart"/>
      <w:r w:rsidRPr="00B00281">
        <w:rPr>
          <w:rFonts w:cs="Times New Roman"/>
          <w:color w:val="auto"/>
        </w:rPr>
        <w:t>png</w:t>
      </w:r>
      <w:proofErr w:type="spellEnd"/>
      <w:r w:rsidRPr="00B00281">
        <w:rPr>
          <w:rFonts w:cs="Times New Roman"/>
          <w:color w:val="auto"/>
          <w:lang w:val="ru-RU"/>
        </w:rPr>
        <w:t>"&gt;;</w:t>
      </w:r>
    </w:p>
    <w:p w14:paraId="11FF684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/>
          <w:color w:val="auto"/>
        </w:rPr>
        <w:t>return</w:t>
      </w:r>
      <w:r w:rsidRPr="00B00281">
        <w:rPr>
          <w:rFonts w:cs="Times New Roman"/>
          <w:color w:val="auto"/>
          <w:lang w:val="ru-RU"/>
        </w:rPr>
        <w:t xml:space="preserve"> &lt;</w:t>
      </w:r>
      <w:r w:rsidRPr="00B00281">
        <w:rPr>
          <w:rFonts w:cs="Times New Roman"/>
          <w:color w:val="auto"/>
        </w:rPr>
        <w:t>img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src</w:t>
      </w:r>
      <w:r w:rsidRPr="00B00281">
        <w:rPr>
          <w:rFonts w:cs="Times New Roman"/>
          <w:color w:val="auto"/>
          <w:lang w:val="ru-RU"/>
        </w:rPr>
        <w:t>="/</w:t>
      </w:r>
      <w:r w:rsidRPr="00B00281">
        <w:rPr>
          <w:rFonts w:cs="Times New Roman"/>
          <w:color w:val="auto"/>
        </w:rPr>
        <w:t>avatar</w:t>
      </w:r>
      <w:r w:rsidRPr="00B00281">
        <w:rPr>
          <w:rFonts w:cs="Times New Roman"/>
          <w:color w:val="auto"/>
          <w:lang w:val="ru-RU"/>
        </w:rPr>
        <w:t>.</w:t>
      </w:r>
      <w:proofErr w:type="spellStart"/>
      <w:r w:rsidRPr="00B00281">
        <w:rPr>
          <w:rFonts w:cs="Times New Roman"/>
          <w:color w:val="auto"/>
        </w:rPr>
        <w:t>png</w:t>
      </w:r>
      <w:proofErr w:type="spellEnd"/>
      <w:r w:rsidRPr="00B00281">
        <w:rPr>
          <w:rFonts w:cs="Times New Roman"/>
          <w:color w:val="auto"/>
          <w:lang w:val="ru-RU"/>
        </w:rPr>
        <w:t xml:space="preserve">" </w:t>
      </w:r>
      <w:r w:rsidRPr="00B00281">
        <w:rPr>
          <w:rFonts w:cs="Times New Roman"/>
          <w:color w:val="auto"/>
        </w:rPr>
        <w:t>alt</w:t>
      </w:r>
      <w:r w:rsidRPr="00B00281">
        <w:rPr>
          <w:rFonts w:cs="Times New Roman"/>
          <w:color w:val="auto"/>
          <w:lang w:val="ru-RU"/>
        </w:rPr>
        <w:t>="Портрет студента" /&gt;;</w:t>
      </w:r>
    </w:p>
    <w:p w14:paraId="0E50141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</w:t>
      </w:r>
      <w:r w:rsidRPr="00B00281">
        <w:rPr>
          <w:rFonts w:cs="Times New Roman"/>
          <w:color w:val="auto"/>
        </w:rPr>
        <w:t>JSX</w:t>
      </w:r>
      <w:r w:rsidRPr="00B00281">
        <w:rPr>
          <w:rFonts w:cs="Times New Roman"/>
          <w:color w:val="auto"/>
          <w:lang w:val="ru-RU"/>
        </w:rPr>
        <w:t xml:space="preserve"> требует закрыть пустой элемент. Добавление </w:t>
      </w:r>
      <w:r w:rsidRPr="00B00281">
        <w:rPr>
          <w:rFonts w:cs="Times New Roman"/>
          <w:color w:val="auto"/>
        </w:rPr>
        <w:t>alt</w:t>
      </w:r>
      <w:r w:rsidRPr="00B00281">
        <w:rPr>
          <w:rFonts w:cs="Times New Roman"/>
          <w:color w:val="auto"/>
          <w:lang w:val="ru-RU"/>
        </w:rPr>
        <w:t xml:space="preserve"> здесь проверяет смысл изображения; если оно декоративное, допустимо пустое </w:t>
      </w:r>
      <w:r w:rsidRPr="00B00281">
        <w:rPr>
          <w:rFonts w:cs="Times New Roman"/>
          <w:color w:val="auto"/>
        </w:rPr>
        <w:t>alt</w:t>
      </w:r>
      <w:r w:rsidRPr="00B00281">
        <w:rPr>
          <w:rFonts w:cs="Times New Roman"/>
          <w:color w:val="auto"/>
          <w:lang w:val="ru-RU"/>
        </w:rPr>
        <w:t>. Попросите объяснить назначение атрибута в выбранном сценарии.</w:t>
      </w:r>
    </w:p>
    <w:p w14:paraId="31201F02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80" w:name="_Toc241220895"/>
      <w:bookmarkStart w:id="1281" w:name="_Toc241305217"/>
      <w:bookmarkStart w:id="1282" w:name="_Toc241577746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>Е.3. Неустойчивый ключ списка</w:t>
      </w:r>
      <w:bookmarkEnd w:id="1280"/>
      <w:bookmarkEnd w:id="1281"/>
      <w:bookmarkEnd w:id="1282"/>
    </w:p>
    <w:p w14:paraId="3852695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map</w:t>
      </w:r>
      <w:r w:rsidRPr="00B00281">
        <w:rPr>
          <w:rFonts w:cs="Times New Roman"/>
          <w:color w:val="auto"/>
          <w:lang w:val="ru-RU"/>
        </w:rPr>
        <w:t>((</w:t>
      </w:r>
      <w:r w:rsidRPr="00B00281">
        <w:rPr>
          <w:rFonts w:cs="Times New Roman"/>
          <w:color w:val="auto"/>
        </w:rPr>
        <w:t>item</w:t>
      </w:r>
      <w:r w:rsidRPr="00B00281">
        <w:rPr>
          <w:rFonts w:cs="Times New Roman"/>
          <w:color w:val="auto"/>
          <w:lang w:val="ru-RU"/>
        </w:rPr>
        <w:t xml:space="preserve">, </w:t>
      </w:r>
      <w:proofErr w:type="spellStart"/>
      <w:r w:rsidRPr="00B00281">
        <w:rPr>
          <w:rFonts w:cs="Times New Roman"/>
          <w:color w:val="auto"/>
        </w:rPr>
        <w:t>i</w:t>
      </w:r>
      <w:proofErr w:type="spellEnd"/>
      <w:r w:rsidRPr="00B00281">
        <w:rPr>
          <w:rFonts w:cs="Times New Roman"/>
          <w:color w:val="auto"/>
          <w:lang w:val="ru-RU"/>
        </w:rPr>
        <w:t>) =&gt; &lt;</w:t>
      </w:r>
      <w:r w:rsidRPr="00B00281">
        <w:rPr>
          <w:rFonts w:cs="Times New Roman"/>
          <w:color w:val="auto"/>
        </w:rPr>
        <w:t>li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key</w:t>
      </w:r>
      <w:r w:rsidRPr="00B00281">
        <w:rPr>
          <w:rFonts w:cs="Times New Roman"/>
          <w:color w:val="auto"/>
          <w:lang w:val="ru-RU"/>
        </w:rPr>
        <w:t>={</w:t>
      </w:r>
      <w:proofErr w:type="spellStart"/>
      <w:r w:rsidRPr="00B00281">
        <w:rPr>
          <w:rFonts w:cs="Times New Roman"/>
          <w:color w:val="auto"/>
        </w:rPr>
        <w:t>i</w:t>
      </w:r>
      <w:proofErr w:type="spellEnd"/>
      <w:r w:rsidRPr="00B00281">
        <w:rPr>
          <w:rFonts w:cs="Times New Roman"/>
          <w:color w:val="auto"/>
          <w:lang w:val="ru-RU"/>
        </w:rPr>
        <w:t>}&gt;{</w:t>
      </w:r>
      <w:r w:rsidRPr="00B00281">
        <w:rPr>
          <w:rFonts w:cs="Times New Roman"/>
          <w:color w:val="auto"/>
        </w:rPr>
        <w:t>item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title</w:t>
      </w:r>
      <w:r w:rsidRPr="00B00281">
        <w:rPr>
          <w:rFonts w:cs="Times New Roman"/>
          <w:color w:val="auto"/>
          <w:lang w:val="ru-RU"/>
        </w:rPr>
        <w:t>}&lt;/</w:t>
      </w:r>
      <w:r w:rsidRPr="00B00281">
        <w:rPr>
          <w:rFonts w:cs="Times New Roman"/>
          <w:color w:val="auto"/>
        </w:rPr>
        <w:t>li</w:t>
      </w:r>
      <w:r w:rsidRPr="00B00281">
        <w:rPr>
          <w:rFonts w:cs="Times New Roman"/>
          <w:color w:val="auto"/>
          <w:lang w:val="ru-RU"/>
        </w:rPr>
        <w:t>&gt;)</w:t>
      </w:r>
    </w:p>
    <w:p w14:paraId="4CA011B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map</w:t>
      </w:r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item</w:t>
      </w:r>
      <w:r w:rsidRPr="00B00281">
        <w:rPr>
          <w:rFonts w:cs="Times New Roman"/>
          <w:color w:val="auto"/>
          <w:lang w:val="ru-RU"/>
        </w:rPr>
        <w:t xml:space="preserve"> =&gt; &lt;</w:t>
      </w:r>
      <w:r w:rsidRPr="00B00281">
        <w:rPr>
          <w:rFonts w:cs="Times New Roman"/>
          <w:color w:val="auto"/>
        </w:rPr>
        <w:t>li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key</w:t>
      </w:r>
      <w:r w:rsidRPr="00B00281">
        <w:rPr>
          <w:rFonts w:cs="Times New Roman"/>
          <w:color w:val="auto"/>
          <w:lang w:val="ru-RU"/>
        </w:rPr>
        <w:t>={</w:t>
      </w:r>
      <w:r w:rsidRPr="00B00281">
        <w:rPr>
          <w:rFonts w:cs="Times New Roman"/>
          <w:color w:val="auto"/>
        </w:rPr>
        <w:t>item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}&gt;{</w:t>
      </w:r>
      <w:r w:rsidRPr="00B00281">
        <w:rPr>
          <w:rFonts w:cs="Times New Roman"/>
          <w:color w:val="auto"/>
        </w:rPr>
        <w:t>item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title</w:t>
      </w:r>
      <w:r w:rsidRPr="00B00281">
        <w:rPr>
          <w:rFonts w:cs="Times New Roman"/>
          <w:color w:val="auto"/>
          <w:lang w:val="ru-RU"/>
        </w:rPr>
        <w:t>}&lt;/</w:t>
      </w:r>
      <w:r w:rsidRPr="00B00281">
        <w:rPr>
          <w:rFonts w:cs="Times New Roman"/>
          <w:color w:val="auto"/>
        </w:rPr>
        <w:t>li</w:t>
      </w:r>
      <w:r w:rsidRPr="00B00281">
        <w:rPr>
          <w:rFonts w:cs="Times New Roman"/>
          <w:color w:val="auto"/>
          <w:lang w:val="ru-RU"/>
        </w:rPr>
        <w:t>&gt;)</w:t>
      </w:r>
    </w:p>
    <w:p w14:paraId="33D53F0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При удалении или перестановке индекс перестает обозначать тот же объект. Используйте устойчивый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из данных; проверьте изменение порядка после удаления среднего элемента.</w:t>
      </w:r>
    </w:p>
    <w:p w14:paraId="16E0A2D4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83" w:name="_Toc241220896"/>
      <w:bookmarkStart w:id="1284" w:name="_Toc241305218"/>
      <w:bookmarkStart w:id="1285" w:name="_Toc241577747"/>
      <w:r w:rsidRPr="00B00281">
        <w:rPr>
          <w:rFonts w:ascii="Times New Roman" w:hAnsi="Times New Roman" w:cs="Times New Roman"/>
          <w:color w:val="auto"/>
          <w:lang w:val="ru-RU"/>
        </w:rPr>
        <w:t>Е.4. Преждевременный вызов обработчика</w:t>
      </w:r>
      <w:bookmarkEnd w:id="1283"/>
      <w:bookmarkEnd w:id="1284"/>
      <w:bookmarkEnd w:id="1285"/>
    </w:p>
    <w:p w14:paraId="42D34EF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Фрагмент с ошибкой: &lt;</w:t>
      </w:r>
      <w:r w:rsidRPr="00B00281">
        <w:rPr>
          <w:rFonts w:cs="Times New Roman"/>
          <w:color w:val="auto"/>
        </w:rPr>
        <w:t>button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onClick</w:t>
      </w:r>
      <w:r w:rsidRPr="00B00281">
        <w:rPr>
          <w:rFonts w:cs="Times New Roman"/>
          <w:color w:val="auto"/>
          <w:lang w:val="ru-RU"/>
        </w:rPr>
        <w:t>={</w:t>
      </w:r>
      <w:proofErr w:type="spellStart"/>
      <w:r w:rsidRPr="00B00281">
        <w:rPr>
          <w:rFonts w:cs="Times New Roman"/>
          <w:color w:val="auto"/>
        </w:rPr>
        <w:t>removeItem</w:t>
      </w:r>
      <w:proofErr w:type="spellEnd"/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)}&gt;Удалить&lt;/</w:t>
      </w:r>
      <w:r w:rsidRPr="00B00281">
        <w:rPr>
          <w:rFonts w:cs="Times New Roman"/>
          <w:color w:val="auto"/>
        </w:rPr>
        <w:t>button</w:t>
      </w:r>
      <w:r w:rsidRPr="00B00281">
        <w:rPr>
          <w:rFonts w:cs="Times New Roman"/>
          <w:color w:val="auto"/>
          <w:lang w:val="ru-RU"/>
        </w:rPr>
        <w:t>&gt;</w:t>
      </w:r>
    </w:p>
    <w:p w14:paraId="3F89638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Ориентир исправления: &lt;</w:t>
      </w:r>
      <w:r w:rsidRPr="00B00281">
        <w:rPr>
          <w:rFonts w:cs="Times New Roman"/>
          <w:color w:val="auto"/>
        </w:rPr>
        <w:t>button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onClick</w:t>
      </w:r>
      <w:r w:rsidRPr="00B00281">
        <w:rPr>
          <w:rFonts w:cs="Times New Roman"/>
          <w:color w:val="auto"/>
          <w:lang w:val="ru-RU"/>
        </w:rPr>
        <w:t xml:space="preserve">={() =&gt; </w:t>
      </w:r>
      <w:proofErr w:type="spellStart"/>
      <w:r w:rsidRPr="00B00281">
        <w:rPr>
          <w:rFonts w:cs="Times New Roman"/>
          <w:color w:val="auto"/>
        </w:rPr>
        <w:t>removeItem</w:t>
      </w:r>
      <w:proofErr w:type="spellEnd"/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)}&gt;Удалить&lt;/</w:t>
      </w:r>
      <w:r w:rsidRPr="00B00281">
        <w:rPr>
          <w:rFonts w:cs="Times New Roman"/>
          <w:color w:val="auto"/>
        </w:rPr>
        <w:t>button</w:t>
      </w:r>
      <w:r w:rsidRPr="00B00281">
        <w:rPr>
          <w:rFonts w:cs="Times New Roman"/>
          <w:color w:val="auto"/>
          <w:lang w:val="ru-RU"/>
        </w:rPr>
        <w:t>&gt;</w:t>
      </w:r>
    </w:p>
    <w:p w14:paraId="14BBE6F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Исходная запись вызывает функцию уже при создании элемента. Исправление передает функцию, которая выполнится по событию. Для контроля поставьте лог в </w:t>
      </w:r>
      <w:proofErr w:type="spellStart"/>
      <w:r w:rsidRPr="00B00281">
        <w:rPr>
          <w:rFonts w:cs="Times New Roman"/>
          <w:color w:val="auto"/>
        </w:rPr>
        <w:t>removeItem</w:t>
      </w:r>
      <w:proofErr w:type="spellEnd"/>
      <w:r w:rsidRPr="00B00281">
        <w:rPr>
          <w:rFonts w:cs="Times New Roman"/>
          <w:color w:val="auto"/>
          <w:lang w:val="ru-RU"/>
        </w:rPr>
        <w:t xml:space="preserve"> и сравните момент появления сообщения.</w:t>
      </w:r>
    </w:p>
    <w:p w14:paraId="07978E89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86" w:name="_Toc241220897"/>
      <w:bookmarkStart w:id="1287" w:name="_Toc241305219"/>
      <w:bookmarkStart w:id="1288" w:name="_Toc241577748"/>
      <w:r w:rsidRPr="00B00281">
        <w:rPr>
          <w:rFonts w:ascii="Times New Roman" w:hAnsi="Times New Roman" w:cs="Times New Roman"/>
          <w:color w:val="auto"/>
          <w:lang w:val="ru-RU"/>
        </w:rPr>
        <w:t>Е.5. Прямая мутация состояния</w:t>
      </w:r>
      <w:bookmarkEnd w:id="1286"/>
      <w:bookmarkEnd w:id="1287"/>
      <w:bookmarkEnd w:id="1288"/>
    </w:p>
    <w:p w14:paraId="5C43CF3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push</w:t>
      </w:r>
      <w:r w:rsidRPr="00B00281">
        <w:rPr>
          <w:rFonts w:cs="Times New Roman"/>
          <w:color w:val="auto"/>
          <w:lang w:val="ru-RU"/>
        </w:rPr>
        <w:t>(</w:t>
      </w:r>
      <w:proofErr w:type="spellStart"/>
      <w:r w:rsidRPr="00B00281">
        <w:rPr>
          <w:rFonts w:cs="Times New Roman"/>
          <w:color w:val="auto"/>
        </w:rPr>
        <w:t>newItem</w:t>
      </w:r>
      <w:proofErr w:type="spellEnd"/>
      <w:r w:rsidRPr="00B00281">
        <w:rPr>
          <w:rFonts w:cs="Times New Roman"/>
          <w:color w:val="auto"/>
          <w:lang w:val="ru-RU"/>
        </w:rPr>
        <w:t xml:space="preserve">); </w:t>
      </w:r>
      <w:proofErr w:type="spellStart"/>
      <w:r w:rsidRPr="00B00281">
        <w:rPr>
          <w:rFonts w:cs="Times New Roman"/>
          <w:color w:val="auto"/>
        </w:rPr>
        <w:t>setItems</w:t>
      </w:r>
      <w:proofErr w:type="spellEnd"/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>);</w:t>
      </w:r>
    </w:p>
    <w:p w14:paraId="3071930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Ориентир исправления: </w:t>
      </w:r>
      <w:proofErr w:type="spellStart"/>
      <w:r w:rsidRPr="00B00281">
        <w:rPr>
          <w:rFonts w:cs="Times New Roman"/>
          <w:color w:val="auto"/>
        </w:rPr>
        <w:t>setItems</w:t>
      </w:r>
      <w:proofErr w:type="spellEnd"/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prev</w:t>
      </w:r>
      <w:r w:rsidRPr="00B00281">
        <w:rPr>
          <w:rFonts w:cs="Times New Roman"/>
          <w:color w:val="auto"/>
          <w:lang w:val="ru-RU"/>
        </w:rPr>
        <w:t xml:space="preserve"> =&gt; [...</w:t>
      </w:r>
      <w:r w:rsidRPr="00B00281">
        <w:rPr>
          <w:rFonts w:cs="Times New Roman"/>
          <w:color w:val="auto"/>
        </w:rPr>
        <w:t>prev</w:t>
      </w:r>
      <w:r w:rsidRPr="00B00281">
        <w:rPr>
          <w:rFonts w:cs="Times New Roman"/>
          <w:color w:val="auto"/>
          <w:lang w:val="ru-RU"/>
        </w:rPr>
        <w:t xml:space="preserve">, </w:t>
      </w:r>
      <w:proofErr w:type="spellStart"/>
      <w:r w:rsidRPr="00B00281">
        <w:rPr>
          <w:rFonts w:cs="Times New Roman"/>
          <w:color w:val="auto"/>
        </w:rPr>
        <w:t>newItem</w:t>
      </w:r>
      <w:proofErr w:type="spellEnd"/>
      <w:r w:rsidRPr="00B00281">
        <w:rPr>
          <w:rFonts w:cs="Times New Roman"/>
          <w:color w:val="auto"/>
          <w:lang w:val="ru-RU"/>
        </w:rPr>
        <w:t>]);</w:t>
      </w:r>
    </w:p>
    <w:p w14:paraId="10232F4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Пояснение и проверка: Массив состояния следует заменить новым значением. Продемонстрируйте добавление в браузере и объясните, почему сохранение той же ссылки затрудняет определение изменения.</w:t>
      </w:r>
    </w:p>
    <w:p w14:paraId="30DA145B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89" w:name="_Toc241220898"/>
      <w:bookmarkStart w:id="1290" w:name="_Toc241305220"/>
      <w:bookmarkStart w:id="1291" w:name="_Toc241577749"/>
      <w:r w:rsidRPr="00B00281">
        <w:rPr>
          <w:rFonts w:ascii="Times New Roman" w:hAnsi="Times New Roman" w:cs="Times New Roman"/>
          <w:color w:val="auto"/>
          <w:lang w:val="ru-RU"/>
        </w:rPr>
        <w:t>Е.6. Устаревшее значение при серии обновлений</w:t>
      </w:r>
      <w:bookmarkEnd w:id="1289"/>
      <w:bookmarkEnd w:id="1290"/>
      <w:bookmarkEnd w:id="1291"/>
    </w:p>
    <w:p w14:paraId="394BC52B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Фрагмент</w:t>
      </w:r>
      <w:proofErr w:type="spellEnd"/>
      <w:r w:rsidRPr="00B00281">
        <w:rPr>
          <w:rFonts w:cs="Times New Roman"/>
          <w:color w:val="auto"/>
        </w:rPr>
        <w:t xml:space="preserve"> с </w:t>
      </w:r>
      <w:proofErr w:type="spellStart"/>
      <w:r w:rsidRPr="00B00281">
        <w:rPr>
          <w:rFonts w:cs="Times New Roman"/>
          <w:color w:val="auto"/>
        </w:rPr>
        <w:t>ошибкой</w:t>
      </w:r>
      <w:proofErr w:type="spellEnd"/>
      <w:r w:rsidRPr="00B00281">
        <w:rPr>
          <w:rFonts w:cs="Times New Roman"/>
          <w:color w:val="auto"/>
        </w:rPr>
        <w:t>: setCount(count + 1); setCount(count + 1);</w:t>
      </w:r>
    </w:p>
    <w:p w14:paraId="2AD7E1DB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setCount(prev =&gt; prev + 1); setCount(prev =&gt; prev + 1);</w:t>
      </w:r>
    </w:p>
    <w:p w14:paraId="3700633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Обе исходные операции читают одну и ту же </w:t>
      </w:r>
      <w:proofErr w:type="spellStart"/>
      <w:r w:rsidRPr="00B00281">
        <w:rPr>
          <w:rFonts w:cs="Times New Roman"/>
          <w:color w:val="auto"/>
          <w:lang w:val="ru-RU"/>
        </w:rPr>
        <w:t>снимковую</w:t>
      </w:r>
      <w:proofErr w:type="spellEnd"/>
      <w:r w:rsidRPr="00B00281">
        <w:rPr>
          <w:rFonts w:cs="Times New Roman"/>
          <w:color w:val="auto"/>
          <w:lang w:val="ru-RU"/>
        </w:rPr>
        <w:t xml:space="preserve"> переменную. Исправленный вариант использует предыдущее запланированное значение. Проверьте увеличение ровно на два за один клик.</w:t>
      </w:r>
    </w:p>
    <w:p w14:paraId="24EB8BA7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92" w:name="_Toc241220899"/>
      <w:bookmarkStart w:id="1293" w:name="_Toc241305221"/>
      <w:bookmarkStart w:id="1294" w:name="_Toc241577750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>Е.7. Число ноль в условном выводе</w:t>
      </w:r>
      <w:bookmarkEnd w:id="1292"/>
      <w:bookmarkEnd w:id="1293"/>
      <w:bookmarkEnd w:id="1294"/>
    </w:p>
    <w:p w14:paraId="7B59488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Фрагмент с ошибкой: {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length</w:t>
      </w:r>
      <w:r w:rsidRPr="00B00281">
        <w:rPr>
          <w:rFonts w:cs="Times New Roman"/>
          <w:color w:val="auto"/>
          <w:lang w:val="ru-RU"/>
        </w:rPr>
        <w:t xml:space="preserve"> &amp;&amp; &lt;</w:t>
      </w:r>
      <w:r w:rsidRPr="00B00281">
        <w:rPr>
          <w:rFonts w:cs="Times New Roman"/>
          <w:color w:val="auto"/>
        </w:rPr>
        <w:t>List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>={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>} /&gt;}</w:t>
      </w:r>
    </w:p>
    <w:p w14:paraId="2B3F579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Ориентир исправления: {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length</w:t>
      </w:r>
      <w:r w:rsidRPr="00B00281">
        <w:rPr>
          <w:rFonts w:cs="Times New Roman"/>
          <w:color w:val="auto"/>
          <w:lang w:val="ru-RU"/>
        </w:rPr>
        <w:t xml:space="preserve"> &gt; 0 ? &lt;</w:t>
      </w:r>
      <w:r w:rsidRPr="00B00281">
        <w:rPr>
          <w:rFonts w:cs="Times New Roman"/>
          <w:color w:val="auto"/>
        </w:rPr>
        <w:t>List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>={</w:t>
      </w:r>
      <w:r w:rsidRPr="00B00281">
        <w:rPr>
          <w:rFonts w:cs="Times New Roman"/>
          <w:color w:val="auto"/>
        </w:rPr>
        <w:t>items</w:t>
      </w:r>
      <w:r w:rsidRPr="00B00281">
        <w:rPr>
          <w:rFonts w:cs="Times New Roman"/>
          <w:color w:val="auto"/>
          <w:lang w:val="ru-RU"/>
        </w:rPr>
        <w:t>} /&gt; : &lt;</w:t>
      </w:r>
      <w:r w:rsidRPr="00B00281">
        <w:rPr>
          <w:rFonts w:cs="Times New Roman"/>
          <w:color w:val="auto"/>
        </w:rPr>
        <w:t>p</w:t>
      </w:r>
      <w:r w:rsidRPr="00B00281">
        <w:rPr>
          <w:rFonts w:cs="Times New Roman"/>
          <w:color w:val="auto"/>
          <w:lang w:val="ru-RU"/>
        </w:rPr>
        <w:t>&gt;Пусто&lt;/</w:t>
      </w:r>
      <w:r w:rsidRPr="00B00281">
        <w:rPr>
          <w:rFonts w:cs="Times New Roman"/>
          <w:color w:val="auto"/>
        </w:rPr>
        <w:t>p</w:t>
      </w:r>
      <w:r w:rsidRPr="00B00281">
        <w:rPr>
          <w:rFonts w:cs="Times New Roman"/>
          <w:color w:val="auto"/>
          <w:lang w:val="ru-RU"/>
        </w:rPr>
        <w:t>&gt;}</w:t>
      </w:r>
    </w:p>
    <w:p w14:paraId="3810879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Пояснение и проверка: Нуль слева от &amp;&amp; может быть показан как текстовый узел. Проверьте пустой и непустой массив, затем объясните разницу между числом и булевым условием.</w:t>
      </w:r>
    </w:p>
    <w:p w14:paraId="6D2E5AC2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95" w:name="_Toc241220900"/>
      <w:bookmarkStart w:id="1296" w:name="_Toc241305222"/>
      <w:bookmarkStart w:id="1297" w:name="_Toc241577751"/>
      <w:r w:rsidRPr="00B00281">
        <w:rPr>
          <w:rFonts w:ascii="Times New Roman" w:hAnsi="Times New Roman" w:cs="Times New Roman"/>
          <w:color w:val="auto"/>
          <w:lang w:val="ru-RU"/>
        </w:rPr>
        <w:t>Е.8. Эффект без актуальной зависимости</w:t>
      </w:r>
      <w:bookmarkEnd w:id="1295"/>
      <w:bookmarkEnd w:id="1296"/>
      <w:bookmarkEnd w:id="1297"/>
    </w:p>
    <w:p w14:paraId="265CB97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useEffect</w:t>
      </w:r>
      <w:r w:rsidRPr="00B00281">
        <w:rPr>
          <w:rFonts w:cs="Times New Roman"/>
          <w:color w:val="auto"/>
          <w:lang w:val="ru-RU"/>
        </w:rPr>
        <w:t xml:space="preserve">(() =&gt; { </w:t>
      </w:r>
      <w:r w:rsidRPr="00B00281">
        <w:rPr>
          <w:rFonts w:cs="Times New Roman"/>
          <w:color w:val="auto"/>
        </w:rPr>
        <w:t>document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title</w:t>
      </w:r>
      <w:r w:rsidRPr="00B00281">
        <w:rPr>
          <w:rFonts w:cs="Times New Roman"/>
          <w:color w:val="auto"/>
          <w:lang w:val="ru-RU"/>
        </w:rPr>
        <w:t xml:space="preserve"> = </w:t>
      </w:r>
      <w:r w:rsidRPr="00B00281">
        <w:rPr>
          <w:rFonts w:cs="Times New Roman"/>
          <w:color w:val="auto"/>
        </w:rPr>
        <w:t>query</w:t>
      </w:r>
      <w:r w:rsidRPr="00B00281">
        <w:rPr>
          <w:rFonts w:cs="Times New Roman"/>
          <w:color w:val="auto"/>
          <w:lang w:val="ru-RU"/>
        </w:rPr>
        <w:t>; }, []);</w:t>
      </w:r>
    </w:p>
    <w:p w14:paraId="4E42EC5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/>
          <w:color w:val="auto"/>
        </w:rPr>
        <w:t>useEffect</w:t>
      </w:r>
      <w:r w:rsidRPr="00B00281">
        <w:rPr>
          <w:rFonts w:cs="Times New Roman"/>
          <w:color w:val="auto"/>
          <w:lang w:val="ru-RU"/>
        </w:rPr>
        <w:t xml:space="preserve">(() =&gt; { </w:t>
      </w:r>
      <w:r w:rsidRPr="00B00281">
        <w:rPr>
          <w:rFonts w:cs="Times New Roman"/>
          <w:color w:val="auto"/>
        </w:rPr>
        <w:t>document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title</w:t>
      </w:r>
      <w:r w:rsidRPr="00B00281">
        <w:rPr>
          <w:rFonts w:cs="Times New Roman"/>
          <w:color w:val="auto"/>
          <w:lang w:val="ru-RU"/>
        </w:rPr>
        <w:t xml:space="preserve"> = </w:t>
      </w:r>
      <w:r w:rsidRPr="00B00281">
        <w:rPr>
          <w:rFonts w:cs="Times New Roman"/>
          <w:color w:val="auto"/>
        </w:rPr>
        <w:t>query</w:t>
      </w:r>
      <w:r w:rsidRPr="00B00281">
        <w:rPr>
          <w:rFonts w:cs="Times New Roman"/>
          <w:color w:val="auto"/>
          <w:lang w:val="ru-RU"/>
        </w:rPr>
        <w:t>; }, [</w:t>
      </w:r>
      <w:r w:rsidRPr="00B00281">
        <w:rPr>
          <w:rFonts w:cs="Times New Roman"/>
          <w:color w:val="auto"/>
        </w:rPr>
        <w:t>query</w:t>
      </w:r>
      <w:r w:rsidRPr="00B00281">
        <w:rPr>
          <w:rFonts w:cs="Times New Roman"/>
          <w:color w:val="auto"/>
          <w:lang w:val="ru-RU"/>
        </w:rPr>
        <w:t>]);</w:t>
      </w:r>
    </w:p>
    <w:p w14:paraId="787243C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Если эффект синхронизирует заголовок с </w:t>
      </w:r>
      <w:r w:rsidRPr="00B00281">
        <w:rPr>
          <w:rFonts w:cs="Times New Roman"/>
          <w:color w:val="auto"/>
        </w:rPr>
        <w:t>query</w:t>
      </w:r>
      <w:r w:rsidRPr="00B00281">
        <w:rPr>
          <w:rFonts w:cs="Times New Roman"/>
          <w:color w:val="auto"/>
          <w:lang w:val="ru-RU"/>
        </w:rPr>
        <w:t>, значение должно быть зависимостью. Измените строку поиска и проверьте заголовок вкладки после каждого ввода.</w:t>
      </w:r>
    </w:p>
    <w:p w14:paraId="529E6E79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98" w:name="_Toc241220901"/>
      <w:bookmarkStart w:id="1299" w:name="_Toc241305223"/>
      <w:bookmarkStart w:id="1300" w:name="_Toc241577752"/>
      <w:r w:rsidRPr="00B00281">
        <w:rPr>
          <w:rFonts w:ascii="Times New Roman" w:hAnsi="Times New Roman" w:cs="Times New Roman"/>
          <w:color w:val="auto"/>
          <w:lang w:val="ru-RU"/>
        </w:rPr>
        <w:t>Е.9. Бесконечный цикл эффекта</w:t>
      </w:r>
      <w:bookmarkEnd w:id="1298"/>
      <w:bookmarkEnd w:id="1299"/>
      <w:bookmarkEnd w:id="1300"/>
    </w:p>
    <w:p w14:paraId="230101A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useEffect</w:t>
      </w:r>
      <w:r w:rsidRPr="00B00281">
        <w:rPr>
          <w:rFonts w:cs="Times New Roman"/>
          <w:color w:val="auto"/>
          <w:lang w:val="ru-RU"/>
        </w:rPr>
        <w:t xml:space="preserve">(() =&gt; { </w:t>
      </w:r>
      <w:r w:rsidRPr="00B00281">
        <w:rPr>
          <w:rFonts w:cs="Times New Roman"/>
          <w:color w:val="auto"/>
        </w:rPr>
        <w:t>setCount</w:t>
      </w:r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count</w:t>
      </w:r>
      <w:r w:rsidRPr="00B00281">
        <w:rPr>
          <w:rFonts w:cs="Times New Roman"/>
          <w:color w:val="auto"/>
          <w:lang w:val="ru-RU"/>
        </w:rPr>
        <w:t xml:space="preserve"> + 1); }, [</w:t>
      </w:r>
      <w:r w:rsidRPr="00B00281">
        <w:rPr>
          <w:rFonts w:cs="Times New Roman"/>
          <w:color w:val="auto"/>
        </w:rPr>
        <w:t>count</w:t>
      </w:r>
      <w:r w:rsidRPr="00B00281">
        <w:rPr>
          <w:rFonts w:cs="Times New Roman"/>
          <w:color w:val="auto"/>
          <w:lang w:val="ru-RU"/>
        </w:rPr>
        <w:t>]);</w:t>
      </w:r>
    </w:p>
    <w:p w14:paraId="78AA555C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function increment() { setCount(prev =&gt; prev + 1); }</w:t>
      </w:r>
    </w:p>
    <w:p w14:paraId="3999B2D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Пояснение и проверка: Первый фрагмент обновляет собственную зависимость при каждом выполнении. Если действие должно происходить по нажатию, перенесите обновление в обработчик события; если требуется внешний источник, пересмотрите модель данных.</w:t>
      </w:r>
    </w:p>
    <w:p w14:paraId="586FBFA5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01" w:name="_Toc241220902"/>
      <w:bookmarkStart w:id="1302" w:name="_Toc241305224"/>
      <w:bookmarkStart w:id="1303" w:name="_Toc241577753"/>
      <w:r w:rsidRPr="00B00281">
        <w:rPr>
          <w:rFonts w:ascii="Times New Roman" w:hAnsi="Times New Roman" w:cs="Times New Roman"/>
          <w:color w:val="auto"/>
          <w:lang w:val="ru-RU"/>
        </w:rPr>
        <w:t>Е.10. Неочищенный интервал</w:t>
      </w:r>
      <w:bookmarkEnd w:id="1301"/>
      <w:bookmarkEnd w:id="1302"/>
      <w:bookmarkEnd w:id="1303"/>
    </w:p>
    <w:p w14:paraId="5218045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useEffect</w:t>
      </w:r>
      <w:r w:rsidRPr="00B00281">
        <w:rPr>
          <w:rFonts w:cs="Times New Roman"/>
          <w:color w:val="auto"/>
          <w:lang w:val="ru-RU"/>
        </w:rPr>
        <w:t xml:space="preserve">(() =&gt; { </w:t>
      </w:r>
      <w:r w:rsidRPr="00B00281">
        <w:rPr>
          <w:rFonts w:cs="Times New Roman"/>
          <w:color w:val="auto"/>
        </w:rPr>
        <w:t>setInterval</w:t>
      </w:r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tick</w:t>
      </w:r>
      <w:r w:rsidRPr="00B00281">
        <w:rPr>
          <w:rFonts w:cs="Times New Roman"/>
          <w:color w:val="auto"/>
          <w:lang w:val="ru-RU"/>
        </w:rPr>
        <w:t>, 1000); }, []);</w:t>
      </w:r>
    </w:p>
    <w:p w14:paraId="7E6B70EB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useEffect(() =&gt; { const id = setInterval(tick, 1000); return () =&gt; clearInterval(id); }, []);</w:t>
      </w:r>
    </w:p>
    <w:p w14:paraId="7AD7D61D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Пояснение и проверка: После размонтирования интервал должен освобождаться. Несколько раз скрывайте и показывайте компонент и наблюдайте скорость обновления до исправления и после него.</w:t>
      </w:r>
    </w:p>
    <w:p w14:paraId="453E025B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04" w:name="_Toc241220903"/>
      <w:bookmarkStart w:id="1305" w:name="_Toc241305225"/>
      <w:bookmarkStart w:id="1306" w:name="_Toc241577754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 xml:space="preserve">Е.11. Успешный </w:t>
      </w:r>
      <w:r w:rsidRPr="00B00281">
        <w:rPr>
          <w:rFonts w:ascii="Times New Roman" w:hAnsi="Times New Roman" w:cs="Times New Roman"/>
          <w:color w:val="auto"/>
        </w:rPr>
        <w:t>HTTP</w:t>
      </w:r>
      <w:r w:rsidRPr="00B00281">
        <w:rPr>
          <w:rFonts w:ascii="Times New Roman" w:hAnsi="Times New Roman" w:cs="Times New Roman"/>
          <w:color w:val="auto"/>
          <w:lang w:val="ru-RU"/>
        </w:rPr>
        <w:t>-ответ и ошибка</w:t>
      </w:r>
      <w:bookmarkEnd w:id="1304"/>
      <w:bookmarkEnd w:id="1305"/>
      <w:bookmarkEnd w:id="1306"/>
    </w:p>
    <w:p w14:paraId="76ED4595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Фрагмент</w:t>
      </w:r>
      <w:proofErr w:type="spellEnd"/>
      <w:r w:rsidRPr="00B00281">
        <w:rPr>
          <w:rFonts w:cs="Times New Roman"/>
          <w:color w:val="auto"/>
        </w:rPr>
        <w:t xml:space="preserve"> с </w:t>
      </w:r>
      <w:proofErr w:type="spellStart"/>
      <w:r w:rsidRPr="00B00281">
        <w:rPr>
          <w:rFonts w:cs="Times New Roman"/>
          <w:color w:val="auto"/>
        </w:rPr>
        <w:t>ошибкой</w:t>
      </w:r>
      <w:proofErr w:type="spellEnd"/>
      <w:r w:rsidRPr="00B00281">
        <w:rPr>
          <w:rFonts w:cs="Times New Roman"/>
          <w:color w:val="auto"/>
        </w:rPr>
        <w:t xml:space="preserve">: const data = await fetch(url).then(r =&gt; </w:t>
      </w:r>
      <w:proofErr w:type="spellStart"/>
      <w:r w:rsidRPr="00B00281">
        <w:rPr>
          <w:rFonts w:cs="Times New Roman"/>
          <w:color w:val="auto"/>
        </w:rPr>
        <w:t>r.json</w:t>
      </w:r>
      <w:proofErr w:type="spellEnd"/>
      <w:r w:rsidRPr="00B00281">
        <w:rPr>
          <w:rFonts w:cs="Times New Roman"/>
          <w:color w:val="auto"/>
        </w:rPr>
        <w:t>());</w:t>
      </w:r>
    </w:p>
    <w:p w14:paraId="07934DE2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const response = await fetch(url); if (!response.ok) throw new Error(`HTTP ${</w:t>
      </w:r>
      <w:proofErr w:type="spellStart"/>
      <w:r w:rsidRPr="00B00281">
        <w:rPr>
          <w:rFonts w:cs="Times New Roman"/>
          <w:color w:val="auto"/>
        </w:rPr>
        <w:t>response.status</w:t>
      </w:r>
      <w:proofErr w:type="spellEnd"/>
      <w:r w:rsidRPr="00B00281">
        <w:rPr>
          <w:rFonts w:cs="Times New Roman"/>
          <w:color w:val="auto"/>
        </w:rPr>
        <w:t>}`); const data = await response.json();</w:t>
      </w:r>
    </w:p>
    <w:p w14:paraId="391F882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</w:t>
      </w:r>
      <w:r w:rsidRPr="00B00281">
        <w:rPr>
          <w:rFonts w:cs="Times New Roman"/>
          <w:color w:val="auto"/>
        </w:rPr>
        <w:t>fetch</w:t>
      </w:r>
      <w:r w:rsidRPr="00B00281">
        <w:rPr>
          <w:rFonts w:cs="Times New Roman"/>
          <w:color w:val="auto"/>
          <w:lang w:val="ru-RU"/>
        </w:rPr>
        <w:t xml:space="preserve"> не отклоняет </w:t>
      </w:r>
      <w:r w:rsidRPr="00B00281">
        <w:rPr>
          <w:rFonts w:cs="Times New Roman"/>
          <w:color w:val="auto"/>
        </w:rPr>
        <w:t>Promise</w:t>
      </w:r>
      <w:r w:rsidRPr="00B00281">
        <w:rPr>
          <w:rFonts w:cs="Times New Roman"/>
          <w:color w:val="auto"/>
          <w:lang w:val="ru-RU"/>
        </w:rPr>
        <w:t xml:space="preserve"> автоматически при </w:t>
      </w:r>
      <w:r w:rsidRPr="00B00281">
        <w:rPr>
          <w:rFonts w:cs="Times New Roman"/>
          <w:color w:val="auto"/>
        </w:rPr>
        <w:t>HTTP</w:t>
      </w:r>
      <w:r w:rsidRPr="00B00281">
        <w:rPr>
          <w:rFonts w:cs="Times New Roman"/>
          <w:color w:val="auto"/>
          <w:lang w:val="ru-RU"/>
        </w:rPr>
        <w:t xml:space="preserve"> 404/500. Воспроизведите такой ответ и проверьте понятное состояние </w:t>
      </w:r>
      <w:r w:rsidRPr="00B00281">
        <w:rPr>
          <w:rFonts w:cs="Times New Roman"/>
          <w:color w:val="auto"/>
        </w:rPr>
        <w:t>error</w:t>
      </w:r>
      <w:r w:rsidRPr="00B00281">
        <w:rPr>
          <w:rFonts w:cs="Times New Roman"/>
          <w:color w:val="auto"/>
          <w:lang w:val="ru-RU"/>
        </w:rPr>
        <w:t xml:space="preserve"> в интерфейсе.</w:t>
      </w:r>
    </w:p>
    <w:p w14:paraId="09B82594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07" w:name="_Toc241220904"/>
      <w:bookmarkStart w:id="1308" w:name="_Toc241305226"/>
      <w:bookmarkStart w:id="1309" w:name="_Toc241577755"/>
      <w:r w:rsidRPr="00B00281">
        <w:rPr>
          <w:rFonts w:ascii="Times New Roman" w:hAnsi="Times New Roman" w:cs="Times New Roman"/>
          <w:color w:val="auto"/>
          <w:lang w:val="ru-RU"/>
        </w:rPr>
        <w:t>Е.12. Отмена запроса как обычный сбой</w:t>
      </w:r>
      <w:bookmarkEnd w:id="1307"/>
      <w:bookmarkEnd w:id="1308"/>
      <w:bookmarkEnd w:id="1309"/>
    </w:p>
    <w:p w14:paraId="78866293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Фрагмент</w:t>
      </w:r>
      <w:proofErr w:type="spellEnd"/>
      <w:r w:rsidRPr="00B00281">
        <w:rPr>
          <w:rFonts w:cs="Times New Roman"/>
          <w:color w:val="auto"/>
        </w:rPr>
        <w:t xml:space="preserve"> с </w:t>
      </w:r>
      <w:proofErr w:type="spellStart"/>
      <w:r w:rsidRPr="00B00281">
        <w:rPr>
          <w:rFonts w:cs="Times New Roman"/>
          <w:color w:val="auto"/>
        </w:rPr>
        <w:t>ошибкой</w:t>
      </w:r>
      <w:proofErr w:type="spellEnd"/>
      <w:r w:rsidRPr="00B00281">
        <w:rPr>
          <w:rFonts w:cs="Times New Roman"/>
          <w:color w:val="auto"/>
        </w:rPr>
        <w:t>: catch (error) { setError(</w:t>
      </w:r>
      <w:proofErr w:type="spellStart"/>
      <w:r w:rsidRPr="00B00281">
        <w:rPr>
          <w:rFonts w:cs="Times New Roman"/>
          <w:color w:val="auto"/>
        </w:rPr>
        <w:t>error.message</w:t>
      </w:r>
      <w:proofErr w:type="spellEnd"/>
      <w:r w:rsidRPr="00B00281">
        <w:rPr>
          <w:rFonts w:cs="Times New Roman"/>
          <w:color w:val="auto"/>
        </w:rPr>
        <w:t>); }</w:t>
      </w:r>
    </w:p>
    <w:p w14:paraId="56808A0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catch (error) { if (error.name !== </w:t>
      </w:r>
      <w:r w:rsidRPr="00B00281">
        <w:rPr>
          <w:rFonts w:cs="Times New Roman"/>
          <w:color w:val="auto"/>
          <w:lang w:val="ru-RU"/>
        </w:rPr>
        <w:t>"</w:t>
      </w:r>
      <w:r w:rsidRPr="00B00281">
        <w:rPr>
          <w:rFonts w:cs="Times New Roman"/>
          <w:color w:val="auto"/>
        </w:rPr>
        <w:t>AbortError</w:t>
      </w:r>
      <w:r w:rsidRPr="00B00281">
        <w:rPr>
          <w:rFonts w:cs="Times New Roman"/>
          <w:color w:val="auto"/>
          <w:lang w:val="ru-RU"/>
        </w:rPr>
        <w:t xml:space="preserve">") </w:t>
      </w:r>
      <w:r w:rsidRPr="00B00281">
        <w:rPr>
          <w:rFonts w:cs="Times New Roman"/>
          <w:color w:val="auto"/>
        </w:rPr>
        <w:t>setError</w:t>
      </w:r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error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message</w:t>
      </w:r>
      <w:r w:rsidRPr="00B00281">
        <w:rPr>
          <w:rFonts w:cs="Times New Roman"/>
          <w:color w:val="auto"/>
          <w:lang w:val="ru-RU"/>
        </w:rPr>
        <w:t>); }</w:t>
      </w:r>
    </w:p>
    <w:p w14:paraId="1C3B11B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При </w:t>
      </w:r>
      <w:r w:rsidRPr="00B00281">
        <w:rPr>
          <w:rFonts w:cs="Times New Roman"/>
          <w:color w:val="auto"/>
        </w:rPr>
        <w:t>AbortController</w:t>
      </w:r>
      <w:r w:rsidRPr="00B00281">
        <w:rPr>
          <w:rFonts w:cs="Times New Roman"/>
          <w:color w:val="auto"/>
          <w:lang w:val="ru-RU"/>
        </w:rPr>
        <w:t xml:space="preserve"> отмена при размонтировании ожидаема и не должна выдавать сообщение о сетевой неисправности. Разведите отмену и реальный отказ соединения.</w:t>
      </w:r>
    </w:p>
    <w:p w14:paraId="21239304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10" w:name="_Toc241220905"/>
      <w:bookmarkStart w:id="1311" w:name="_Toc241305227"/>
      <w:bookmarkStart w:id="1312" w:name="_Toc241577756"/>
      <w:r w:rsidRPr="00B00281">
        <w:rPr>
          <w:rFonts w:ascii="Times New Roman" w:hAnsi="Times New Roman" w:cs="Times New Roman"/>
          <w:color w:val="auto"/>
          <w:lang w:val="ru-RU"/>
        </w:rPr>
        <w:t>Е.13. Управляемое поле без изменения</w:t>
      </w:r>
      <w:bookmarkEnd w:id="1310"/>
      <w:bookmarkEnd w:id="1311"/>
      <w:bookmarkEnd w:id="1312"/>
    </w:p>
    <w:p w14:paraId="6CCBCBC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Фрагмент с ошибкой: &lt;</w:t>
      </w:r>
      <w:r w:rsidRPr="00B00281">
        <w:rPr>
          <w:rFonts w:cs="Times New Roman"/>
          <w:color w:val="auto"/>
        </w:rPr>
        <w:t>input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value</w:t>
      </w:r>
      <w:r w:rsidRPr="00B00281">
        <w:rPr>
          <w:rFonts w:cs="Times New Roman"/>
          <w:color w:val="auto"/>
          <w:lang w:val="ru-RU"/>
        </w:rPr>
        <w:t>={</w:t>
      </w:r>
      <w:r w:rsidRPr="00B00281">
        <w:rPr>
          <w:rFonts w:cs="Times New Roman"/>
          <w:color w:val="auto"/>
        </w:rPr>
        <w:t>name</w:t>
      </w:r>
      <w:r w:rsidRPr="00B00281">
        <w:rPr>
          <w:rFonts w:cs="Times New Roman"/>
          <w:color w:val="auto"/>
          <w:lang w:val="ru-RU"/>
        </w:rPr>
        <w:t>} /&gt;</w:t>
      </w:r>
    </w:p>
    <w:p w14:paraId="61549A0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Ориентир исправления: &lt;</w:t>
      </w:r>
      <w:r w:rsidRPr="00B00281">
        <w:rPr>
          <w:rFonts w:cs="Times New Roman"/>
          <w:color w:val="auto"/>
        </w:rPr>
        <w:t>input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value</w:t>
      </w:r>
      <w:r w:rsidRPr="00B00281">
        <w:rPr>
          <w:rFonts w:cs="Times New Roman"/>
          <w:color w:val="auto"/>
          <w:lang w:val="ru-RU"/>
        </w:rPr>
        <w:t>={</w:t>
      </w:r>
      <w:r w:rsidRPr="00B00281">
        <w:rPr>
          <w:rFonts w:cs="Times New Roman"/>
          <w:color w:val="auto"/>
        </w:rPr>
        <w:t>name</w:t>
      </w:r>
      <w:r w:rsidRPr="00B00281">
        <w:rPr>
          <w:rFonts w:cs="Times New Roman"/>
          <w:color w:val="auto"/>
          <w:lang w:val="ru-RU"/>
        </w:rPr>
        <w:t xml:space="preserve">} </w:t>
      </w:r>
      <w:r w:rsidRPr="00B00281">
        <w:rPr>
          <w:rFonts w:cs="Times New Roman"/>
          <w:color w:val="auto"/>
        </w:rPr>
        <w:t>onChange</w:t>
      </w:r>
      <w:r w:rsidRPr="00B00281">
        <w:rPr>
          <w:rFonts w:cs="Times New Roman"/>
          <w:color w:val="auto"/>
          <w:lang w:val="ru-RU"/>
        </w:rPr>
        <w:t>={</w:t>
      </w:r>
      <w:r w:rsidRPr="00B00281">
        <w:rPr>
          <w:rFonts w:cs="Times New Roman"/>
          <w:color w:val="auto"/>
        </w:rPr>
        <w:t>e</w:t>
      </w:r>
      <w:r w:rsidRPr="00B00281">
        <w:rPr>
          <w:rFonts w:cs="Times New Roman"/>
          <w:color w:val="auto"/>
          <w:lang w:val="ru-RU"/>
        </w:rPr>
        <w:t xml:space="preserve"> =&gt; </w:t>
      </w:r>
      <w:proofErr w:type="spellStart"/>
      <w:r w:rsidRPr="00B00281">
        <w:rPr>
          <w:rFonts w:cs="Times New Roman"/>
          <w:color w:val="auto"/>
        </w:rPr>
        <w:t>setName</w:t>
      </w:r>
      <w:proofErr w:type="spellEnd"/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target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value</w:t>
      </w:r>
      <w:r w:rsidRPr="00B00281">
        <w:rPr>
          <w:rFonts w:cs="Times New Roman"/>
          <w:color w:val="auto"/>
          <w:lang w:val="ru-RU"/>
        </w:rPr>
        <w:t>)} /&gt;</w:t>
      </w:r>
    </w:p>
    <w:p w14:paraId="05A511F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Поле с </w:t>
      </w:r>
      <w:r w:rsidRPr="00B00281">
        <w:rPr>
          <w:rFonts w:cs="Times New Roman"/>
          <w:color w:val="auto"/>
        </w:rPr>
        <w:t>value</w:t>
      </w:r>
      <w:r w:rsidRPr="00B00281">
        <w:rPr>
          <w:rFonts w:cs="Times New Roman"/>
          <w:color w:val="auto"/>
          <w:lang w:val="ru-RU"/>
        </w:rPr>
        <w:t>, но без обработчика изменения становится недоступным для ввода. Наберите текст и убедитесь, что состояние и отображаемое значение совпадают.</w:t>
      </w:r>
    </w:p>
    <w:p w14:paraId="28AF4FBB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13" w:name="_Toc241220906"/>
      <w:bookmarkStart w:id="1314" w:name="_Toc241305228"/>
      <w:bookmarkStart w:id="1315" w:name="_Toc241577757"/>
      <w:r w:rsidRPr="00B00281">
        <w:rPr>
          <w:rFonts w:ascii="Times New Roman" w:hAnsi="Times New Roman" w:cs="Times New Roman"/>
          <w:color w:val="auto"/>
          <w:lang w:val="ru-RU"/>
        </w:rPr>
        <w:t xml:space="preserve">Е.14. </w:t>
      </w:r>
      <w:r w:rsidRPr="00B00281">
        <w:rPr>
          <w:rFonts w:ascii="Times New Roman" w:hAnsi="Times New Roman" w:cs="Times New Roman"/>
          <w:color w:val="auto"/>
        </w:rPr>
        <w:t>Checkbox</w:t>
      </w:r>
      <w:r w:rsidRPr="00B00281">
        <w:rPr>
          <w:rFonts w:ascii="Times New Roman" w:hAnsi="Times New Roman" w:cs="Times New Roman"/>
          <w:color w:val="auto"/>
          <w:lang w:val="ru-RU"/>
        </w:rPr>
        <w:t xml:space="preserve"> и неверное свойство</w:t>
      </w:r>
      <w:bookmarkEnd w:id="1313"/>
      <w:bookmarkEnd w:id="1314"/>
      <w:bookmarkEnd w:id="1315"/>
    </w:p>
    <w:p w14:paraId="68927D5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onChange</w:t>
      </w:r>
      <w:r w:rsidRPr="00B00281">
        <w:rPr>
          <w:rFonts w:cs="Times New Roman"/>
          <w:color w:val="auto"/>
          <w:lang w:val="ru-RU"/>
        </w:rPr>
        <w:t>={</w:t>
      </w:r>
      <w:r w:rsidRPr="00B00281">
        <w:rPr>
          <w:rFonts w:cs="Times New Roman"/>
          <w:color w:val="auto"/>
        </w:rPr>
        <w:t>e</w:t>
      </w:r>
      <w:r w:rsidRPr="00B00281">
        <w:rPr>
          <w:rFonts w:cs="Times New Roman"/>
          <w:color w:val="auto"/>
          <w:lang w:val="ru-RU"/>
        </w:rPr>
        <w:t xml:space="preserve"> =&gt; </w:t>
      </w:r>
      <w:proofErr w:type="spellStart"/>
      <w:r w:rsidRPr="00B00281">
        <w:rPr>
          <w:rFonts w:cs="Times New Roman"/>
          <w:color w:val="auto"/>
        </w:rPr>
        <w:t>setAgreed</w:t>
      </w:r>
      <w:proofErr w:type="spellEnd"/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target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value</w:t>
      </w:r>
      <w:r w:rsidRPr="00B00281">
        <w:rPr>
          <w:rFonts w:cs="Times New Roman"/>
          <w:color w:val="auto"/>
          <w:lang w:val="ru-RU"/>
        </w:rPr>
        <w:t>)}</w:t>
      </w:r>
    </w:p>
    <w:p w14:paraId="56DF6C9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/>
          <w:color w:val="auto"/>
        </w:rPr>
        <w:t>onChange</w:t>
      </w:r>
      <w:r w:rsidRPr="00B00281">
        <w:rPr>
          <w:rFonts w:cs="Times New Roman"/>
          <w:color w:val="auto"/>
          <w:lang w:val="ru-RU"/>
        </w:rPr>
        <w:t>={</w:t>
      </w:r>
      <w:r w:rsidRPr="00B00281">
        <w:rPr>
          <w:rFonts w:cs="Times New Roman"/>
          <w:color w:val="auto"/>
        </w:rPr>
        <w:t>e</w:t>
      </w:r>
      <w:r w:rsidRPr="00B00281">
        <w:rPr>
          <w:rFonts w:cs="Times New Roman"/>
          <w:color w:val="auto"/>
          <w:lang w:val="ru-RU"/>
        </w:rPr>
        <w:t xml:space="preserve"> =&gt; </w:t>
      </w:r>
      <w:proofErr w:type="spellStart"/>
      <w:r w:rsidRPr="00B00281">
        <w:rPr>
          <w:rFonts w:cs="Times New Roman"/>
          <w:color w:val="auto"/>
        </w:rPr>
        <w:t>setAgreed</w:t>
      </w:r>
      <w:proofErr w:type="spellEnd"/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target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checked</w:t>
      </w:r>
      <w:r w:rsidRPr="00B00281">
        <w:rPr>
          <w:rFonts w:cs="Times New Roman"/>
          <w:color w:val="auto"/>
          <w:lang w:val="ru-RU"/>
        </w:rPr>
        <w:t>)}</w:t>
      </w:r>
    </w:p>
    <w:p w14:paraId="5455AB9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У </w:t>
      </w:r>
      <w:r w:rsidRPr="00B00281">
        <w:rPr>
          <w:rFonts w:cs="Times New Roman"/>
          <w:color w:val="auto"/>
        </w:rPr>
        <w:t>checkbox</w:t>
      </w:r>
      <w:r w:rsidRPr="00B00281">
        <w:rPr>
          <w:rFonts w:cs="Times New Roman"/>
          <w:color w:val="auto"/>
          <w:lang w:val="ru-RU"/>
        </w:rPr>
        <w:t xml:space="preserve"> значение </w:t>
      </w:r>
      <w:r w:rsidRPr="00B00281">
        <w:rPr>
          <w:rFonts w:cs="Times New Roman"/>
          <w:color w:val="auto"/>
        </w:rPr>
        <w:t>value</w:t>
      </w:r>
      <w:r w:rsidRPr="00B00281">
        <w:rPr>
          <w:rFonts w:cs="Times New Roman"/>
          <w:color w:val="auto"/>
          <w:lang w:val="ru-RU"/>
        </w:rPr>
        <w:t xml:space="preserve"> часто остается строкой, а состояние флажка выражает </w:t>
      </w:r>
      <w:r w:rsidRPr="00B00281">
        <w:rPr>
          <w:rFonts w:cs="Times New Roman"/>
          <w:color w:val="auto"/>
        </w:rPr>
        <w:t>checked</w:t>
      </w:r>
      <w:r w:rsidRPr="00B00281">
        <w:rPr>
          <w:rFonts w:cs="Times New Roman"/>
          <w:color w:val="auto"/>
          <w:lang w:val="ru-RU"/>
        </w:rPr>
        <w:t>. Проверьте установку и снятие отметки, а также тип записанного значения.</w:t>
      </w:r>
    </w:p>
    <w:p w14:paraId="75A52F79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16" w:name="_Toc241220907"/>
      <w:bookmarkStart w:id="1317" w:name="_Toc241305229"/>
      <w:bookmarkStart w:id="1318" w:name="_Toc241577758"/>
      <w:r w:rsidRPr="00B00281">
        <w:rPr>
          <w:rFonts w:ascii="Times New Roman" w:hAnsi="Times New Roman" w:cs="Times New Roman"/>
          <w:color w:val="auto"/>
          <w:lang w:val="ru-RU"/>
        </w:rPr>
        <w:t>Е.15. Отправка формы с перезагрузкой</w:t>
      </w:r>
      <w:bookmarkEnd w:id="1316"/>
      <w:bookmarkEnd w:id="1317"/>
      <w:bookmarkEnd w:id="1318"/>
    </w:p>
    <w:p w14:paraId="5D1B30D0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function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submit</w:t>
      </w:r>
      <w:r w:rsidRPr="00B00281">
        <w:rPr>
          <w:rFonts w:cs="Times New Roman"/>
          <w:color w:val="auto"/>
          <w:lang w:val="ru-RU"/>
        </w:rPr>
        <w:t xml:space="preserve">() { </w:t>
      </w:r>
      <w:r w:rsidRPr="00B00281">
        <w:rPr>
          <w:rFonts w:cs="Times New Roman"/>
          <w:color w:val="auto"/>
        </w:rPr>
        <w:t>save</w:t>
      </w:r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values</w:t>
      </w:r>
      <w:r w:rsidRPr="00B00281">
        <w:rPr>
          <w:rFonts w:cs="Times New Roman"/>
          <w:color w:val="auto"/>
          <w:lang w:val="ru-RU"/>
        </w:rPr>
        <w:t>); }</w:t>
      </w:r>
    </w:p>
    <w:p w14:paraId="772C7F24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lastRenderedPageBreak/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function submit(event) { event.preventDefault(); save(values); }</w:t>
      </w:r>
    </w:p>
    <w:p w14:paraId="0116714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Событие </w:t>
      </w:r>
      <w:r w:rsidRPr="00B00281">
        <w:rPr>
          <w:rFonts w:cs="Times New Roman"/>
          <w:color w:val="auto"/>
        </w:rPr>
        <w:t>submit</w:t>
      </w:r>
      <w:r w:rsidRPr="00B00281">
        <w:rPr>
          <w:rFonts w:cs="Times New Roman"/>
          <w:color w:val="auto"/>
          <w:lang w:val="ru-RU"/>
        </w:rPr>
        <w:t xml:space="preserve"> по умолчанию выполняет переход или обновление страницы. Зафиксируйте сохранность сообщения интерфейса после отправки исправленной формы.</w:t>
      </w:r>
    </w:p>
    <w:p w14:paraId="55048B88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19" w:name="_Toc241220908"/>
      <w:bookmarkStart w:id="1320" w:name="_Toc241305230"/>
      <w:bookmarkStart w:id="1321" w:name="_Toc241577759"/>
      <w:r w:rsidRPr="00B00281">
        <w:rPr>
          <w:rFonts w:ascii="Times New Roman" w:hAnsi="Times New Roman" w:cs="Times New Roman"/>
          <w:color w:val="auto"/>
          <w:lang w:val="ru-RU"/>
        </w:rPr>
        <w:t>Е.16. Устаревшая ошибка после исправления</w:t>
      </w:r>
      <w:bookmarkEnd w:id="1319"/>
      <w:bookmarkEnd w:id="1320"/>
      <w:bookmarkEnd w:id="1321"/>
    </w:p>
    <w:p w14:paraId="2A69B8F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setEmail</w:t>
      </w:r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target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value</w:t>
      </w:r>
      <w:r w:rsidRPr="00B00281">
        <w:rPr>
          <w:rFonts w:cs="Times New Roman"/>
          <w:color w:val="auto"/>
          <w:lang w:val="ru-RU"/>
        </w:rPr>
        <w:t xml:space="preserve">); // </w:t>
      </w:r>
      <w:r w:rsidRPr="00B00281">
        <w:rPr>
          <w:rFonts w:cs="Times New Roman"/>
          <w:color w:val="auto"/>
        </w:rPr>
        <w:t>errors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email</w:t>
      </w:r>
      <w:r w:rsidRPr="00B00281">
        <w:rPr>
          <w:rFonts w:cs="Times New Roman"/>
          <w:color w:val="auto"/>
          <w:lang w:val="ru-RU"/>
        </w:rPr>
        <w:t xml:space="preserve"> остается</w:t>
      </w:r>
    </w:p>
    <w:p w14:paraId="34EA0239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setEmail(e.target.value); </w:t>
      </w:r>
      <w:proofErr w:type="spellStart"/>
      <w:r w:rsidRPr="00B00281">
        <w:rPr>
          <w:rFonts w:cs="Times New Roman"/>
          <w:color w:val="auto"/>
        </w:rPr>
        <w:t>setErrors</w:t>
      </w:r>
      <w:proofErr w:type="spellEnd"/>
      <w:r w:rsidRPr="00B00281">
        <w:rPr>
          <w:rFonts w:cs="Times New Roman"/>
          <w:color w:val="auto"/>
        </w:rPr>
        <w:t>(prev =&gt; ({ ...prev, email: "" }));</w:t>
      </w:r>
    </w:p>
    <w:p w14:paraId="10640F6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Пояснение и проверка: После ввода корректного значения сообщение не должно продолжать вводить пользователя в заблуждение. В продвинутом варианте вычислите ошибку заново и покажите ее после потери фокуса.</w:t>
      </w:r>
    </w:p>
    <w:p w14:paraId="69B00CA7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22" w:name="_Toc241220909"/>
      <w:bookmarkStart w:id="1323" w:name="_Toc241305231"/>
      <w:bookmarkStart w:id="1324" w:name="_Toc241577760"/>
      <w:r w:rsidRPr="00B00281">
        <w:rPr>
          <w:rFonts w:ascii="Times New Roman" w:hAnsi="Times New Roman" w:cs="Times New Roman"/>
          <w:color w:val="auto"/>
          <w:lang w:val="ru-RU"/>
        </w:rPr>
        <w:t>Е.17. Переход полной перезагрузкой</w:t>
      </w:r>
      <w:bookmarkEnd w:id="1322"/>
      <w:bookmarkEnd w:id="1323"/>
      <w:bookmarkEnd w:id="1324"/>
    </w:p>
    <w:p w14:paraId="21E256E2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Фрагмент с ошибкой: &lt;</w:t>
      </w:r>
      <w:r w:rsidRPr="00B00281">
        <w:rPr>
          <w:rFonts w:cs="Times New Roman"/>
          <w:color w:val="auto"/>
        </w:rPr>
        <w:t>a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href</w:t>
      </w:r>
      <w:r w:rsidRPr="00B00281">
        <w:rPr>
          <w:rFonts w:cs="Times New Roman"/>
          <w:color w:val="auto"/>
          <w:lang w:val="ru-RU"/>
        </w:rPr>
        <w:t>="/</w:t>
      </w:r>
      <w:r w:rsidRPr="00B00281">
        <w:rPr>
          <w:rFonts w:cs="Times New Roman"/>
          <w:color w:val="auto"/>
        </w:rPr>
        <w:t>about</w:t>
      </w:r>
      <w:r w:rsidRPr="00B00281">
        <w:rPr>
          <w:rFonts w:cs="Times New Roman"/>
          <w:color w:val="auto"/>
          <w:lang w:val="ru-RU"/>
        </w:rPr>
        <w:t>"&gt;О проекте&lt;/</w:t>
      </w:r>
      <w:r w:rsidRPr="00B00281">
        <w:rPr>
          <w:rFonts w:cs="Times New Roman"/>
          <w:color w:val="auto"/>
        </w:rPr>
        <w:t>a</w:t>
      </w:r>
      <w:r w:rsidRPr="00B00281">
        <w:rPr>
          <w:rFonts w:cs="Times New Roman"/>
          <w:color w:val="auto"/>
          <w:lang w:val="ru-RU"/>
        </w:rPr>
        <w:t>&gt;</w:t>
      </w:r>
    </w:p>
    <w:p w14:paraId="032BEB6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Ориентир исправления: &lt;</w:t>
      </w:r>
      <w:r w:rsidRPr="00B00281">
        <w:rPr>
          <w:rFonts w:cs="Times New Roman"/>
          <w:color w:val="auto"/>
        </w:rPr>
        <w:t>Link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to</w:t>
      </w:r>
      <w:r w:rsidRPr="00B00281">
        <w:rPr>
          <w:rFonts w:cs="Times New Roman"/>
          <w:color w:val="auto"/>
          <w:lang w:val="ru-RU"/>
        </w:rPr>
        <w:t>="/</w:t>
      </w:r>
      <w:r w:rsidRPr="00B00281">
        <w:rPr>
          <w:rFonts w:cs="Times New Roman"/>
          <w:color w:val="auto"/>
        </w:rPr>
        <w:t>about</w:t>
      </w:r>
      <w:r w:rsidRPr="00B00281">
        <w:rPr>
          <w:rFonts w:cs="Times New Roman"/>
          <w:color w:val="auto"/>
          <w:lang w:val="ru-RU"/>
        </w:rPr>
        <w:t>"&gt;О проекте&lt;/</w:t>
      </w:r>
      <w:r w:rsidRPr="00B00281">
        <w:rPr>
          <w:rFonts w:cs="Times New Roman"/>
          <w:color w:val="auto"/>
        </w:rPr>
        <w:t>Link</w:t>
      </w:r>
      <w:r w:rsidRPr="00B00281">
        <w:rPr>
          <w:rFonts w:cs="Times New Roman"/>
          <w:color w:val="auto"/>
          <w:lang w:val="ru-RU"/>
        </w:rPr>
        <w:t>&gt;</w:t>
      </w:r>
    </w:p>
    <w:p w14:paraId="46F1A27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Для клиентского маршрута внутри </w:t>
      </w:r>
      <w:r w:rsidRPr="00B00281">
        <w:rPr>
          <w:rFonts w:cs="Times New Roman"/>
          <w:color w:val="auto"/>
        </w:rPr>
        <w:t>SPA</w:t>
      </w:r>
      <w:r w:rsidRPr="00B00281">
        <w:rPr>
          <w:rFonts w:cs="Times New Roman"/>
          <w:color w:val="auto"/>
          <w:lang w:val="ru-RU"/>
        </w:rPr>
        <w:t xml:space="preserve"> используйте </w:t>
      </w:r>
      <w:r w:rsidRPr="00B00281">
        <w:rPr>
          <w:rFonts w:cs="Times New Roman"/>
          <w:color w:val="auto"/>
        </w:rPr>
        <w:t>Link</w:t>
      </w:r>
      <w:r w:rsidRPr="00B00281">
        <w:rPr>
          <w:rFonts w:cs="Times New Roman"/>
          <w:color w:val="auto"/>
          <w:lang w:val="ru-RU"/>
        </w:rPr>
        <w:t xml:space="preserve"> из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Router</w:t>
      </w:r>
      <w:r w:rsidRPr="00B00281">
        <w:rPr>
          <w:rFonts w:cs="Times New Roman"/>
          <w:color w:val="auto"/>
          <w:lang w:val="ru-RU"/>
        </w:rPr>
        <w:t xml:space="preserve">. Укажите, когда обычная внешняя ссылка </w:t>
      </w:r>
      <w:r w:rsidRPr="00B00281">
        <w:rPr>
          <w:rFonts w:cs="Times New Roman"/>
          <w:color w:val="auto"/>
        </w:rPr>
        <w:t>anchor</w:t>
      </w:r>
      <w:r w:rsidRPr="00B00281">
        <w:rPr>
          <w:rFonts w:cs="Times New Roman"/>
          <w:color w:val="auto"/>
          <w:lang w:val="ru-RU"/>
        </w:rPr>
        <w:t xml:space="preserve"> остается правильным выбором.</w:t>
      </w:r>
    </w:p>
    <w:p w14:paraId="3EF24184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25" w:name="_Toc241220910"/>
      <w:bookmarkStart w:id="1326" w:name="_Toc241305232"/>
      <w:bookmarkStart w:id="1327" w:name="_Toc241577761"/>
      <w:r w:rsidRPr="00B00281">
        <w:rPr>
          <w:rFonts w:ascii="Times New Roman" w:hAnsi="Times New Roman" w:cs="Times New Roman"/>
          <w:color w:val="auto"/>
          <w:lang w:val="ru-RU"/>
        </w:rPr>
        <w:t xml:space="preserve">Е.18. Параметр маршрута и числовой </w:t>
      </w:r>
      <w:r w:rsidRPr="00B00281">
        <w:rPr>
          <w:rFonts w:ascii="Times New Roman" w:hAnsi="Times New Roman" w:cs="Times New Roman"/>
          <w:color w:val="auto"/>
        </w:rPr>
        <w:t>id</w:t>
      </w:r>
      <w:bookmarkEnd w:id="1325"/>
      <w:bookmarkEnd w:id="1326"/>
      <w:bookmarkEnd w:id="1327"/>
    </w:p>
    <w:p w14:paraId="6EC83BB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products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find</w:t>
      </w:r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item</w:t>
      </w:r>
      <w:r w:rsidRPr="00B00281">
        <w:rPr>
          <w:rFonts w:cs="Times New Roman"/>
          <w:color w:val="auto"/>
          <w:lang w:val="ru-RU"/>
        </w:rPr>
        <w:t xml:space="preserve"> =&gt; </w:t>
      </w:r>
      <w:r w:rsidRPr="00B00281">
        <w:rPr>
          <w:rFonts w:cs="Times New Roman"/>
          <w:color w:val="auto"/>
        </w:rPr>
        <w:t>item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===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>)</w:t>
      </w:r>
    </w:p>
    <w:p w14:paraId="12A7E8B9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</w:t>
      </w:r>
      <w:proofErr w:type="spellStart"/>
      <w:r w:rsidRPr="00B00281">
        <w:rPr>
          <w:rFonts w:cs="Times New Roman"/>
          <w:color w:val="auto"/>
        </w:rPr>
        <w:t>products.find</w:t>
      </w:r>
      <w:proofErr w:type="spellEnd"/>
      <w:r w:rsidRPr="00B00281">
        <w:rPr>
          <w:rFonts w:cs="Times New Roman"/>
          <w:color w:val="auto"/>
        </w:rPr>
        <w:t>(item =&gt; item.id === Number(id))</w:t>
      </w:r>
    </w:p>
    <w:p w14:paraId="4E97C3D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</w:t>
      </w:r>
      <w:r w:rsidRPr="00B00281">
        <w:rPr>
          <w:rFonts w:cs="Times New Roman"/>
          <w:color w:val="auto"/>
        </w:rPr>
        <w:t>useParams</w:t>
      </w:r>
      <w:r w:rsidRPr="00B00281">
        <w:rPr>
          <w:rFonts w:cs="Times New Roman"/>
          <w:color w:val="auto"/>
          <w:lang w:val="ru-RU"/>
        </w:rPr>
        <w:t xml:space="preserve"> возвращает строку. Проверьте прямое открытие известного и неизвестного </w:t>
      </w:r>
      <w:r w:rsidRPr="00B00281">
        <w:rPr>
          <w:rFonts w:cs="Times New Roman"/>
          <w:color w:val="auto"/>
        </w:rPr>
        <w:t>id</w:t>
      </w:r>
      <w:r w:rsidRPr="00B00281">
        <w:rPr>
          <w:rFonts w:cs="Times New Roman"/>
          <w:color w:val="auto"/>
          <w:lang w:val="ru-RU"/>
        </w:rPr>
        <w:t xml:space="preserve"> и предусмотрите экран отсутствующего товара.</w:t>
      </w:r>
    </w:p>
    <w:p w14:paraId="2F401520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28" w:name="_Toc241220911"/>
      <w:bookmarkStart w:id="1329" w:name="_Toc241305233"/>
      <w:bookmarkStart w:id="1330" w:name="_Toc241577762"/>
      <w:r w:rsidRPr="00B00281">
        <w:rPr>
          <w:rFonts w:ascii="Times New Roman" w:hAnsi="Times New Roman" w:cs="Times New Roman"/>
          <w:color w:val="auto"/>
          <w:lang w:val="ru-RU"/>
        </w:rPr>
        <w:t>Е.19. Нет места для вложенного маршрута</w:t>
      </w:r>
      <w:bookmarkEnd w:id="1328"/>
      <w:bookmarkEnd w:id="1329"/>
      <w:bookmarkEnd w:id="1330"/>
    </w:p>
    <w:p w14:paraId="48772B31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Фрагмент</w:t>
      </w:r>
      <w:proofErr w:type="spellEnd"/>
      <w:r w:rsidRPr="00B00281">
        <w:rPr>
          <w:rFonts w:cs="Times New Roman"/>
          <w:color w:val="auto"/>
        </w:rPr>
        <w:t xml:space="preserve"> с </w:t>
      </w:r>
      <w:proofErr w:type="spellStart"/>
      <w:r w:rsidRPr="00B00281">
        <w:rPr>
          <w:rFonts w:cs="Times New Roman"/>
          <w:color w:val="auto"/>
        </w:rPr>
        <w:t>ошибкой</w:t>
      </w:r>
      <w:proofErr w:type="spellEnd"/>
      <w:r w:rsidRPr="00B00281">
        <w:rPr>
          <w:rFonts w:cs="Times New Roman"/>
          <w:color w:val="auto"/>
        </w:rPr>
        <w:t>: function Layout() { return &lt;Header /&gt;; }</w:t>
      </w:r>
    </w:p>
    <w:p w14:paraId="1EC0C3FB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function Layout() { return &lt;&gt;&lt;Header /&gt;&lt;Outlet /&gt;&lt;/&gt;; }</w:t>
      </w:r>
    </w:p>
    <w:p w14:paraId="642B2B1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lastRenderedPageBreak/>
        <w:t xml:space="preserve">Пояснение и проверка: Вложенный </w:t>
      </w:r>
      <w:r w:rsidRPr="00B00281">
        <w:rPr>
          <w:rFonts w:cs="Times New Roman"/>
          <w:color w:val="auto"/>
        </w:rPr>
        <w:t>Route</w:t>
      </w:r>
      <w:r w:rsidRPr="00B00281">
        <w:rPr>
          <w:rFonts w:cs="Times New Roman"/>
          <w:color w:val="auto"/>
          <w:lang w:val="ru-RU"/>
        </w:rPr>
        <w:t xml:space="preserve"> должен выводиться через </w:t>
      </w:r>
      <w:r w:rsidRPr="00B00281">
        <w:rPr>
          <w:rFonts w:cs="Times New Roman"/>
          <w:color w:val="auto"/>
        </w:rPr>
        <w:t>Outlet</w:t>
      </w:r>
      <w:r w:rsidRPr="00B00281">
        <w:rPr>
          <w:rFonts w:cs="Times New Roman"/>
          <w:color w:val="auto"/>
          <w:lang w:val="ru-RU"/>
        </w:rPr>
        <w:t xml:space="preserve"> в родительской компоновке. Откройте вложенный путь и покажите, где именно появляется содержимое.</w:t>
      </w:r>
    </w:p>
    <w:p w14:paraId="67218A1E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31" w:name="_Toc241220912"/>
      <w:bookmarkStart w:id="1332" w:name="_Toc241305234"/>
      <w:bookmarkStart w:id="1333" w:name="_Toc241577763"/>
      <w:r w:rsidRPr="00B00281">
        <w:rPr>
          <w:rFonts w:ascii="Times New Roman" w:hAnsi="Times New Roman" w:cs="Times New Roman"/>
          <w:color w:val="auto"/>
          <w:lang w:val="ru-RU"/>
        </w:rPr>
        <w:t>Е.20. Главная ссылка активна везде</w:t>
      </w:r>
      <w:bookmarkEnd w:id="1331"/>
      <w:bookmarkEnd w:id="1332"/>
      <w:bookmarkEnd w:id="1333"/>
    </w:p>
    <w:p w14:paraId="0CBC7C8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Фрагмент с ошибкой: &lt;</w:t>
      </w:r>
      <w:r w:rsidRPr="00B00281">
        <w:rPr>
          <w:rFonts w:cs="Times New Roman"/>
          <w:color w:val="auto"/>
        </w:rPr>
        <w:t>NavLink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to</w:t>
      </w:r>
      <w:r w:rsidRPr="00B00281">
        <w:rPr>
          <w:rFonts w:cs="Times New Roman"/>
          <w:color w:val="auto"/>
          <w:lang w:val="ru-RU"/>
        </w:rPr>
        <w:t>="/"&gt;Главная&lt;/</w:t>
      </w:r>
      <w:r w:rsidRPr="00B00281">
        <w:rPr>
          <w:rFonts w:cs="Times New Roman"/>
          <w:color w:val="auto"/>
        </w:rPr>
        <w:t>NavLink</w:t>
      </w:r>
      <w:r w:rsidRPr="00B00281">
        <w:rPr>
          <w:rFonts w:cs="Times New Roman"/>
          <w:color w:val="auto"/>
          <w:lang w:val="ru-RU"/>
        </w:rPr>
        <w:t>&gt;</w:t>
      </w:r>
    </w:p>
    <w:p w14:paraId="3602733B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Ориентир исправления: &lt;</w:t>
      </w:r>
      <w:r w:rsidRPr="00B00281">
        <w:rPr>
          <w:rFonts w:cs="Times New Roman"/>
          <w:color w:val="auto"/>
        </w:rPr>
        <w:t>NavLink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end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to</w:t>
      </w:r>
      <w:r w:rsidRPr="00B00281">
        <w:rPr>
          <w:rFonts w:cs="Times New Roman"/>
          <w:color w:val="auto"/>
          <w:lang w:val="ru-RU"/>
        </w:rPr>
        <w:t>="/"&gt;Главная&lt;/</w:t>
      </w:r>
      <w:r w:rsidRPr="00B00281">
        <w:rPr>
          <w:rFonts w:cs="Times New Roman"/>
          <w:color w:val="auto"/>
        </w:rPr>
        <w:t>NavLink</w:t>
      </w:r>
      <w:r w:rsidRPr="00B00281">
        <w:rPr>
          <w:rFonts w:cs="Times New Roman"/>
          <w:color w:val="auto"/>
          <w:lang w:val="ru-RU"/>
        </w:rPr>
        <w:t>&gt;</w:t>
      </w:r>
    </w:p>
    <w:p w14:paraId="170B61A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Параметр </w:t>
      </w:r>
      <w:r w:rsidRPr="00B00281">
        <w:rPr>
          <w:rFonts w:cs="Times New Roman"/>
          <w:color w:val="auto"/>
        </w:rPr>
        <w:t>end</w:t>
      </w:r>
      <w:r w:rsidRPr="00B00281">
        <w:rPr>
          <w:rFonts w:cs="Times New Roman"/>
          <w:color w:val="auto"/>
          <w:lang w:val="ru-RU"/>
        </w:rPr>
        <w:t xml:space="preserve"> ограничивает активное состояние точным корневым путем. Сравните подсветку на / и /</w:t>
      </w:r>
      <w:r w:rsidRPr="00B00281">
        <w:rPr>
          <w:rFonts w:cs="Times New Roman"/>
          <w:color w:val="auto"/>
        </w:rPr>
        <w:t>guide</w:t>
      </w:r>
      <w:r w:rsidRPr="00B00281">
        <w:rPr>
          <w:rFonts w:cs="Times New Roman"/>
          <w:color w:val="auto"/>
          <w:lang w:val="ru-RU"/>
        </w:rPr>
        <w:t xml:space="preserve"> в реальном приложении.</w:t>
      </w:r>
    </w:p>
    <w:p w14:paraId="2AADCE29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34" w:name="_Toc241220913"/>
      <w:bookmarkStart w:id="1335" w:name="_Toc241305235"/>
      <w:bookmarkStart w:id="1336" w:name="_Toc241577764"/>
      <w:r w:rsidRPr="00B00281">
        <w:rPr>
          <w:rFonts w:ascii="Times New Roman" w:hAnsi="Times New Roman" w:cs="Times New Roman"/>
          <w:color w:val="auto"/>
          <w:lang w:val="ru-RU"/>
        </w:rPr>
        <w:t xml:space="preserve">Е.21. Контекст вне </w:t>
      </w:r>
      <w:r w:rsidRPr="00B00281">
        <w:rPr>
          <w:rFonts w:ascii="Times New Roman" w:hAnsi="Times New Roman" w:cs="Times New Roman"/>
          <w:color w:val="auto"/>
        </w:rPr>
        <w:t>Provider</w:t>
      </w:r>
      <w:bookmarkEnd w:id="1334"/>
      <w:bookmarkEnd w:id="1335"/>
      <w:bookmarkEnd w:id="1336"/>
    </w:p>
    <w:p w14:paraId="68CABEDA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Фрагмент</w:t>
      </w:r>
      <w:proofErr w:type="spellEnd"/>
      <w:r w:rsidRPr="00B00281">
        <w:rPr>
          <w:rFonts w:cs="Times New Roman"/>
          <w:color w:val="auto"/>
        </w:rPr>
        <w:t xml:space="preserve"> с </w:t>
      </w:r>
      <w:proofErr w:type="spellStart"/>
      <w:r w:rsidRPr="00B00281">
        <w:rPr>
          <w:rFonts w:cs="Times New Roman"/>
          <w:color w:val="auto"/>
        </w:rPr>
        <w:t>ошибкой</w:t>
      </w:r>
      <w:proofErr w:type="spellEnd"/>
      <w:r w:rsidRPr="00B00281">
        <w:rPr>
          <w:rFonts w:cs="Times New Roman"/>
          <w:color w:val="auto"/>
        </w:rPr>
        <w:t xml:space="preserve">: return &lt;Consumer /&gt;; // Provider </w:t>
      </w:r>
      <w:proofErr w:type="spellStart"/>
      <w:r w:rsidRPr="00B00281">
        <w:rPr>
          <w:rFonts w:cs="Times New Roman"/>
          <w:color w:val="auto"/>
        </w:rPr>
        <w:t>отсутствует</w:t>
      </w:r>
      <w:proofErr w:type="spellEnd"/>
    </w:p>
    <w:p w14:paraId="4508A7BB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return &lt;</w:t>
      </w:r>
      <w:proofErr w:type="spellStart"/>
      <w:r w:rsidRPr="00B00281">
        <w:rPr>
          <w:rFonts w:cs="Times New Roman"/>
          <w:color w:val="auto"/>
        </w:rPr>
        <w:t>SettingsProvider</w:t>
      </w:r>
      <w:proofErr w:type="spellEnd"/>
      <w:r w:rsidRPr="00B00281">
        <w:rPr>
          <w:rFonts w:cs="Times New Roman"/>
          <w:color w:val="auto"/>
        </w:rPr>
        <w:t>&gt;&lt;Consumer /&gt;&lt;/</w:t>
      </w:r>
      <w:proofErr w:type="spellStart"/>
      <w:r w:rsidRPr="00B00281">
        <w:rPr>
          <w:rFonts w:cs="Times New Roman"/>
          <w:color w:val="auto"/>
        </w:rPr>
        <w:t>SettingsProvider</w:t>
      </w:r>
      <w:proofErr w:type="spellEnd"/>
      <w:r w:rsidRPr="00B00281">
        <w:rPr>
          <w:rFonts w:cs="Times New Roman"/>
          <w:color w:val="auto"/>
        </w:rPr>
        <w:t>&gt;;</w:t>
      </w:r>
    </w:p>
    <w:p w14:paraId="78179868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Потребитель должен находиться внутри соответствующего </w:t>
      </w:r>
      <w:r w:rsidRPr="00B00281">
        <w:rPr>
          <w:rFonts w:cs="Times New Roman"/>
          <w:color w:val="auto"/>
        </w:rPr>
        <w:t>Provider</w:t>
      </w:r>
      <w:r w:rsidRPr="00B00281">
        <w:rPr>
          <w:rFonts w:cs="Times New Roman"/>
          <w:color w:val="auto"/>
          <w:lang w:val="ru-RU"/>
        </w:rPr>
        <w:t xml:space="preserve">. Предложите безопасную диагностическую ошибку в пользовательском хуке, если контекст равен </w:t>
      </w:r>
      <w:r w:rsidRPr="00B00281">
        <w:rPr>
          <w:rFonts w:cs="Times New Roman"/>
          <w:color w:val="auto"/>
        </w:rPr>
        <w:t>null</w:t>
      </w:r>
      <w:r w:rsidRPr="00B00281">
        <w:rPr>
          <w:rFonts w:cs="Times New Roman"/>
          <w:color w:val="auto"/>
          <w:lang w:val="ru-RU"/>
        </w:rPr>
        <w:t>.</w:t>
      </w:r>
    </w:p>
    <w:p w14:paraId="3C3EC811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37" w:name="_Toc241220914"/>
      <w:bookmarkStart w:id="1338" w:name="_Toc241305236"/>
      <w:bookmarkStart w:id="1339" w:name="_Toc241577765"/>
      <w:r w:rsidRPr="00B00281">
        <w:rPr>
          <w:rFonts w:ascii="Times New Roman" w:hAnsi="Times New Roman" w:cs="Times New Roman"/>
          <w:color w:val="auto"/>
          <w:lang w:val="ru-RU"/>
        </w:rPr>
        <w:t xml:space="preserve">Е.22. Мутация объекта в </w:t>
      </w:r>
      <w:r w:rsidRPr="00B00281">
        <w:rPr>
          <w:rFonts w:ascii="Times New Roman" w:hAnsi="Times New Roman" w:cs="Times New Roman"/>
          <w:color w:val="auto"/>
        </w:rPr>
        <w:t>reducer</w:t>
      </w:r>
      <w:bookmarkEnd w:id="1337"/>
      <w:bookmarkEnd w:id="1338"/>
      <w:bookmarkEnd w:id="1339"/>
    </w:p>
    <w:p w14:paraId="4F8DF86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state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count</w:t>
      </w:r>
      <w:r w:rsidRPr="00B00281">
        <w:rPr>
          <w:rFonts w:cs="Times New Roman"/>
          <w:color w:val="auto"/>
          <w:lang w:val="ru-RU"/>
        </w:rPr>
        <w:t xml:space="preserve">++; </w:t>
      </w:r>
      <w:r w:rsidRPr="00B00281">
        <w:rPr>
          <w:rFonts w:cs="Times New Roman"/>
          <w:color w:val="auto"/>
        </w:rPr>
        <w:t>return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state</w:t>
      </w:r>
      <w:r w:rsidRPr="00B00281">
        <w:rPr>
          <w:rFonts w:cs="Times New Roman"/>
          <w:color w:val="auto"/>
          <w:lang w:val="ru-RU"/>
        </w:rPr>
        <w:t>;</w:t>
      </w:r>
    </w:p>
    <w:p w14:paraId="1480A660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return { ...state, count: </w:t>
      </w:r>
      <w:proofErr w:type="spellStart"/>
      <w:r w:rsidRPr="00B00281">
        <w:rPr>
          <w:rFonts w:cs="Times New Roman"/>
          <w:color w:val="auto"/>
        </w:rPr>
        <w:t>state.count</w:t>
      </w:r>
      <w:proofErr w:type="spellEnd"/>
      <w:r w:rsidRPr="00B00281">
        <w:rPr>
          <w:rFonts w:cs="Times New Roman"/>
          <w:color w:val="auto"/>
        </w:rPr>
        <w:t xml:space="preserve"> + 1 };</w:t>
      </w:r>
    </w:p>
    <w:p w14:paraId="267B618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Чистый </w:t>
      </w:r>
      <w:r w:rsidRPr="00B00281">
        <w:rPr>
          <w:rFonts w:cs="Times New Roman"/>
          <w:color w:val="auto"/>
        </w:rPr>
        <w:t>reducer</w:t>
      </w:r>
      <w:r w:rsidRPr="00B00281">
        <w:rPr>
          <w:rFonts w:cs="Times New Roman"/>
          <w:color w:val="auto"/>
          <w:lang w:val="ru-RU"/>
        </w:rPr>
        <w:t xml:space="preserve"> возвращает новое состояние; проверьте, что старый объект не изменился. Обсудите отличие </w:t>
      </w:r>
      <w:r w:rsidRPr="00B00281">
        <w:rPr>
          <w:rFonts w:cs="Times New Roman"/>
          <w:color w:val="auto"/>
        </w:rPr>
        <w:t>useReducer</w:t>
      </w:r>
      <w:r w:rsidRPr="00B00281">
        <w:rPr>
          <w:rFonts w:cs="Times New Roman"/>
          <w:color w:val="auto"/>
          <w:lang w:val="ru-RU"/>
        </w:rPr>
        <w:t xml:space="preserve"> от библиотек, допускающих запись через </w:t>
      </w:r>
      <w:proofErr w:type="spellStart"/>
      <w:r w:rsidRPr="00B00281">
        <w:rPr>
          <w:rFonts w:cs="Times New Roman"/>
          <w:color w:val="auto"/>
          <w:lang w:val="ru-RU"/>
        </w:rPr>
        <w:t>иммутабельные</w:t>
      </w:r>
      <w:proofErr w:type="spellEnd"/>
      <w:r w:rsidRPr="00B00281">
        <w:rPr>
          <w:rFonts w:cs="Times New Roman"/>
          <w:color w:val="auto"/>
          <w:lang w:val="ru-RU"/>
        </w:rPr>
        <w:t xml:space="preserve"> обертки.</w:t>
      </w:r>
    </w:p>
    <w:p w14:paraId="66586748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40" w:name="_Toc241220915"/>
      <w:bookmarkStart w:id="1341" w:name="_Toc241305237"/>
      <w:bookmarkStart w:id="1342" w:name="_Toc241577766"/>
      <w:r w:rsidRPr="00B00281">
        <w:rPr>
          <w:rFonts w:ascii="Times New Roman" w:hAnsi="Times New Roman" w:cs="Times New Roman"/>
          <w:color w:val="auto"/>
          <w:lang w:val="ru-RU"/>
        </w:rPr>
        <w:t xml:space="preserve">Е.23. Ветка </w:t>
      </w:r>
      <w:r w:rsidRPr="00B00281">
        <w:rPr>
          <w:rFonts w:ascii="Times New Roman" w:hAnsi="Times New Roman" w:cs="Times New Roman"/>
          <w:color w:val="auto"/>
        </w:rPr>
        <w:t>reducer</w:t>
      </w:r>
      <w:r w:rsidRPr="00B00281">
        <w:rPr>
          <w:rFonts w:ascii="Times New Roman" w:hAnsi="Times New Roman" w:cs="Times New Roman"/>
          <w:color w:val="auto"/>
          <w:lang w:val="ru-RU"/>
        </w:rPr>
        <w:t xml:space="preserve"> без возврата состояния</w:t>
      </w:r>
      <w:bookmarkEnd w:id="1340"/>
      <w:bookmarkEnd w:id="1341"/>
      <w:bookmarkEnd w:id="1342"/>
    </w:p>
    <w:p w14:paraId="687F11B1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/>
          <w:color w:val="auto"/>
        </w:rPr>
        <w:t>default</w:t>
      </w:r>
      <w:r w:rsidRPr="00B00281">
        <w:rPr>
          <w:rFonts w:cs="Times New Roman"/>
          <w:color w:val="auto"/>
          <w:lang w:val="ru-RU"/>
        </w:rPr>
        <w:t xml:space="preserve">: </w:t>
      </w:r>
      <w:r w:rsidRPr="00B00281">
        <w:rPr>
          <w:rFonts w:cs="Times New Roman"/>
          <w:color w:val="auto"/>
        </w:rPr>
        <w:t>break</w:t>
      </w:r>
      <w:r w:rsidRPr="00B00281">
        <w:rPr>
          <w:rFonts w:cs="Times New Roman"/>
          <w:color w:val="auto"/>
          <w:lang w:val="ru-RU"/>
        </w:rPr>
        <w:t>;</w:t>
      </w:r>
    </w:p>
    <w:p w14:paraId="6DD699A6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/>
          <w:color w:val="auto"/>
        </w:rPr>
        <w:t>default</w:t>
      </w:r>
      <w:r w:rsidRPr="00B00281">
        <w:rPr>
          <w:rFonts w:cs="Times New Roman"/>
          <w:color w:val="auto"/>
          <w:lang w:val="ru-RU"/>
        </w:rPr>
        <w:t xml:space="preserve">: </w:t>
      </w:r>
      <w:r w:rsidRPr="00B00281">
        <w:rPr>
          <w:rFonts w:cs="Times New Roman"/>
          <w:color w:val="auto"/>
        </w:rPr>
        <w:t>return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state</w:t>
      </w:r>
      <w:r w:rsidRPr="00B00281">
        <w:rPr>
          <w:rFonts w:cs="Times New Roman"/>
          <w:color w:val="auto"/>
          <w:lang w:val="ru-RU"/>
        </w:rPr>
        <w:t>;</w:t>
      </w:r>
    </w:p>
    <w:p w14:paraId="5CD17A27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Каждая ветка </w:t>
      </w:r>
      <w:r w:rsidRPr="00B00281">
        <w:rPr>
          <w:rFonts w:cs="Times New Roman"/>
          <w:color w:val="auto"/>
        </w:rPr>
        <w:t>reducer</w:t>
      </w:r>
      <w:r w:rsidRPr="00B00281">
        <w:rPr>
          <w:rFonts w:cs="Times New Roman"/>
          <w:color w:val="auto"/>
          <w:lang w:val="ru-RU"/>
        </w:rPr>
        <w:t xml:space="preserve"> обязана вернуть состояние. Передайте незнакомый тип действия и проверьте, что приложение продолжает работать с прежними данными.</w:t>
      </w:r>
    </w:p>
    <w:p w14:paraId="6B4805F4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43" w:name="_Toc241220916"/>
      <w:bookmarkStart w:id="1344" w:name="_Toc241305238"/>
      <w:bookmarkStart w:id="1345" w:name="_Toc241577767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 xml:space="preserve">Е.24. Использование </w:t>
      </w:r>
      <w:r w:rsidRPr="00B00281">
        <w:rPr>
          <w:rFonts w:ascii="Times New Roman" w:hAnsi="Times New Roman" w:cs="Times New Roman"/>
          <w:color w:val="auto"/>
        </w:rPr>
        <w:t>Redux</w:t>
      </w:r>
      <w:r w:rsidRPr="00B00281">
        <w:rPr>
          <w:rFonts w:ascii="Times New Roman" w:hAnsi="Times New Roman" w:cs="Times New Roman"/>
          <w:color w:val="auto"/>
          <w:lang w:val="ru-RU"/>
        </w:rPr>
        <w:t xml:space="preserve"> без </w:t>
      </w:r>
      <w:r w:rsidRPr="00B00281">
        <w:rPr>
          <w:rFonts w:ascii="Times New Roman" w:hAnsi="Times New Roman" w:cs="Times New Roman"/>
          <w:color w:val="auto"/>
        </w:rPr>
        <w:t>Provider</w:t>
      </w:r>
      <w:bookmarkEnd w:id="1343"/>
      <w:bookmarkEnd w:id="1344"/>
      <w:bookmarkEnd w:id="1345"/>
    </w:p>
    <w:p w14:paraId="45194F0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</w:t>
      </w:r>
      <w:proofErr w:type="spellStart"/>
      <w:r w:rsidRPr="00B00281">
        <w:rPr>
          <w:rFonts w:cs="Times New Roman"/>
          <w:color w:val="auto"/>
        </w:rPr>
        <w:t>createRoot</w:t>
      </w:r>
      <w:proofErr w:type="spellEnd"/>
      <w:r w:rsidRPr="00B00281">
        <w:rPr>
          <w:rFonts w:cs="Times New Roman"/>
          <w:color w:val="auto"/>
          <w:lang w:val="ru-RU"/>
        </w:rPr>
        <w:t>(</w:t>
      </w:r>
      <w:r w:rsidRPr="00B00281">
        <w:rPr>
          <w:rFonts w:cs="Times New Roman"/>
          <w:color w:val="auto"/>
        </w:rPr>
        <w:t>node</w:t>
      </w:r>
      <w:r w:rsidRPr="00B00281">
        <w:rPr>
          <w:rFonts w:cs="Times New Roman"/>
          <w:color w:val="auto"/>
          <w:lang w:val="ru-RU"/>
        </w:rPr>
        <w:t>).</w:t>
      </w:r>
      <w:r w:rsidRPr="00B00281">
        <w:rPr>
          <w:rFonts w:cs="Times New Roman"/>
          <w:color w:val="auto"/>
        </w:rPr>
        <w:t>render</w:t>
      </w:r>
      <w:r w:rsidRPr="00B00281">
        <w:rPr>
          <w:rFonts w:cs="Times New Roman"/>
          <w:color w:val="auto"/>
          <w:lang w:val="ru-RU"/>
        </w:rPr>
        <w:t>(&lt;</w:t>
      </w:r>
      <w:r w:rsidRPr="00B00281">
        <w:rPr>
          <w:rFonts w:cs="Times New Roman"/>
          <w:color w:val="auto"/>
        </w:rPr>
        <w:t>App</w:t>
      </w:r>
      <w:r w:rsidRPr="00B00281">
        <w:rPr>
          <w:rFonts w:cs="Times New Roman"/>
          <w:color w:val="auto"/>
          <w:lang w:val="ru-RU"/>
        </w:rPr>
        <w:t xml:space="preserve"> /&gt;);</w:t>
      </w:r>
    </w:p>
    <w:p w14:paraId="76F9ED99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</w:t>
      </w:r>
      <w:proofErr w:type="spellStart"/>
      <w:r w:rsidRPr="00B00281">
        <w:rPr>
          <w:rFonts w:cs="Times New Roman"/>
          <w:color w:val="auto"/>
        </w:rPr>
        <w:t>createRoot</w:t>
      </w:r>
      <w:proofErr w:type="spellEnd"/>
      <w:r w:rsidRPr="00B00281">
        <w:rPr>
          <w:rFonts w:cs="Times New Roman"/>
          <w:color w:val="auto"/>
        </w:rPr>
        <w:t>(node).render(&lt;Provider store={store}&gt;&lt;App /&gt;&lt;/Provider&gt;);</w:t>
      </w:r>
    </w:p>
    <w:p w14:paraId="6D1D04E9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Хуки </w:t>
      </w:r>
      <w:r w:rsidRPr="00B00281">
        <w:rPr>
          <w:rFonts w:cs="Times New Roman"/>
          <w:color w:val="auto"/>
        </w:rPr>
        <w:t>useSelector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useDispatch</w:t>
      </w:r>
      <w:r w:rsidRPr="00B00281">
        <w:rPr>
          <w:rFonts w:cs="Times New Roman"/>
          <w:color w:val="auto"/>
          <w:lang w:val="ru-RU"/>
        </w:rPr>
        <w:t xml:space="preserve"> требуют доступного </w:t>
      </w:r>
      <w:r w:rsidRPr="00B00281">
        <w:rPr>
          <w:rFonts w:cs="Times New Roman"/>
          <w:color w:val="auto"/>
        </w:rPr>
        <w:t>store</w:t>
      </w:r>
      <w:r w:rsidRPr="00B00281">
        <w:rPr>
          <w:rFonts w:cs="Times New Roman"/>
          <w:color w:val="auto"/>
          <w:lang w:val="ru-RU"/>
        </w:rPr>
        <w:t xml:space="preserve"> в дереве компонентов. Укажите импорт </w:t>
      </w:r>
      <w:r w:rsidRPr="00B00281">
        <w:rPr>
          <w:rFonts w:cs="Times New Roman"/>
          <w:color w:val="auto"/>
        </w:rPr>
        <w:t>Provider</w:t>
      </w:r>
      <w:r w:rsidRPr="00B00281">
        <w:rPr>
          <w:rFonts w:cs="Times New Roman"/>
          <w:color w:val="auto"/>
          <w:lang w:val="ru-RU"/>
        </w:rPr>
        <w:t xml:space="preserve"> и наличие созданного </w:t>
      </w:r>
      <w:r w:rsidRPr="00B00281">
        <w:rPr>
          <w:rFonts w:cs="Times New Roman"/>
          <w:color w:val="auto"/>
        </w:rPr>
        <w:t>store</w:t>
      </w:r>
      <w:r w:rsidRPr="00B00281">
        <w:rPr>
          <w:rFonts w:cs="Times New Roman"/>
          <w:color w:val="auto"/>
          <w:lang w:val="ru-RU"/>
        </w:rPr>
        <w:t>.</w:t>
      </w:r>
    </w:p>
    <w:p w14:paraId="0D524214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46" w:name="_Toc241220917"/>
      <w:bookmarkStart w:id="1347" w:name="_Toc241305239"/>
      <w:bookmarkStart w:id="1348" w:name="_Toc241577768"/>
      <w:r w:rsidRPr="00B00281">
        <w:rPr>
          <w:rFonts w:ascii="Times New Roman" w:hAnsi="Times New Roman" w:cs="Times New Roman"/>
          <w:color w:val="auto"/>
          <w:lang w:val="ru-RU"/>
        </w:rPr>
        <w:t xml:space="preserve">Е.25. Селектор неверного ключа </w:t>
      </w:r>
      <w:r w:rsidRPr="00B00281">
        <w:rPr>
          <w:rFonts w:ascii="Times New Roman" w:hAnsi="Times New Roman" w:cs="Times New Roman"/>
          <w:color w:val="auto"/>
        </w:rPr>
        <w:t>store</w:t>
      </w:r>
      <w:bookmarkEnd w:id="1346"/>
      <w:bookmarkEnd w:id="1347"/>
      <w:bookmarkEnd w:id="1348"/>
    </w:p>
    <w:p w14:paraId="27BDAE3E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Фрагмент</w:t>
      </w:r>
      <w:proofErr w:type="spellEnd"/>
      <w:r w:rsidRPr="00B00281">
        <w:rPr>
          <w:rFonts w:cs="Times New Roman"/>
          <w:color w:val="auto"/>
        </w:rPr>
        <w:t xml:space="preserve"> с </w:t>
      </w:r>
      <w:proofErr w:type="spellStart"/>
      <w:r w:rsidRPr="00B00281">
        <w:rPr>
          <w:rFonts w:cs="Times New Roman"/>
          <w:color w:val="auto"/>
        </w:rPr>
        <w:t>ошибкой</w:t>
      </w:r>
      <w:proofErr w:type="spellEnd"/>
      <w:r w:rsidRPr="00B00281">
        <w:rPr>
          <w:rFonts w:cs="Times New Roman"/>
          <w:color w:val="auto"/>
        </w:rPr>
        <w:t xml:space="preserve">: useSelector(state =&gt; </w:t>
      </w:r>
      <w:proofErr w:type="spellStart"/>
      <w:r w:rsidRPr="00B00281">
        <w:rPr>
          <w:rFonts w:cs="Times New Roman"/>
          <w:color w:val="auto"/>
        </w:rPr>
        <w:t>state.basket.items</w:t>
      </w:r>
      <w:proofErr w:type="spellEnd"/>
      <w:r w:rsidRPr="00B00281">
        <w:rPr>
          <w:rFonts w:cs="Times New Roman"/>
          <w:color w:val="auto"/>
        </w:rPr>
        <w:t>)</w:t>
      </w:r>
    </w:p>
    <w:p w14:paraId="32D2441C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useSelector(state =&gt; </w:t>
      </w:r>
      <w:proofErr w:type="spellStart"/>
      <w:r w:rsidRPr="00B00281">
        <w:rPr>
          <w:rFonts w:cs="Times New Roman"/>
          <w:color w:val="auto"/>
        </w:rPr>
        <w:t>state.cart.items</w:t>
      </w:r>
      <w:proofErr w:type="spellEnd"/>
      <w:r w:rsidRPr="00B00281">
        <w:rPr>
          <w:rFonts w:cs="Times New Roman"/>
          <w:color w:val="auto"/>
        </w:rPr>
        <w:t>)</w:t>
      </w:r>
    </w:p>
    <w:p w14:paraId="478BB9DE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Имя </w:t>
      </w:r>
      <w:r w:rsidRPr="00B00281">
        <w:rPr>
          <w:rFonts w:cs="Times New Roman"/>
          <w:color w:val="auto"/>
        </w:rPr>
        <w:t>cart</w:t>
      </w:r>
      <w:r w:rsidRPr="00B00281">
        <w:rPr>
          <w:rFonts w:cs="Times New Roman"/>
          <w:color w:val="auto"/>
          <w:lang w:val="ru-RU"/>
        </w:rPr>
        <w:t xml:space="preserve"> должно совпадать с ключом </w:t>
      </w:r>
      <w:r w:rsidRPr="00B00281">
        <w:rPr>
          <w:rFonts w:cs="Times New Roman"/>
          <w:color w:val="auto"/>
        </w:rPr>
        <w:t>reducer</w:t>
      </w:r>
      <w:r w:rsidRPr="00B00281">
        <w:rPr>
          <w:rFonts w:cs="Times New Roman"/>
          <w:color w:val="auto"/>
          <w:lang w:val="ru-RU"/>
        </w:rPr>
        <w:t xml:space="preserve"> в </w:t>
      </w:r>
      <w:proofErr w:type="spellStart"/>
      <w:r w:rsidRPr="00B00281">
        <w:rPr>
          <w:rFonts w:cs="Times New Roman"/>
          <w:color w:val="auto"/>
        </w:rPr>
        <w:t>configureStore</w:t>
      </w:r>
      <w:proofErr w:type="spellEnd"/>
      <w:r w:rsidRPr="00B00281">
        <w:rPr>
          <w:rFonts w:cs="Times New Roman"/>
          <w:color w:val="auto"/>
          <w:lang w:val="ru-RU"/>
        </w:rPr>
        <w:t xml:space="preserve">. Сверьте настройку </w:t>
      </w:r>
      <w:r w:rsidRPr="00B00281">
        <w:rPr>
          <w:rFonts w:cs="Times New Roman"/>
          <w:color w:val="auto"/>
        </w:rPr>
        <w:t>store</w:t>
      </w:r>
      <w:r w:rsidRPr="00B00281">
        <w:rPr>
          <w:rFonts w:cs="Times New Roman"/>
          <w:color w:val="auto"/>
          <w:lang w:val="ru-RU"/>
        </w:rPr>
        <w:t xml:space="preserve"> с селектором, прежде чем искать ошибку внутри компонента.</w:t>
      </w:r>
    </w:p>
    <w:p w14:paraId="56664F5E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</w:rPr>
      </w:pPr>
      <w:bookmarkStart w:id="1349" w:name="_Toc241220918"/>
      <w:bookmarkStart w:id="1350" w:name="_Toc241305240"/>
      <w:bookmarkStart w:id="1351" w:name="_Toc241577769"/>
      <w:r w:rsidRPr="00B00281">
        <w:rPr>
          <w:rFonts w:ascii="Times New Roman" w:hAnsi="Times New Roman" w:cs="Times New Roman"/>
          <w:color w:val="auto"/>
          <w:lang w:val="ru-RU"/>
        </w:rPr>
        <w:t>Е</w:t>
      </w:r>
      <w:r w:rsidRPr="00B00281">
        <w:rPr>
          <w:rFonts w:ascii="Times New Roman" w:hAnsi="Times New Roman" w:cs="Times New Roman"/>
          <w:color w:val="auto"/>
        </w:rPr>
        <w:t xml:space="preserve">.26. </w:t>
      </w:r>
      <w:r w:rsidRPr="00B00281">
        <w:rPr>
          <w:rFonts w:ascii="Times New Roman" w:hAnsi="Times New Roman" w:cs="Times New Roman"/>
          <w:color w:val="auto"/>
          <w:lang w:val="ru-RU"/>
        </w:rPr>
        <w:t>Ленивая</w:t>
      </w:r>
      <w:r w:rsidRPr="00B00281">
        <w:rPr>
          <w:rFonts w:ascii="Times New Roman" w:hAnsi="Times New Roman" w:cs="Times New Roman"/>
          <w:color w:val="auto"/>
        </w:rPr>
        <w:t xml:space="preserve"> </w:t>
      </w:r>
      <w:r w:rsidRPr="00B00281">
        <w:rPr>
          <w:rFonts w:ascii="Times New Roman" w:hAnsi="Times New Roman" w:cs="Times New Roman"/>
          <w:color w:val="auto"/>
          <w:lang w:val="ru-RU"/>
        </w:rPr>
        <w:t>загрузка</w:t>
      </w:r>
      <w:r w:rsidRPr="00B00281">
        <w:rPr>
          <w:rFonts w:ascii="Times New Roman" w:hAnsi="Times New Roman" w:cs="Times New Roman"/>
          <w:color w:val="auto"/>
        </w:rPr>
        <w:t xml:space="preserve"> </w:t>
      </w:r>
      <w:r w:rsidRPr="00B00281">
        <w:rPr>
          <w:rFonts w:ascii="Times New Roman" w:hAnsi="Times New Roman" w:cs="Times New Roman"/>
          <w:color w:val="auto"/>
          <w:lang w:val="ru-RU"/>
        </w:rPr>
        <w:t>и</w:t>
      </w:r>
      <w:r w:rsidRPr="00B00281">
        <w:rPr>
          <w:rFonts w:ascii="Times New Roman" w:hAnsi="Times New Roman" w:cs="Times New Roman"/>
          <w:color w:val="auto"/>
        </w:rPr>
        <w:t xml:space="preserve"> export</w:t>
      </w:r>
      <w:bookmarkEnd w:id="1349"/>
      <w:bookmarkEnd w:id="1350"/>
      <w:bookmarkEnd w:id="1351"/>
    </w:p>
    <w:p w14:paraId="2DFF9B32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Фрагмент</w:t>
      </w:r>
      <w:proofErr w:type="spellEnd"/>
      <w:r w:rsidRPr="00B00281">
        <w:rPr>
          <w:rFonts w:cs="Times New Roman"/>
          <w:color w:val="auto"/>
        </w:rPr>
        <w:t xml:space="preserve"> с </w:t>
      </w:r>
      <w:proofErr w:type="spellStart"/>
      <w:r w:rsidRPr="00B00281">
        <w:rPr>
          <w:rFonts w:cs="Times New Roman"/>
          <w:color w:val="auto"/>
        </w:rPr>
        <w:t>ошибкой</w:t>
      </w:r>
      <w:proofErr w:type="spellEnd"/>
      <w:r w:rsidRPr="00B00281">
        <w:rPr>
          <w:rFonts w:cs="Times New Roman"/>
          <w:color w:val="auto"/>
        </w:rPr>
        <w:t>: const Report = lazy(() =&gt; import("</w:t>
      </w:r>
      <w:proofErr w:type="gramStart"/>
      <w:r w:rsidRPr="00B00281">
        <w:rPr>
          <w:rFonts w:cs="Times New Roman"/>
          <w:color w:val="auto"/>
        </w:rPr>
        <w:t xml:space="preserve">./Report")); // </w:t>
      </w:r>
      <w:proofErr w:type="spellStart"/>
      <w:r w:rsidRPr="00B00281">
        <w:rPr>
          <w:rFonts w:cs="Times New Roman"/>
          <w:color w:val="auto"/>
        </w:rPr>
        <w:t>только</w:t>
      </w:r>
      <w:proofErr w:type="spellEnd"/>
      <w:proofErr w:type="gramEnd"/>
      <w:r w:rsidRPr="00B00281">
        <w:rPr>
          <w:rFonts w:cs="Times New Roman"/>
          <w:color w:val="auto"/>
        </w:rPr>
        <w:t xml:space="preserve"> named export</w:t>
      </w:r>
    </w:p>
    <w:p w14:paraId="41F1A308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export default function Report() { return &lt;p&gt;Отчет&lt;/p&gt;; }</w:t>
      </w:r>
    </w:p>
    <w:p w14:paraId="6E0849E3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</w:t>
      </w:r>
      <w:r w:rsidRPr="00B00281">
        <w:rPr>
          <w:rFonts w:cs="Times New Roman"/>
          <w:color w:val="auto"/>
        </w:rPr>
        <w:t>React</w:t>
      </w:r>
      <w:r w:rsidRPr="00B00281">
        <w:rPr>
          <w:rFonts w:cs="Times New Roman"/>
          <w:color w:val="auto"/>
          <w:lang w:val="ru-RU"/>
        </w:rPr>
        <w:t>.</w:t>
      </w:r>
      <w:r w:rsidRPr="00B00281">
        <w:rPr>
          <w:rFonts w:cs="Times New Roman"/>
          <w:color w:val="auto"/>
        </w:rPr>
        <w:t>lazy</w:t>
      </w:r>
      <w:r w:rsidRPr="00B00281">
        <w:rPr>
          <w:rFonts w:cs="Times New Roman"/>
          <w:color w:val="auto"/>
          <w:lang w:val="ru-RU"/>
        </w:rPr>
        <w:t xml:space="preserve"> ожидает </w:t>
      </w:r>
      <w:r w:rsidRPr="00B00281">
        <w:rPr>
          <w:rFonts w:cs="Times New Roman"/>
          <w:color w:val="auto"/>
        </w:rPr>
        <w:t>default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export</w:t>
      </w:r>
      <w:r w:rsidRPr="00B00281">
        <w:rPr>
          <w:rFonts w:cs="Times New Roman"/>
          <w:color w:val="auto"/>
          <w:lang w:val="ru-RU"/>
        </w:rPr>
        <w:t xml:space="preserve"> динамически импортируемого модуля. Покажите страницу до открытия и после открытия и проверьте компонент </w:t>
      </w:r>
      <w:r w:rsidRPr="00B00281">
        <w:rPr>
          <w:rFonts w:cs="Times New Roman"/>
          <w:color w:val="auto"/>
        </w:rPr>
        <w:t>Suspense</w:t>
      </w:r>
      <w:r w:rsidRPr="00B00281">
        <w:rPr>
          <w:rFonts w:cs="Times New Roman"/>
          <w:color w:val="auto"/>
          <w:lang w:val="ru-RU"/>
        </w:rPr>
        <w:t>.</w:t>
      </w:r>
    </w:p>
    <w:p w14:paraId="4F077D74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52" w:name="_Toc241220919"/>
      <w:bookmarkStart w:id="1353" w:name="_Toc241305241"/>
      <w:bookmarkStart w:id="1354" w:name="_Toc241577770"/>
      <w:r w:rsidRPr="00B00281">
        <w:rPr>
          <w:rFonts w:ascii="Times New Roman" w:hAnsi="Times New Roman" w:cs="Times New Roman"/>
          <w:color w:val="auto"/>
          <w:lang w:val="ru-RU"/>
        </w:rPr>
        <w:t>Е.27. Ресурсы при публикации в подпапке</w:t>
      </w:r>
      <w:bookmarkEnd w:id="1352"/>
      <w:bookmarkEnd w:id="1353"/>
      <w:bookmarkEnd w:id="1354"/>
    </w:p>
    <w:p w14:paraId="6D64ABDF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Фрагмент с ошибкой: //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 xml:space="preserve"> </w:t>
      </w:r>
      <w:r w:rsidRPr="00B00281">
        <w:rPr>
          <w:rFonts w:cs="Times New Roman"/>
          <w:color w:val="auto"/>
        </w:rPr>
        <w:t>base</w:t>
      </w:r>
      <w:r w:rsidRPr="00B00281">
        <w:rPr>
          <w:rFonts w:cs="Times New Roman"/>
          <w:color w:val="auto"/>
          <w:lang w:val="ru-RU"/>
        </w:rPr>
        <w:t>: "/" при публикации /</w:t>
      </w:r>
      <w:r w:rsidRPr="00B00281">
        <w:rPr>
          <w:rFonts w:cs="Times New Roman"/>
          <w:color w:val="auto"/>
        </w:rPr>
        <w:t>course</w:t>
      </w:r>
      <w:r w:rsidRPr="00B00281">
        <w:rPr>
          <w:rFonts w:cs="Times New Roman"/>
          <w:color w:val="auto"/>
          <w:lang w:val="ru-RU"/>
        </w:rPr>
        <w:t>/</w:t>
      </w:r>
    </w:p>
    <w:p w14:paraId="4A2276F5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Ориентир</w:t>
      </w:r>
      <w:proofErr w:type="spellEnd"/>
      <w:r w:rsidRPr="00B00281">
        <w:rPr>
          <w:rFonts w:cs="Times New Roman"/>
          <w:color w:val="auto"/>
        </w:rPr>
        <w:t xml:space="preserve"> исправления: // vite.config.js: export default </w:t>
      </w:r>
      <w:proofErr w:type="spellStart"/>
      <w:r w:rsidRPr="00B00281">
        <w:rPr>
          <w:rFonts w:cs="Times New Roman"/>
          <w:color w:val="auto"/>
        </w:rPr>
        <w:t>defineConfig</w:t>
      </w:r>
      <w:proofErr w:type="spellEnd"/>
      <w:r w:rsidRPr="00B00281">
        <w:rPr>
          <w:rFonts w:cs="Times New Roman"/>
          <w:color w:val="auto"/>
        </w:rPr>
        <w:t>({ base: "/course/" })</w:t>
      </w:r>
    </w:p>
    <w:p w14:paraId="273A730A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>Пояснение и проверка: При размещении под /</w:t>
      </w:r>
      <w:r w:rsidRPr="00B00281">
        <w:rPr>
          <w:rFonts w:cs="Times New Roman"/>
          <w:color w:val="auto"/>
        </w:rPr>
        <w:t>course</w:t>
      </w:r>
      <w:r w:rsidRPr="00B00281">
        <w:rPr>
          <w:rFonts w:cs="Times New Roman"/>
          <w:color w:val="auto"/>
          <w:lang w:val="ru-RU"/>
        </w:rPr>
        <w:t xml:space="preserve">/ абсолютные адреса ресурсов должны учитывать </w:t>
      </w:r>
      <w:r w:rsidRPr="00B00281">
        <w:rPr>
          <w:rFonts w:cs="Times New Roman"/>
          <w:color w:val="auto"/>
        </w:rPr>
        <w:t>base</w:t>
      </w:r>
      <w:r w:rsidRPr="00B00281">
        <w:rPr>
          <w:rFonts w:cs="Times New Roman"/>
          <w:color w:val="auto"/>
          <w:lang w:val="ru-RU"/>
        </w:rPr>
        <w:t xml:space="preserve">. Проверьте ссылки на </w:t>
      </w:r>
      <w:r w:rsidRPr="00B00281">
        <w:rPr>
          <w:rFonts w:cs="Times New Roman"/>
          <w:color w:val="auto"/>
        </w:rPr>
        <w:t>JS</w:t>
      </w:r>
      <w:r w:rsidRPr="00B00281">
        <w:rPr>
          <w:rFonts w:cs="Times New Roman"/>
          <w:color w:val="auto"/>
          <w:lang w:val="ru-RU"/>
        </w:rPr>
        <w:t xml:space="preserve"> и </w:t>
      </w:r>
      <w:r w:rsidRPr="00B00281">
        <w:rPr>
          <w:rFonts w:cs="Times New Roman"/>
          <w:color w:val="auto"/>
        </w:rPr>
        <w:t>CSS</w:t>
      </w:r>
      <w:r w:rsidRPr="00B00281">
        <w:rPr>
          <w:rFonts w:cs="Times New Roman"/>
          <w:color w:val="auto"/>
          <w:lang w:val="ru-RU"/>
        </w:rPr>
        <w:t xml:space="preserve"> в сетевой вкладке после сборки, не ограничиваясь </w:t>
      </w:r>
      <w:r w:rsidRPr="00B00281">
        <w:rPr>
          <w:rFonts w:cs="Times New Roman"/>
          <w:color w:val="auto"/>
        </w:rPr>
        <w:t>dev</w:t>
      </w:r>
      <w:r w:rsidRPr="00B00281">
        <w:rPr>
          <w:rFonts w:cs="Times New Roman"/>
          <w:color w:val="auto"/>
          <w:lang w:val="ru-RU"/>
        </w:rPr>
        <w:t>-сервером.</w:t>
      </w:r>
    </w:p>
    <w:p w14:paraId="085C1EE7" w14:textId="77777777" w:rsidR="000C68EF" w:rsidRPr="00B00281" w:rsidRDefault="000856C1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55" w:name="_Toc241220920"/>
      <w:bookmarkStart w:id="1356" w:name="_Toc241305242"/>
      <w:bookmarkStart w:id="1357" w:name="_Toc241577771"/>
      <w:r w:rsidRPr="00B00281">
        <w:rPr>
          <w:rFonts w:ascii="Times New Roman" w:hAnsi="Times New Roman" w:cs="Times New Roman"/>
          <w:color w:val="auto"/>
          <w:lang w:val="ru-RU"/>
        </w:rPr>
        <w:lastRenderedPageBreak/>
        <w:t>Е.28. Секрет в клиентской переменной окружения</w:t>
      </w:r>
      <w:bookmarkEnd w:id="1355"/>
      <w:bookmarkEnd w:id="1356"/>
      <w:bookmarkEnd w:id="1357"/>
    </w:p>
    <w:p w14:paraId="511A3658" w14:textId="77777777" w:rsidR="000C68EF" w:rsidRPr="00B00281" w:rsidRDefault="000856C1">
      <w:pPr>
        <w:keepLines/>
        <w:rPr>
          <w:rFonts w:cs="Times New Roman"/>
          <w:color w:val="auto"/>
        </w:rPr>
      </w:pPr>
      <w:proofErr w:type="spellStart"/>
      <w:r w:rsidRPr="00B00281">
        <w:rPr>
          <w:rFonts w:cs="Times New Roman"/>
          <w:color w:val="auto"/>
        </w:rPr>
        <w:t>Фрагмент</w:t>
      </w:r>
      <w:proofErr w:type="spellEnd"/>
      <w:r w:rsidRPr="00B00281">
        <w:rPr>
          <w:rFonts w:cs="Times New Roman"/>
          <w:color w:val="auto"/>
        </w:rPr>
        <w:t xml:space="preserve"> с </w:t>
      </w:r>
      <w:proofErr w:type="spellStart"/>
      <w:r w:rsidRPr="00B00281">
        <w:rPr>
          <w:rFonts w:cs="Times New Roman"/>
          <w:color w:val="auto"/>
        </w:rPr>
        <w:t>ошибкой</w:t>
      </w:r>
      <w:proofErr w:type="spellEnd"/>
      <w:r w:rsidRPr="00B00281">
        <w:rPr>
          <w:rFonts w:cs="Times New Roman"/>
          <w:color w:val="auto"/>
        </w:rPr>
        <w:t xml:space="preserve">: const token = </w:t>
      </w:r>
      <w:proofErr w:type="spellStart"/>
      <w:r w:rsidRPr="00B00281">
        <w:rPr>
          <w:rFonts w:cs="Times New Roman"/>
          <w:color w:val="auto"/>
        </w:rPr>
        <w:t>import.meta.env.VITE_PRIVATE_TOKEN</w:t>
      </w:r>
      <w:proofErr w:type="spellEnd"/>
      <w:r w:rsidRPr="00B00281">
        <w:rPr>
          <w:rFonts w:cs="Times New Roman"/>
          <w:color w:val="auto"/>
        </w:rPr>
        <w:t>;</w:t>
      </w:r>
    </w:p>
    <w:p w14:paraId="75A3B12C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Ориентир исправления: // Секрет хранится на сервере; клиент обращается к серверному </w:t>
      </w:r>
      <w:r w:rsidRPr="00B00281">
        <w:rPr>
          <w:rFonts w:cs="Times New Roman"/>
          <w:color w:val="auto"/>
        </w:rPr>
        <w:t>API</w:t>
      </w:r>
      <w:r w:rsidRPr="00B00281">
        <w:rPr>
          <w:rFonts w:cs="Times New Roman"/>
          <w:color w:val="auto"/>
          <w:lang w:val="ru-RU"/>
        </w:rPr>
        <w:t xml:space="preserve"> без встраивания секрета.</w:t>
      </w:r>
    </w:p>
    <w:p w14:paraId="23D0D1B5" w14:textId="77777777" w:rsidR="000C68EF" w:rsidRPr="00B00281" w:rsidRDefault="000856C1">
      <w:pPr>
        <w:keepLines/>
        <w:rPr>
          <w:rFonts w:cs="Times New Roman"/>
          <w:color w:val="auto"/>
          <w:lang w:val="ru-RU"/>
        </w:rPr>
      </w:pPr>
      <w:r w:rsidRPr="00B00281">
        <w:rPr>
          <w:rFonts w:cs="Times New Roman"/>
          <w:color w:val="auto"/>
          <w:lang w:val="ru-RU"/>
        </w:rPr>
        <w:t xml:space="preserve">Пояснение и проверка: Переменные с </w:t>
      </w:r>
      <w:r w:rsidRPr="00B00281">
        <w:rPr>
          <w:rFonts w:cs="Times New Roman"/>
          <w:color w:val="auto"/>
        </w:rPr>
        <w:t>VITE</w:t>
      </w:r>
      <w:r w:rsidRPr="00B00281">
        <w:rPr>
          <w:rFonts w:cs="Times New Roman"/>
          <w:color w:val="auto"/>
          <w:lang w:val="ru-RU"/>
        </w:rPr>
        <w:t>_ встраиваются в клиентскую сборку и доступны посетителю. Попросите найти значение в собранных файлах тестового проекта и объяснить, почему настоящий токен туда помещать нельзя.</w:t>
      </w:r>
    </w:p>
    <w:sectPr w:rsidR="000C68EF" w:rsidRPr="00B00281">
      <w:footerReference w:type="default" r:id="rId8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DD541" w14:textId="77777777" w:rsidR="00056B26" w:rsidRDefault="00056B26">
      <w:pPr>
        <w:spacing w:line="240" w:lineRule="auto"/>
      </w:pPr>
      <w:r>
        <w:separator/>
      </w:r>
    </w:p>
  </w:endnote>
  <w:endnote w:type="continuationSeparator" w:id="0">
    <w:p w14:paraId="36DBF0B6" w14:textId="77777777" w:rsidR="00056B26" w:rsidRDefault="00056B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0ED8D" w14:textId="77777777" w:rsidR="004E0869" w:rsidRDefault="000856C1">
    <w:pPr>
      <w:pStyle w:val="af1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>PAGE</w:instrText>
    </w:r>
    <w:r>
      <w:rPr>
        <w:rFonts w:eastAsia="Times New Roman"/>
        <w:sz w:val="24"/>
      </w:rPr>
      <w:fldChar w:fldCharType="separate"/>
    </w:r>
    <w:r w:rsidR="003B15DE">
      <w:rPr>
        <w:rFonts w:eastAsia="Times New Roman"/>
        <w:noProof/>
        <w:sz w:val="24"/>
      </w:rPr>
      <w:t>347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6B719" w14:textId="77777777" w:rsidR="00056B26" w:rsidRDefault="00056B26">
      <w:r>
        <w:separator/>
      </w:r>
    </w:p>
  </w:footnote>
  <w:footnote w:type="continuationSeparator" w:id="0">
    <w:p w14:paraId="725ADF92" w14:textId="77777777" w:rsidR="00056B26" w:rsidRDefault="00056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68649767">
    <w:abstractNumId w:val="0"/>
  </w:num>
  <w:num w:numId="2" w16cid:durableId="1730881434">
    <w:abstractNumId w:val="5"/>
  </w:num>
  <w:num w:numId="3" w16cid:durableId="1060518853">
    <w:abstractNumId w:val="3"/>
  </w:num>
  <w:num w:numId="4" w16cid:durableId="1102604234">
    <w:abstractNumId w:val="2"/>
  </w:num>
  <w:num w:numId="5" w16cid:durableId="1178932629">
    <w:abstractNumId w:val="4"/>
  </w:num>
  <w:num w:numId="6" w16cid:durableId="948467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8E"/>
    <w:rsid w:val="00034616"/>
    <w:rsid w:val="00056B26"/>
    <w:rsid w:val="0006063C"/>
    <w:rsid w:val="000856C1"/>
    <w:rsid w:val="000C0DEA"/>
    <w:rsid w:val="000C68EF"/>
    <w:rsid w:val="00104BC9"/>
    <w:rsid w:val="0015074B"/>
    <w:rsid w:val="001D5053"/>
    <w:rsid w:val="001F5EA8"/>
    <w:rsid w:val="0029639D"/>
    <w:rsid w:val="00326F90"/>
    <w:rsid w:val="00351B2B"/>
    <w:rsid w:val="00361F52"/>
    <w:rsid w:val="003B15DE"/>
    <w:rsid w:val="003E32AA"/>
    <w:rsid w:val="004E0869"/>
    <w:rsid w:val="005071AB"/>
    <w:rsid w:val="005806AD"/>
    <w:rsid w:val="00590D2C"/>
    <w:rsid w:val="005E6D36"/>
    <w:rsid w:val="006370F1"/>
    <w:rsid w:val="006943A7"/>
    <w:rsid w:val="006E5653"/>
    <w:rsid w:val="00737F69"/>
    <w:rsid w:val="007D1C4D"/>
    <w:rsid w:val="00841178"/>
    <w:rsid w:val="00915A7D"/>
    <w:rsid w:val="0098778A"/>
    <w:rsid w:val="009C0EB9"/>
    <w:rsid w:val="00A45072"/>
    <w:rsid w:val="00A674ED"/>
    <w:rsid w:val="00A9745B"/>
    <w:rsid w:val="00AA1D8D"/>
    <w:rsid w:val="00B00281"/>
    <w:rsid w:val="00B47730"/>
    <w:rsid w:val="00BE6DDB"/>
    <w:rsid w:val="00C716EC"/>
    <w:rsid w:val="00C77721"/>
    <w:rsid w:val="00CB0664"/>
    <w:rsid w:val="00CC111F"/>
    <w:rsid w:val="00D467C5"/>
    <w:rsid w:val="00EF3231"/>
    <w:rsid w:val="00F623D6"/>
    <w:rsid w:val="00F715C8"/>
    <w:rsid w:val="00FC693F"/>
    <w:rsid w:val="023B1888"/>
    <w:rsid w:val="026D6999"/>
    <w:rsid w:val="05D93173"/>
    <w:rsid w:val="07AF3996"/>
    <w:rsid w:val="1EFB52BB"/>
    <w:rsid w:val="212D6B7C"/>
    <w:rsid w:val="2F582D3D"/>
    <w:rsid w:val="35B00AA5"/>
    <w:rsid w:val="394B53AA"/>
    <w:rsid w:val="4AF64C8A"/>
    <w:rsid w:val="4D0F4739"/>
    <w:rsid w:val="4F411D97"/>
    <w:rsid w:val="585D3378"/>
    <w:rsid w:val="60ED0C93"/>
    <w:rsid w:val="60FB1565"/>
    <w:rsid w:val="66993D98"/>
    <w:rsid w:val="74BA474D"/>
    <w:rsid w:val="77640A6E"/>
    <w:rsid w:val="786A706B"/>
    <w:rsid w:val="7C4C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48C50"/>
  <w14:defaultImageDpi w14:val="300"/>
  <w15:docId w15:val="{CF6C0E27-097E-43DF-BB06-244E52BB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ageBreakBefore/>
      <w:spacing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120" w:after="12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120"/>
      <w:ind w:firstLine="0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120"/>
      <w:ind w:firstLine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120"/>
      <w:ind w:firstLine="0"/>
      <w:outlineLvl w:val="6"/>
    </w:pPr>
    <w:rPr>
      <w:rFonts w:asciiTheme="majorHAnsi" w:eastAsiaTheme="majorEastAsia" w:hAnsiTheme="majorHAnsi" w:cstheme="majorBidi"/>
      <w:b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120"/>
      <w:ind w:firstLine="0"/>
      <w:outlineLvl w:val="7"/>
    </w:pPr>
    <w:rPr>
      <w:rFonts w:asciiTheme="majorHAnsi" w:eastAsiaTheme="majorEastAsia" w:hAnsiTheme="majorHAnsi" w:cstheme="majorBidi"/>
      <w:b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120"/>
      <w:ind w:firstLine="0"/>
      <w:outlineLvl w:val="8"/>
    </w:pPr>
    <w:rPr>
      <w:rFonts w:asciiTheme="majorHAnsi" w:eastAsiaTheme="majorEastAsia" w:hAnsiTheme="majorHAnsi" w:cstheme="majorBidi"/>
      <w:b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11">
    <w:name w:val="toc 1"/>
    <w:basedOn w:val="a1"/>
    <w:next w:val="a1"/>
    <w:uiPriority w:val="39"/>
    <w:unhideWhenUsed/>
    <w:rPr>
      <w:rFonts w:eastAsia="Times New Roman"/>
    </w:r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toc 3"/>
    <w:basedOn w:val="a1"/>
    <w:next w:val="a1"/>
    <w:uiPriority w:val="39"/>
    <w:unhideWhenUsed/>
    <w:pPr>
      <w:ind w:leftChars="400" w:left="840"/>
    </w:pPr>
  </w:style>
  <w:style w:type="paragraph" w:styleId="25">
    <w:name w:val="toc 2"/>
    <w:basedOn w:val="a1"/>
    <w:next w:val="a1"/>
    <w:uiPriority w:val="39"/>
    <w:unhideWhenUsed/>
    <w:pPr>
      <w:ind w:leftChars="200" w:left="420"/>
    </w:pPr>
    <w:rPr>
      <w:rFonts w:eastAsia="Times New Roman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7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7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5">
    <w:name w:val="Основной текст 3 Знак"/>
    <w:basedOn w:val="a2"/>
    <w:link w:val="34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Pr>
      <w:i/>
      <w:iCs/>
      <w:color w:val="000000" w:themeColor="text1"/>
    </w:rPr>
  </w:style>
  <w:style w:type="character" w:customStyle="1" w:styleId="29">
    <w:name w:val="Цитата 2 Знак"/>
    <w:basedOn w:val="a2"/>
    <w:link w:val="28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2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3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4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5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6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7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8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qFormat/>
    <w:pPr>
      <w:keepLines/>
      <w:ind w:left="142"/>
    </w:pPr>
    <w:rPr>
      <w:rFonts w:ascii="Courier New" w:hAnsi="Courier New"/>
      <w:szCs w:val="22"/>
      <w:lang w:val="en-US" w:eastAsia="en-US"/>
    </w:rPr>
  </w:style>
  <w:style w:type="paragraph" w:customStyle="1" w:styleId="CodeExample">
    <w:name w:val="Code Example"/>
    <w:pPr>
      <w:keepLines/>
      <w:ind w:left="142"/>
    </w:pPr>
    <w:rPr>
      <w:rFonts w:ascii="Courier New" w:eastAsia="Courier New" w:hAnsi="Courier New"/>
      <w:color w:val="000000"/>
    </w:rPr>
  </w:style>
  <w:style w:type="paragraph" w:customStyle="1" w:styleId="aff2">
    <w:name w:val="Код"/>
    <w:pPr>
      <w:keepLines/>
      <w:ind w:left="142"/>
    </w:pPr>
    <w:rPr>
      <w:rFonts w:ascii="Courier New" w:eastAsia="Courier New" w:hAnsi="Courier New"/>
    </w:rPr>
  </w:style>
  <w:style w:type="paragraph" w:customStyle="1" w:styleId="ListingCaption">
    <w:name w:val="Listing Caption"/>
    <w:pPr>
      <w:keepNext/>
      <w:spacing w:before="120" w:after="60"/>
    </w:pPr>
    <w:rPr>
      <w:rFonts w:ascii="Times New Roman" w:eastAsia="Times New Roman" w:hAnsi="Times New Roman"/>
      <w:sz w:val="28"/>
    </w:rPr>
  </w:style>
  <w:style w:type="paragraph" w:styleId="aff3">
    <w:name w:val="TOC Heading"/>
    <w:basedOn w:val="1"/>
    <w:next w:val="a1"/>
    <w:uiPriority w:val="39"/>
    <w:unhideWhenUsed/>
    <w:qFormat/>
    <w:rsid w:val="003B15DE"/>
    <w:pPr>
      <w:pageBreakBefore w:val="0"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  <w:lang w:val="ru-RU" w:eastAsia="ru-RU"/>
    </w:rPr>
  </w:style>
  <w:style w:type="paragraph" w:styleId="41">
    <w:name w:val="toc 4"/>
    <w:basedOn w:val="a1"/>
    <w:next w:val="a1"/>
    <w:autoRedefine/>
    <w:uiPriority w:val="39"/>
    <w:unhideWhenUsed/>
    <w:rsid w:val="003B15DE"/>
    <w:pPr>
      <w:spacing w:after="100" w:line="278" w:lineRule="auto"/>
      <w:ind w:left="72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paragraph" w:styleId="51">
    <w:name w:val="toc 5"/>
    <w:basedOn w:val="a1"/>
    <w:next w:val="a1"/>
    <w:autoRedefine/>
    <w:uiPriority w:val="39"/>
    <w:unhideWhenUsed/>
    <w:rsid w:val="003B15DE"/>
    <w:pPr>
      <w:spacing w:after="100" w:line="278" w:lineRule="auto"/>
      <w:ind w:left="96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paragraph" w:styleId="61">
    <w:name w:val="toc 6"/>
    <w:basedOn w:val="a1"/>
    <w:next w:val="a1"/>
    <w:autoRedefine/>
    <w:uiPriority w:val="39"/>
    <w:unhideWhenUsed/>
    <w:rsid w:val="003B15DE"/>
    <w:pPr>
      <w:spacing w:after="100" w:line="278" w:lineRule="auto"/>
      <w:ind w:left="120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paragraph" w:styleId="71">
    <w:name w:val="toc 7"/>
    <w:basedOn w:val="a1"/>
    <w:next w:val="a1"/>
    <w:autoRedefine/>
    <w:uiPriority w:val="39"/>
    <w:unhideWhenUsed/>
    <w:rsid w:val="003B15DE"/>
    <w:pPr>
      <w:spacing w:after="100" w:line="278" w:lineRule="auto"/>
      <w:ind w:left="144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paragraph" w:styleId="81">
    <w:name w:val="toc 8"/>
    <w:basedOn w:val="a1"/>
    <w:next w:val="a1"/>
    <w:autoRedefine/>
    <w:uiPriority w:val="39"/>
    <w:unhideWhenUsed/>
    <w:rsid w:val="003B15DE"/>
    <w:pPr>
      <w:spacing w:after="100" w:line="278" w:lineRule="auto"/>
      <w:ind w:left="168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paragraph" w:styleId="91">
    <w:name w:val="toc 9"/>
    <w:basedOn w:val="a1"/>
    <w:next w:val="a1"/>
    <w:autoRedefine/>
    <w:uiPriority w:val="39"/>
    <w:unhideWhenUsed/>
    <w:rsid w:val="003B15DE"/>
    <w:pPr>
      <w:spacing w:after="100" w:line="278" w:lineRule="auto"/>
      <w:ind w:left="192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character" w:styleId="aff4">
    <w:name w:val="Hyperlink"/>
    <w:basedOn w:val="a2"/>
    <w:uiPriority w:val="99"/>
    <w:unhideWhenUsed/>
    <w:rsid w:val="003B15DE"/>
    <w:rPr>
      <w:color w:val="0000FF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3B1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365</Pages>
  <Words>73749</Words>
  <Characters>420374</Characters>
  <Application>Microsoft Office Word</Application>
  <DocSecurity>0</DocSecurity>
  <Lines>3503</Lines>
  <Paragraphs>986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веб-приложений на базе библиотеки React</vt:lpstr>
    </vt:vector>
  </TitlesOfParts>
  <Company/>
  <LinksUpToDate>false</LinksUpToDate>
  <CharactersWithSpaces>493137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веб-приложений на базе библиотеки React</dc:title>
  <dc:subject>Учебно-методическое пособие по разработке веб-приложений на базе React</dc:subject>
  <dc:creator>Михайлов Даниил Николаевич</dc:creator>
  <cp:keywords>React; JavaScript; JSX; Vite; TypeScript; веб-разработка; методическое пособие</cp:keywords>
  <dc:description>Оформлено в соответствии с типовыми требованиями к учебным изданиям и методическим пособиям.</dc:description>
  <cp:lastModifiedBy>Jiraf Project</cp:lastModifiedBy>
  <cp:revision>6</cp:revision>
  <dcterms:created xsi:type="dcterms:W3CDTF">2026-09-25T06:28:00Z</dcterms:created>
  <dcterms:modified xsi:type="dcterms:W3CDTF">2026-09-29T09:34:00Z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eyJoZGlkIjoiZTJkNWU2NWYwMjIwOGJlYWFjYWExMTY3Mjg4YTcxYWYiLCJ1c2VySWQiOiI4NDIzMzg4Nzg4MzkifQ==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E529887F02694F45A860AB0D0A41A779_13</vt:lpwstr>
  </property>
</Properties>
</file>