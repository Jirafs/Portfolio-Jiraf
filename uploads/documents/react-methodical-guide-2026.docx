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B54D" w14:textId="77777777" w:rsidR="004E0869" w:rsidRPr="00B00281" w:rsidRDefault="000856C1" w:rsidP="00361F52">
      <w:pPr>
        <w:widowControl/>
        <w:spacing w:line="276" w:lineRule="auto"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Федеральное государственное образовательное бюджетное учреждение высшего образования</w:t>
      </w:r>
    </w:p>
    <w:p w14:paraId="267E31DA" w14:textId="77777777" w:rsidR="004E0869" w:rsidRPr="00B00281" w:rsidRDefault="000856C1" w:rsidP="00361F52">
      <w:pPr>
        <w:widowControl/>
        <w:spacing w:line="276" w:lineRule="auto"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«Финансовый университет при Правительстве Российской Федерации»</w:t>
      </w:r>
    </w:p>
    <w:p w14:paraId="524B3ABB" w14:textId="77777777" w:rsidR="004E0869" w:rsidRPr="00B00281" w:rsidRDefault="000856C1" w:rsidP="00361F52">
      <w:pPr>
        <w:widowControl/>
        <w:spacing w:line="276" w:lineRule="auto"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Колледж информатики и программирования</w:t>
      </w:r>
    </w:p>
    <w:p w14:paraId="2B18FD2A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78B4F6F1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51726EB7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2E0E435D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МЕТОДИЧЕСКОЕ ПОСОБИЕ</w:t>
      </w:r>
    </w:p>
    <w:p w14:paraId="743B1B4D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 xml:space="preserve">«РАЗРАБОТКА ВЕБ-ПРИЛОЖЕНИЙ НА БАЗЕ БИБЛИОТЕКИ </w:t>
      </w:r>
      <w:r w:rsidRPr="00B00281">
        <w:rPr>
          <w:rFonts w:eastAsia="Times New Roman" w:cs="Times New Roman" w:ascii="Times New Roman" w:hAnsi="Times New Roman"/>
          <w:b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»</w:t>
      </w:r>
    </w:p>
    <w:p w14:paraId="1A9354FB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212FEC57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468A8033" w14:textId="77777777" w:rsidR="004E0869" w:rsidRPr="00B00281" w:rsidRDefault="000856C1" w:rsidP="00361F52">
      <w:pPr>
        <w:widowControl/>
        <w:spacing w:line="276" w:lineRule="auto"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В составе электронного учебно-методического комплекса (ЭУМК). Вариативное пособие для углублённой подготовки по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; объём и последовательность занятий определяются действующей рабочей программой.</w:t>
      </w:r>
    </w:p>
    <w:p w14:paraId="4A650004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1FBE6AFA" w14:textId="77777777" w:rsidR="00A9745B" w:rsidRPr="00B00281" w:rsidRDefault="00A9745B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671AC445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Специальность СПО: 09.02.11 Разработка и управление программным обеспечением</w:t>
      </w:r>
    </w:p>
    <w:p w14:paraId="01F99827" w14:textId="77777777" w:rsidR="00B00281" w:rsidRDefault="000856C1" w:rsidP="00361F52">
      <w:pPr>
        <w:widowControl/>
        <w:ind w:firstLine="0"/>
        <w:jc w:val="center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Квалификация: программист; </w:t>
      </w:r>
    </w:p>
    <w:p w14:paraId="08E887E7" w14:textId="3FF054FF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направленность: веб-разработка</w:t>
      </w:r>
    </w:p>
    <w:p w14:paraId="5BB24D8E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625639F8" w14:textId="77777777" w:rsidR="00A9745B" w:rsidRPr="00B00281" w:rsidRDefault="00C77721" w:rsidP="00361F52">
      <w:pPr>
        <w:widowControl/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Разработчик: Михайлов Даниил Николаевич</w:t>
      </w:r>
    </w:p>
    <w:p w14:paraId="4F10E96D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56D7CD18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2FE3EB09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55BC7F86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3B752DEB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196F5BFA" w14:textId="77777777" w:rsidR="00A9745B" w:rsidRPr="00B00281" w:rsidRDefault="00A9745B" w:rsidP="00361F52">
      <w:pPr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</w:p>
    <w:p w14:paraId="602843DC" w14:textId="77777777" w:rsidR="006943A7" w:rsidRPr="00B00281" w:rsidRDefault="000856C1" w:rsidP="00361F52">
      <w:pPr>
        <w:widowControl/>
        <w:ind w:firstLine="0"/>
        <w:jc w:val="center"/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Москва, 202</w:t>
      </w:r>
      <w:r w:rsidR="00361F52"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6</w:t>
      </w:r>
    </w:p>
    <w:p w14:paraId="03C0380D" w14:textId="77777777" w:rsidR="006943A7" w:rsidRPr="00B00281" w:rsidRDefault="006943A7">
      <w:pPr>
        <w:spacing w:line="240" w:lineRule="auto"/>
        <w:ind w:firstLine="0"/>
        <w:jc w:val="left"/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br w:type="page"/>
      </w:r>
    </w:p>
    <w:sdt>
      <w:sdtPr>
        <w:rPr>
          <w:rFonts w:ascii="Times New Roman" w:hAnsi="Times New Roman" w:cs="Times New Roman"/>
        </w:rPr>
        <w:id w:val="-197019556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olor w:val="000000"/>
          <w:sz w:val="28"/>
          <w:szCs w:val="22"/>
          <w:lang w:val="en-US" w:eastAsia="en-US"/>
        </w:rPr>
      </w:sdtEndPr>
      <w:sdtContent>
        <w:p w14:paraId="773959D2" w14:textId="7303089B" w:rsidR="00B00281" w:rsidRPr="00B00281" w:rsidRDefault="00B00281" w:rsidP="00B00281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B00281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36936BA" w14:textId="699C8B8A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r w:rsidRPr="00B00281">
            <w:rPr>
              <w:rFonts w:cs="Times New Roman"/>
            </w:rPr>
            <w:fldChar w:fldCharType="begin"/>
          </w:r>
          <w:r w:rsidRPr="00B00281">
            <w:rPr>
              <w:rFonts w:cs="Times New Roman"/>
            </w:rPr>
            <w:instrText xml:space="preserve"> TOC \o "1-3" \h \z \u </w:instrText>
          </w:r>
          <w:r w:rsidRPr="00B00281">
            <w:rPr>
              <w:rFonts w:cs="Times New Roman"/>
            </w:rPr>
            <w:fldChar w:fldCharType="separate"/>
          </w:r>
          <w:hyperlink w:anchor="_Toc24157748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ВВЕДЕНИЕ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6653878" w14:textId="296A3126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1. ОБЩАЯ ХАРАКТЕРИСТИКА КУРСА И ОРГАНИЗАЦИЯ УЧЕБНОЙ ДЕЯТЕЛЬНОСТИ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433FE3A" w14:textId="2931793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1.1. Планируемые образовательные результаты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9ACDE79" w14:textId="32428CF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1.2. Методическая логика курса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7DF94E9" w14:textId="68B38C61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2. ТЕМАТИЧЕСКИЙ ПЛАН УЧЕБНОГО ПОЛУГОДИЯ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607706" w14:textId="41F48FC8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 МЕТОДИЧЕСКИЕ УКАЗАНИЯ ПО МОДУЛЯМ ПРОГРАММЫ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AC30CDA" w14:textId="5E9C31D9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8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3.1. МОДУЛЬ 1. ОСНОВЫ ВЕБ-РАЗРАБОТКИ И АРХИТЕКТУРА БИБЛИОТЕК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_Toc241577489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7D0E1C9" w14:textId="5FDDC63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372A6A5" w14:textId="4D12808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07004D9" w14:textId="032FEFF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76CACE" w14:textId="3278537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3.1.1.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C4F0FBB" w14:textId="475EE23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1. Эволюция веб-разработки и место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01B8368" w14:textId="6696B20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SPA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MPA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архитектура клиентского приложения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A8CD3AB" w14:textId="126DF45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Node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.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js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npm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Vite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структура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7A12B60" w14:textId="7882A23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4.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, базовые правила и стилизация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D09EB74" w14:textId="6461657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3.1.2.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09A71FE" w14:textId="2181423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49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1. Настройка рабочего окружения и проверка версий инструментов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_Toc241577499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0140799" w14:textId="302007B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2. Создание проекта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Vite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запуск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dev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-сервера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B7448C2" w14:textId="339BA68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Преобразование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HTML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-разметки в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717FB97" w14:textId="11C9C8C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4. Разбор ошибок компиляции и работа с консолью браузера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E1BA3C6" w14:textId="1E71A9E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3.1.3.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566CD8D" w14:textId="6BDEB52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1. Установка среды разработки и создание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E88645" w14:textId="4718817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2. Знакомство с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динамическим выводом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A73DC0E" w14:textId="378D774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3. Миграция статической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HTML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-страницы в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9CE00DE" w14:textId="25FACEA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Мини-проект «Страница профиля студента»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04212E" w14:textId="6FCC9F9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3.1.4.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79EE6D" w14:textId="34948E73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0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3.2. МОДУЛЬ 2. КОМПОНЕНТЫ, УПРАВЛЕНИЕ ДАННЫМИ ЧЕРЕЗ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_Toc241577509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CBCAA3B" w14:textId="531144E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CDB8314" w14:textId="5B7E6AF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409AD1" w14:textId="7E30043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58003D7" w14:textId="3612367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3.2.1.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B20269F" w14:textId="12259BA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1. Компонентный подход и декомпозиция интерфейса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B768198" w14:textId="1A83453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однонаправленный поток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C568A45" w14:textId="7152048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хук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useState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F03620A" w14:textId="5FD4EB3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4. Поднятие состояния и взаимодействие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FD505E7" w14:textId="078CC35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3.2.2.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A505AD1" w14:textId="403299D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1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1. Создание карточки пользователя и списка пользователей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_Toc241577519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39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7B8CCFB" w14:textId="1058D68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2. Использование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children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для универсального блока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79C96D8" w14:textId="07F41E7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3. Реализация счетчика, переключателя и списка задач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D53B841" w14:textId="349D41E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4. Создание прототипа корзины товаров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FD08302" w14:textId="73F6698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3.2.3.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D3EC50F" w14:textId="5660D59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Передача данных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в списке карточек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1AA87D" w14:textId="08E48D3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2. Управление состоянием с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useState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BEADAA" w14:textId="7CCB857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3. Поднятие состояния в фильтруемом списке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18F599" w14:textId="0412FDA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Комплексное приложение «Корзина товаров»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B92DA2D" w14:textId="1671BCC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3.2.4.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BC8EA41" w14:textId="7B467E79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2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3.3. МОДУЛЬ 3. ОБРАБОТКА СОБЫТИЙ, ХУКИ ЖИЗНЕННОГО ЦИКЛА И ЭФФЕКТЫ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_Toc241577529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5CFADD4" w14:textId="6B40650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B4CA5A3" w14:textId="4074466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67B2F5E" w14:textId="4BA0B31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49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ED4D1C3" w14:textId="4998F59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3.3.1.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7FEA8E" w14:textId="3375112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1. События в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обработчики действий пользователя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755EC5B" w14:textId="5CC0D98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Хук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useEffect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жизненный цикл эффекта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6591D53" w14:textId="0DE96D0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Асинхронные запросы 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REST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C6D0D2" w14:textId="0B60881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4. Паттерны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loading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data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error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пользовательская обратная связь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D45CFB1" w14:textId="28806BF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3.3.2.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A3DBD7A" w14:textId="680016F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3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1. Реализация обработчиков событий и передачи аргументов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_Toc241577539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D9AB4AF" w14:textId="7CAC65C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2. Создание таймера с очисткой эффекта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3125C5D" w14:textId="02C8189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Загрузка данных и отображение состояний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loading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/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error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26E3DDF" w14:textId="0576735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4. Создание пользовательского хука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useFetch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A483E92" w14:textId="60000BC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3.3.3.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095477A" w14:textId="602A344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Таймер, размер окна и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cleanup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-функции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59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9E3D509" w14:textId="10EE98C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Fetch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-запросы и состояния загрузки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4707935" w14:textId="0868317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3. Работа с ошибками и отменой запроса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9E6D645" w14:textId="7E5179E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Мини-панель данных с фильтрацией и повторной загрузкой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7B7041D" w14:textId="3AF0854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3.3.4.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258781" w14:textId="6746D0EE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4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3.4. МОДУЛЬ 4. РАБОТА С ФОРМАМИ ВВОДА И ВАЛИДАЦИЯ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_Toc241577549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1CC37D4" w14:textId="4205CB4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286A34B" w14:textId="732DAB3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23367F0" w14:textId="5C7A055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927270C" w14:textId="3DA6E6A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3.4.1.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E11CE6D" w14:textId="6EA88D1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1. Управляемые и неуправляемые элементы формы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2907FD" w14:textId="6121FC0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2. Клиентская валидация и сообщения об ошибках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D2426F6" w14:textId="00997D1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3. Отправка формы и обработка результата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EF79219" w14:textId="583387B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4. Доступность и удобство форм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AAC7DC2" w14:textId="670C130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3.4.2.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661498D" w14:textId="21802AA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5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1. Создание управляемой формы обратной связи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_Toc241577559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69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D4F8A67" w14:textId="5FD5E11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2. Добавление проверки обязательных полей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F7D65A4" w14:textId="37F7A5A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3. Реализация многошаговой формы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8B0FE58" w14:textId="5C0180D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4. Создание формы с динамическим списком полей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91A77E5" w14:textId="7B6EE28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3.4.3.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77664D5" w14:textId="5F12AEF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1. Форма регистрации с валидацией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0714A6" w14:textId="0DC5475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2. Анкета студента с несколькими типами полей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EAFF2E8" w14:textId="5052568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3. Многошаговая форма заявки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067682" w14:textId="0B19AF7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Форма обратной связи с имитацией отправки на сервер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5FD5D53" w14:textId="20B1CF9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3.4.4.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3F21BFB" w14:textId="3E30DFC6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6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3.5. МОДУЛЬ 5. ОСНОВЫ НАВИГАЦИИ И СОЗДАНИЕ МНОГОСТРАНИЧНЫХ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_Toc241577569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A285C6E" w14:textId="13907CE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96E9F2F" w14:textId="1EDF731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DDA2E5" w14:textId="6902F3B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8BEF658" w14:textId="4A33592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3.5.1.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0FD6EED" w14:textId="74B2756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Лекция 1. Маршрутизация в SPA-приложении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79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955597" w14:textId="73701E9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Layout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, вложенные маршруты и общие элементы интерфейса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D012D04" w14:textId="22AB97F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Параметры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URL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страницы деталей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128BDE8" w14:textId="1BB758C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4.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Query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-параметры и пользовательские сценарии навигации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30A43BF" w14:textId="6D7AB10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3.5.2.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BD5E7C1" w14:textId="0C2AB43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7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1. Настройка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Router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базовых страниц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_Toc241577579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828AA22" w14:textId="01E4F51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2. Создание общего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Layout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активного меню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B13BE14" w14:textId="4242A79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Реализация страницы детали по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id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F6FFC67" w14:textId="2C18692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4. Создание фильтров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query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-параметры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632CE10" w14:textId="55D9277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3.5.3.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6182311" w14:textId="44ECB4D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SPA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-портфолио с несколькими страницами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7060232" w14:textId="51F6C31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2. Каталог товаров с детальной страницей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8EE26D" w14:textId="49A8D39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3. Навигация с хлебными крошками и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NotFound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0913428" w14:textId="0BB30D3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4. Мини-приложение «Учебный справочник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89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D8AC417" w14:textId="3E4D070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3.5.4.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F916CDE" w14:textId="6D736EC8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8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3.6. МОДУЛЬ 6. ВВЕДЕНИЕ В ЦЕНТРАЛИЗОВАННОЕ УПРАВЛЕНИЕ СОСТОЯНИЕМ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_Toc241577589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90A3133" w14:textId="1169229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0E6656" w14:textId="5E0CA48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E78F842" w14:textId="7E126B7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D90879" w14:textId="0C84F6A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3.6.1.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E26AD3F" w14:textId="0C85097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1. Локальное и глобальное состояние приложения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CD138EF" w14:textId="307143C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Context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как способ передачи общих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181FAB8" w14:textId="4AD0B59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3.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useReducer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для предсказуемой логики обновлений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27C5324" w14:textId="7DECCCA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4.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Redux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Toolkit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структура глобального хранилища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68E4DF1" w14:textId="6CA4F17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3.6.2.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C50E36D" w14:textId="4A79B45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59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1. Создание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ThemeContext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_Toc241577599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631B45F" w14:textId="5CDCF10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2. Создание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AuthContext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BE19061" w14:textId="55C0A7A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Управление списком задач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useReducer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99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76CBA6C" w14:textId="1A0A9D8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4. Подключение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Redux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Toolkit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создание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cartSlice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1388B57" w14:textId="4B690D4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3.6.3.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14654BB" w14:textId="51C6430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Переключение темы и языка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Context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22D78C0" w14:textId="4114D9E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 xml:space="preserve">Лабораторная работа 2.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Управление сложной формой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useReducer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7E5065" w14:textId="6EB07D1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3. Корзина товаров на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Redux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Toolkit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9DEE2B8" w14:textId="63AD325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Сравнение подходов управления состоянием в одном проекте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6AC973E" w14:textId="38B6504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3.6.4.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632FCAA" w14:textId="1996657C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0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3.7. МОДУЛЬ 7. РАЗВЕРТЫВАНИЕ И БАЗОВАЯ ОПТИМИЗАЦИЯ ВЕБ-ПРИЛОЖЕНИЙ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_Toc241577609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D13E91C" w14:textId="1572743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Планируемые результаты освоения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FE2D1D4" w14:textId="18B5065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Ключевые понятия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B98991F" w14:textId="7C60BDE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Карта учебной деятельности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836EB57" w14:textId="2E11061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3.7.1. Лекционные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DEF4178" w14:textId="3610635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1. Сборка проекта и отличие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dev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/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prod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режимов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EAF82C4" w14:textId="3DF3C87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Лекция 2. Базовая оптимизация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-приложения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E3881E2" w14:textId="3A30707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3. Проверка качества и пользовательские метрики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8DB6510" w14:textId="5BCE8C0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Лекция 4. Публикация, документация и защита итогового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109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3C0E5DE" w14:textId="2C6E7EA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3.7.2. Практические занятия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A3F1AF7" w14:textId="0D06B0A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1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1. Сборка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Vite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-проекта и локальная проверка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dist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_Toc241577619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FA3ABE" w14:textId="69486A1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Практическое занятие 2. Поиск лишних рендеров и оптимизация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AC49A9" w14:textId="7AB6AB1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3. Аудит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Lighthouse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исправление базовых замечаний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792D2E8" w14:textId="0ED7791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Практическое занятие 4. Подготовка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README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публикация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6B1D816" w14:textId="36F40C2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3.7.3. Лабораторные работы модуля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FBB9A9C" w14:textId="1DB7C41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Лабораторная работа 1.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Production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build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 и проверка результата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B272B9D" w14:textId="0750531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2. Оптимизация интерфейса и ленивые загрузки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8C0F0D0" w14:textId="7CFDBA6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3. Развертывание проекта на выбранной платформе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E3400A" w14:textId="5E66B6A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Лабораторная работа 4. Итоговая защита сквозного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118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51CAFBA" w14:textId="468C8F8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3.7.4. Самостоятельная работа по модулю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88E4239" w14:textId="238B5E97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2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4. МЕТОДИКА ОРГАНИЗАЦИИ ПРАКТИЧЕСКИХ И ЛАБОРАТОРНЫХ ЗАНЯТИЙ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_Toc241577629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48F3B67" w14:textId="28D18BA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4.1. Типовая структура практического занятия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5E6CF30" w14:textId="12552A3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4.2. Типовая структура лабораторной работы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2A72613" w14:textId="0C22866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4.3. Чек-лист проверки проекта перед сдачей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16C853C" w14:textId="4E5DB6ED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5. САМОСТОЯТЕЛЬНАЯ РАБОТА ОБУЧАЮЩИХСЯ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B4042EF" w14:textId="2D6536A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5.1. Пример индивидуального задания для самостоятельной работы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B54B9A5" w14:textId="12AD8B46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6. КОНТРОЛЬ, ОЦЕНИВАНИЕ И ПРОМЕЖУТОЧНАЯ АТТЕСТАЦИЯ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62BB4C" w14:textId="623B6D5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6.1. Критерии оценки лабораторной работы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2B8099C" w14:textId="2D87443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Оценка «отлично»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9556596" w14:textId="0CBC4BF8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8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Оценка «хорошо»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270303" w14:textId="5E463C0D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3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Оценка «удовлетворительно»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_Toc241577639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FAB4390" w14:textId="4660D0C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Оценка «неудовлетворительно»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84BAB01" w14:textId="51DAAB1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6.2. Примерные вопросы к промежуточной аттестации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9EC07F9" w14:textId="2C839AC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6.3. Примерные практические задания к промежуточной аттестации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EFAC7A7" w14:textId="4C52076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3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Общие требования к выполнению практического задания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5CA369A" w14:textId="3353CB7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Критерии оценивания практической части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99D58C2" w14:textId="38648D8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Варианты практических заданий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462E7C3" w14:textId="157E858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1. Карточка профиля студента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1620326" w14:textId="75AF261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2. Список учебных дисциплин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81FA471" w14:textId="614C8FE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8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3. Мини-приложение «Список задач»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0F46283" w14:textId="13D5320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4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 xml:space="preserve">Вариант 4.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Каталог товаров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_Toc241577649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129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A73FECD" w14:textId="3E6D83E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5. Форма регистрации пользователя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F02D5B1" w14:textId="30E7CBD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6. Поиск и фильтрация пользователей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ACCAB43" w14:textId="058366B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7. Таймер и секундомер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8D2F984" w14:textId="68B6647C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3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Вариант 8. Загрузка данных из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0BAFE12" w14:textId="20BBCDAA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9. Многостраничный интерфейс учебного портала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0B1A618" w14:textId="73E16A41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5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10. Управление темой интерфейса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A3DD157" w14:textId="4C906B2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6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Вариант 11. Корзина покупок через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useReducer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094E2BA" w14:textId="3A10D36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7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12. Мини-приложение «Заметки»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ACAD788" w14:textId="08FBA94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8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13. Панель администратора учебной группы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2BB4DB4" w14:textId="30E52C6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59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 xml:space="preserve">Вариант 14. Учебный тест по </w:t>
            </w:r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</w:rPr>
              <w:t>React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_Toc241577659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6A0CF4D" w14:textId="7DF83D7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0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15. Справочник терминов веб-разработки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23D9FCE" w14:textId="2A04C51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1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Вариант 16. Подготовка проекта к публикации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1286BB7" w14:textId="5FD56F82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2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Рекомендации преподавателю по выбору варианта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6B92910" w14:textId="6569408B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3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Образец краткого ответа студента на защите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86945FF" w14:textId="0D68A44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4" w:history="1">
            <w:r w:rsidRPr="00B00281">
              <w:rPr>
                <w:rStyle w:val="aff4"/>
                <w:rFonts w:eastAsia="Times New Roman" w:cs="Times New Roman"/>
                <w:noProof/>
                <w:color w:val="auto"/>
                <w:szCs w:val="28"/>
                <w:lang w:val="ru-RU"/>
              </w:rPr>
              <w:t>Чек-лист перед сдачей практического задания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9AF12CA" w14:textId="64B9BFE8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 ИТОГОВЫЙ СРЕЗ ЗНАНИЙ ПО ВСЕМ ТЕМАМ КУРСА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70B058" w14:textId="46BCFEA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7.1. Структура итогового среза знаний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A29D517" w14:textId="287138E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7.2. Шкала оценивания итогового среза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1E0CB3E" w14:textId="25CADD1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7.3. Теоретический тест итогового среза знаний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138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E1D4F9" w14:textId="3AD0711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6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7.4. Задания на анализ кода для итогового среза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_Toc241577669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DB4514A" w14:textId="12507DA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7.5. Варианты практического задания итогового среза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99F4F08" w14:textId="2605A44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7.6. Бланк фиксации результатов итогового среза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FA7ED39" w14:textId="3A22BE59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 ДОПОЛНИТЕЛЬНЫЕ ПОДРОБНЫЕ ЛЕКЦИОННЫЕ МАТЕРИАЛЫ С ПРИМЕРАМИ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844A5B6" w14:textId="625B5DA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8.1. Расширение лекционного материала по модулю 1: Основы веб-разработки и архитектура библиотек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95F04A" w14:textId="17B867F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8.2. Расширение лекционного материала по модулю 2: Компоненты,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взаимодействие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F301110" w14:textId="23BEFDA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8.3. Расширение лекционного материала по модулю 3: Обработка событий, эффекты, жизненный цикл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REST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20B65E9" w14:textId="5FB45E1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8.4. Расширение лекционного материала по модулю 4: Формы ввода, валидация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UX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обратной связи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A515FFA" w14:textId="480FDF1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8.5. Расширение лекционного материала по модулю 5: Навигация, маршрутизация и многостраничные интерфейсы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EDBECD6" w14:textId="7C744C2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8.6. Расширение лекционного материала по модулю 6: Централизованное управление состоянием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619A0AF" w14:textId="2755205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7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8.7. Расширение лекционного материала по модулю 7: Развертывание, оптимизация и итоговый проект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_Toc241577679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148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0365CB3" w14:textId="3F2CD98B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 ДОПОЛНИТЕЛЬНЫЕ ПОДРОБНЫЕ ПРАКТИЧЕСКИЕ ЗАНЯТИЯ С ПРИМЕРАМИ РАБОТ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08F1412" w14:textId="1586958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9.1. Расширенные практические занятия по модулю 1: Основы веб-разработки и архитектура библиотек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C01D69A" w14:textId="60692F5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9.2. Расширенные практические занятия по модулю 2: Компоненты,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взаимодействие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D92802E" w14:textId="51D1EA6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9.3. Расширенные практические занятия по модулю 3: Обработка событий, эффекты, жизненный цикл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REST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84C1AF5" w14:textId="2664592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9.4. Расширенные практические занятия по модулю 4: Формы ввода, валидация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UX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обратной связи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AB31653" w14:textId="603193C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9.5. Расширенные практические занятия по модулю 5: Навигация, маршрутизация и многостраничные интерфейсы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159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6C4884" w14:textId="275554D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9.6. Расширенные практические занятия по модулю 6: Централизованное управление состоянием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26CC0A" w14:textId="654DEDE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9.7. Расширенные практические занятия по модулю 7: Развертывание, оптимизация и итоговый проект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76E7E89" w14:textId="062489AB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 РАСШИРЕННЫЕ ЗАДАНИЯ ДЛЯ САМОСТОЯТЕЛЬНОЙ РАБОТЫ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4F944FB" w14:textId="2B92731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8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10.1. Самостоятельная работа по модулю 1: Основы веб-разработки и архитектура библиотек интерфейсов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_Toc241577689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9D82AA6" w14:textId="22D4451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10.2. Самостоятельная работа по модулю 2: Компоненты,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,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State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взаимодействие компонентов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4E8F77F" w14:textId="52E373A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10.3. Самостоятельная работа по модулю 3: Обработка событий, эффекты, жизненный цикл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REST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86BB121" w14:textId="68E9067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10.4. Самостоятельная работа по модулю 4: Формы ввода, валидация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UX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обратной связи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67731B4" w14:textId="134BBE9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10.5. Самостоятельная работа по модулю 5: Навигация, маршрутизация и многостраничные интерфейсы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5BAA3C1" w14:textId="17E6569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10.6. Самостоятельная работа по модулю 6: Централизованное управление состоянием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169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428E307" w14:textId="5DCB11B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10.7. Самостоятельная работа по модулю 7: Развертывание, оптимизация и итоговый проект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F9A5B10" w14:textId="15742C81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11. ПРИМЕРЫ ГОТОВЫХ УЧЕБНЫХ РАБОТ ДЛЯ ДЕМОНСТРАЦИИ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A42E47" w14:textId="285D06BE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12. ЧЕК-ЛИСТ ПРЕПОДАВАТЕЛЯ ДЛЯ ПРОВЕРКИ ЛЕКЦИЙ, ПРАКТИК И СРЕЗА ЗНАНИЙ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8906635" w14:textId="733EF6AE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ЗАКЛЮЧЕНИЕ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6ADE861" w14:textId="44BB1D73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69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СПИСОК РЕКОМЕНДУЕМЫХ ИСТОЧНИКОВ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_Toc241577699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8B8A502" w14:textId="2824605C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А. ШАБЛОН ОТЧЕТА ПО ЛАБОРАТОРНОЙ РАБОТЕ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E9F1A69" w14:textId="6568A9E7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Б. ЖУРНАЛ ТИПИЧНЫХ ОШИБОК СТУДЕНТА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178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8C5226E" w14:textId="0206B006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В. БАНК ДОПОЛНИТЕЛЬНЫХ ПРАКТИЧЕСКИХ ЗАДАНИЙ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DC6D290" w14:textId="4A504B7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88E122" w14:textId="18C9D80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131DB40" w14:textId="0C2E456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0B4F081" w14:textId="5623051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87B5EEE" w14:textId="014CBE9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FF590AD" w14:textId="150AD78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ABC09E0" w14:textId="6CD6A44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0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_Toc241577709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AD3A5BA" w14:textId="589CC09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48991C1" w14:textId="427BFB0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CA99A5D" w14:textId="12F8873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Комплект дополнительных заданий 10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193C85C" w14:textId="1064EE01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Г. ГЛОССАРИЙ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187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D7A64D0" w14:textId="4CC0743E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Д. ПОДРОБНЫЕ СЦЕНАРИИ УЧЕБНЫХ ЗАНЯТИЙ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B7A4EE9" w14:textId="1FA7702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Д.1. Проверка инструментов и первого запуска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E322832" w14:textId="6AF602D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53CE133" w14:textId="740BA80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Д.2. Перенос фрагмента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HTML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в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B9855F7" w14:textId="257CF9DF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E26C90F" w14:textId="50E0CAB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1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Д.3. Повторное использование компонента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props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_Toc241577719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0FC269C" w14:textId="058705E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461E033" w14:textId="6BBFEDC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Д.4. Состояние списка и функциональное обновление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9E2E0D7" w14:textId="7DEA012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193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D8698D" w14:textId="717F92B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Д.5. Эффект и очистка внешней подписки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C563112" w14:textId="47BD187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A55A48" w14:textId="54E9C28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Д.6. Загрузка данных и три состояния интерфейса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F852E5C" w14:textId="0312EE7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3504DB8" w14:textId="67F2D6D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Д.7. Управляемая форма регистрации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AC29064" w14:textId="14CA21B3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52A329B" w14:textId="028D7C3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2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Д.8. Многошаговая анкета с сохранением данных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_Toc241577729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EE43BD2" w14:textId="34A1B727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4D7ED7D" w14:textId="736628D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Д.9. Маршруты каталога и экран отсутствующего элемента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ABE942D" w14:textId="68A588BE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C474BEE" w14:textId="75268626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Д.10. Навигация, хлебные крошки и клавиатурный сценарий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638AB2D" w14:textId="1CD2E584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70B9C4A" w14:textId="773A707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Д.11. Тема оформления через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Context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API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3778C8A" w14:textId="756AEF00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199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5752D1" w14:textId="4E5384F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Д.12. Действия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reducer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в корзине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D10D6BF" w14:textId="6FD94B49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200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A0B276A" w14:textId="2F200FE0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3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Д.13. Контроль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production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-сборки и ленивой страницы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_Toc241577739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8F3F907" w14:textId="38FC0DB5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201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2A5747C" w14:textId="6DF044F5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Д.14. Публикация и воспроизводимая защита проекта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0728519" w14:textId="4B787566" w:rsidR="00B00281" w:rsidRPr="00B00281" w:rsidRDefault="00B00281" w:rsidP="00B00281">
          <w:pPr>
            <w:pStyle w:val="33"/>
            <w:tabs>
              <w:tab w:val="right" w:leader="dot" w:pos="9345"/>
            </w:tabs>
            <w:ind w:left="1120" w:firstLine="0"/>
            <w:jc w:val="left"/>
            <w:rPr>
              <w:rFonts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Ориентир для разбора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202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68F7EF" w14:textId="1E09271D" w:rsidR="00B00281" w:rsidRPr="00B00281" w:rsidRDefault="00B00281" w:rsidP="00B00281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ПРИЛОЖЕНИЕ Е. КАРТОЧКИ АНАЛИЗА ОШИБОК И ПРОВЕРКИ КОДА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9FC5C38" w14:textId="6A5FC47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Е.1. Атрибут класса в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JSX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16ACCBA" w14:textId="056DC172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Е.2. Незакрытый элемент изображения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93CC320" w14:textId="2BE11BEA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Е.3. Неустойчивый ключ списка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B168E5F" w14:textId="5E6C74A1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Е.4. Преждевременный вызов обработчика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B60B3FE" w14:textId="3649C45C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Е.5. Прямая мутация состояния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204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7E5FD2C" w14:textId="389259A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4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Е.6. Устаревшее значение при серии обновлений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_Toc241577749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D2E8263" w14:textId="7729921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Е.7. Число ноль в условном выводе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C4CDE1E" w14:textId="0ED732B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Е.8. Эффект без актуальной зависимости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BF1E9AE" w14:textId="6425273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Е.9. Бесконечный цикл эффекта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A9EAEAD" w14:textId="61A2C96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Е.10. Неочищенный интервал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49FDD12" w14:textId="7D66BDF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Е.11. Успешный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HTTP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-ответ и ошибка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3F0B430" w14:textId="262FCE5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Е.12. Отмена запроса как обычный сбой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205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43D5534" w14:textId="45BBE63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Е.13. Управляемое поле без изменения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FFA7577" w14:textId="3C9FDD1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Е.14.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Checkbox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и неверное свойство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67964AB" w14:textId="646486B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Е.15. Отправка формы с перезагрузкой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A17D980" w14:textId="1079B9C4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5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Е.16. Устаревшая ошибка после исправления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_Toc241577759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FFFD420" w14:textId="0C766D8F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Е.17. Переход полной перезагрузкой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479942F" w14:textId="122E35A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Е.18. Параметр маршрута и числовой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id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736B0A1" w14:textId="7FAECD6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2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Е.19. Нет места для вложенного маршрута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_Toc241577762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206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822FD5B" w14:textId="6DE6E95E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3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Е.20. Главная ссылка активна везде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_Toc241577763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15E8957" w14:textId="13004F0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4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Е.21. Контекст вне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Provider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_Toc241577764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2C79D0E" w14:textId="1A5802AD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5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Е.22. Мутация объекта в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reducer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_Toc241577765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7EE102BD" w14:textId="5B2FCB6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6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Е.23. Ветка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reducer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без возврата состояния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_Toc241577766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9331901" w14:textId="14A03467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7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Е.24. Использование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Redux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 без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Provider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_Toc241577767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852F714" w14:textId="697484C3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8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Е.25. Селектор неверного ключа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store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_Toc241577768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01DDB18E" w14:textId="08191B38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69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 xml:space="preserve">Е.26. Ленивая загрузка и </w:t>
            </w:r>
            <w:r w:rsidRPr="00B00281">
              <w:rPr>
                <w:rStyle w:val="aff4"/>
                <w:rFonts w:cs="Times New Roman"/>
                <w:noProof/>
                <w:color w:val="auto"/>
                <w:szCs w:val="28"/>
              </w:rPr>
              <w:t>export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_Toc241577769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207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0F14EA8" w14:textId="1ECAA21B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Cs w:val="28"/>
              <w:lang w:val="ru-RU" w:eastAsia="ru-RU"/>
              <w14:ligatures w14:val="standardContextual"/>
            </w:rPr>
          </w:pPr>
          <w:hyperlink w:anchor="_Toc241577770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Е.27. Ресурсы при публикации в подпапке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_Toc241577770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3463541B" w14:textId="1605BFF9" w:rsidR="00B00281" w:rsidRPr="00B00281" w:rsidRDefault="00B00281" w:rsidP="00B00281">
          <w:pPr>
            <w:pStyle w:val="25"/>
            <w:tabs>
              <w:tab w:val="right" w:leader="dot" w:pos="9345"/>
            </w:tabs>
            <w:ind w:left="560" w:firstLine="0"/>
            <w:jc w:val="left"/>
            <w:rPr>
              <w:rFonts w:eastAsiaTheme="minorEastAsia" w:cs="Times New Roman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77771" w:history="1">
            <w:r w:rsidRPr="00B00281">
              <w:rPr>
                <w:rStyle w:val="aff4"/>
                <w:rFonts w:cs="Times New Roman"/>
                <w:noProof/>
                <w:color w:val="auto"/>
                <w:szCs w:val="28"/>
                <w:lang w:val="ru-RU"/>
              </w:rPr>
              <w:t>Е.28. Секрет в клиентской переменной окружения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ab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begin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instrText xml:space="preserve"> PAGEREF _Toc241577771 \h </w:instrTex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separate"/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t>208</w:t>
            </w:r>
            <w:r w:rsidRPr="00B00281">
              <w:rPr>
                <w:rFonts w:cs="Times New Roman"/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E37C758" w14:textId="75A26B80" w:rsidR="00B00281" w:rsidRPr="00B00281" w:rsidRDefault="00B00281">
          <w:pPr>
            <w:rPr>
              <w:rFonts w:cs="Times New Roman"/>
            </w:rPr>
          </w:pPr>
          <w:r w:rsidRPr="00B00281">
            <w:rPr>
              <w:rFonts w:cs="Times New Roman"/>
              <w:b/>
              <w:bCs/>
            </w:rPr>
            <w:fldChar w:fldCharType="end"/>
          </w:r>
        </w:p>
      </w:sdtContent>
    </w:sdt>
    <w:p w14:paraId="68058AF6" w14:textId="77777777" w:rsidR="004E0869" w:rsidRPr="00B00281" w:rsidRDefault="004E0869" w:rsidP="00361F52">
      <w:pPr>
        <w:ind w:firstLine="0"/>
        <w:jc w:val="center"/>
        <w:rPr>
          <w:rFonts w:cs="Times New Roman"/>
          <w:color w:val="auto"/>
          <w:szCs w:val="28"/>
          <w:lang w:val="ru-RU"/>
        </w:rPr>
      </w:pPr>
    </w:p>
    <w:p w14:paraId="37B0DCE1" w14:textId="77777777" w:rsidR="004E0869" w:rsidRPr="00B00281" w:rsidRDefault="000856C1" w:rsidP="00361F52">
      <w:pPr>
        <w:pageBreakBefore/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lastRenderedPageBreak/>
        <w:t>АННОТАЦИЯ</w:t>
      </w:r>
    </w:p>
    <w:p w14:paraId="1716719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Методическое пособие «Разработка веб-приложений на базе библиотеки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 предназначено для обучающихся по специальности 09.02.11 «Разработка и управление программным обеспечением». Пособие ориентировано на последовательное освоение разработки клиентской части современных веб-приложений: от настройки среды и компонентной архитектуры до работы с состоянием, формами, маршрутизацией, </w:t>
      </w:r>
      <w:r w:rsidRPr="00B00281">
        <w:rPr>
          <w:rFonts w:cs="Times New Roman" w:ascii="Times New Roman" w:hAnsi="Times New Roman"/>
          <w:color w:val="auto"/>
        </w:rPr>
        <w:t>REST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>, оптимизацией и развертыванием. Материал включает лекционные, практические и лабораторные занятия, задания для самостоятельной работы, вопросы для контроля знаний, критерии оценивания, примеры кода, рекомендации по оформлению отчетов и итоговую систему проверки сформированных компетенций. Структура пособия построена по принципу постепенного усложнения учебных задач и ориентирована на практическое применение полученных знаний в учебных и проектных работах. Пособие является вариативным методическим ресурсом: представленный семестровый план не заменяет распределение часов и формы аттестации по утверждённой рабочей программе.</w:t>
      </w:r>
    </w:p>
    <w:p w14:paraId="53107D2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Ключевые слова: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JavaScript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компоненты,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веб-приложение,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frontend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-разработка.</w:t>
      </w:r>
    </w:p>
    <w:p w14:paraId="3A9D3B92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0" w:name="_Toc13471"/>
      <w:bookmarkStart w:id="1" w:name="_Toc24808"/>
      <w:bookmarkStart w:id="2" w:name="_Toc240967306"/>
      <w:bookmarkStart w:id="3" w:name="_Toc241220632"/>
      <w:bookmarkStart w:id="4" w:name="_Toc241304954"/>
      <w:bookmarkStart w:id="5" w:name="_Toc241577483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</w:p>
    <w:p w14:paraId="3D032F0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Настоящее методическое пособие предназначено для организации учебного процесса по освоению разработки клиентской части веб-приложений на базе библиотеки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 Документ ориентирован на обучающихся по специальности 09.02.11 «Разработка и управление программным обеспечением» и может использоваться преподавателем как основа для планирования лекций, практических занятий, лабораторных работ, самостоятельной работы и промежуточной аттестации.</w:t>
      </w:r>
    </w:p>
    <w:p w14:paraId="3E30C57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Содержание пособия соотнесено с федеральным государственным образовательным стандартом среднего профессионального образования по специальности 09.02.11 «Разработка и управление программным обеспечением», утвержденным приказом Министерства просвещения Российской Федерации от 24 февраля 2025 г. № 138. В рамках вида деятельности «проектирование и разработка веб-приложений (по выбору)» задания позволяют отрабатывать конкретные профессиональные действия. Студент анализирует требования заказчика, описывает пользовательские сценарии и составляет учебное техническое задание (ПК 3.1); по этому заданию создаёт компоненты, формы, маршруты и обработку данных в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(ПК 3.2); диагностирует и исправляет ошибки существующего приложения, документирует порядок его запуска (ПК 3.3); составляет и выполняет проверки обычного, пустого и ошибочного сценариев, фиксируя ожидаемый и фактический результаты (ПК 3.4). Полные наименования компетенций и их связь с результатами обучения приведены в разделе 1.1. Включение данного вида деятельности в образовательную программу, место пособия в профессиональном модуле, объем занятий и форма аттестации определяются утвержденной образовательной программой и рабочими программами образовательной организации.</w:t>
      </w:r>
    </w:p>
    <w:p w14:paraId="701515F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Расширенная редакция подготовлена с учетом необходимости не только перечислить темы курса, но и раскрыть содержание каждого учебного занятия в методическом формате. Для каждого модуля представлены цели,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планируемые результаты, подробные конспекты лекций, практические задания, лабораторные работы, самостоятельная работа, контрольные вопросы и критерии оценивания.</w:t>
      </w:r>
    </w:p>
    <w:p w14:paraId="73F972F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Курс построен вокруг идеи формирования у студентов стратегии актуализации знаний в условиях «вечной беты» современных веб-технологий. Это означает, что обучающийся должен не просто повторить готовый код, а научиться читать документацию, проверять актуальность инструментов, выбирать подходящие решения, фиксировать ход работы и объяснять принятое техническое решение.</w:t>
      </w:r>
    </w:p>
    <w:p w14:paraId="43BD12E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рассматривается как современная библиотека для разработки пользовательских интерфейсов, в которой важны компонентная декомпозиция, однонаправленный поток данных, декларативный подход к описанию интерфейса, управление состоянием, обработка событий, взаимодействие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маршрутизация, оптимизация и подготовка приложения к развертыванию.</w:t>
      </w:r>
    </w:p>
    <w:p w14:paraId="478BDEC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Методические материалы ориентированы на практико-ориентированное обучение. В каждом модуле предусмотрены задания разного уровня сложности: базовые упражнения для закрепления синтаксиса, практические задания для отработки учебных действий, лабораторные работы для формирования профессиональных компетенций, а также самостоятельные задания для расширения кругозора и подготовки к демонстрационному экзамену.</w:t>
      </w:r>
    </w:p>
    <w:p w14:paraId="5BEF03A3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6" w:name="_Toc19402"/>
      <w:bookmarkStart w:id="7" w:name="_Toc10498"/>
      <w:bookmarkStart w:id="8" w:name="_Toc240967307"/>
      <w:bookmarkStart w:id="9" w:name="_Toc241220633"/>
      <w:bookmarkStart w:id="10" w:name="_Toc241304955"/>
      <w:bookmarkStart w:id="11" w:name="_Toc241577484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1. ОБЩАЯ ХАРАКТЕРИСТИКА КУРСА И ОРГАНИЗАЦИЯ УЧЕБНОЙ ДЕЯТЕЛЬНОСТИ</w:t>
      </w:r>
      <w:bookmarkEnd w:id="6"/>
      <w:bookmarkEnd w:id="7"/>
      <w:bookmarkEnd w:id="8"/>
      <w:bookmarkEnd w:id="9"/>
      <w:bookmarkEnd w:id="10"/>
      <w:bookmarkEnd w:id="11"/>
    </w:p>
    <w:p w14:paraId="7B6B61A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курса состоит в формировании у обучающихся устойчивых практических навыков проектирования, разработки, отладки и сопровождения клиентской части веб-приложений с использованием библиотеки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сопутствующих инструментов фронтенд-разработки.</w:t>
      </w:r>
    </w:p>
    <w:p w14:paraId="618E0A8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В результате освоения курса обучающийся должен знать назначение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принципы компонентной архитектуры, правила использования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особенности передачи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механизмы управления состоянием, основы работы с эффектами, формами, маршрутизацией, глобальным состоянием, сборкой и развертыванием приложений.</w:t>
      </w:r>
    </w:p>
    <w:p w14:paraId="213796C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Обучающийся должен уметь создавать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-проект, проектировать структуру компонентов, выделять переиспользуемые элементы интерфейса, организовывать обмен данными между компонентами, работать с пользовательскими событиями, подключать внешние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реализовывать валидацию форм, создавать маршруты, выполнять сборку проекта и готовить отчетную документацию.</w:t>
      </w:r>
    </w:p>
    <w:p w14:paraId="6C9FCB5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Основной методический принцип курса — движение от простых учебных примеров к комплексному сквозному проекту. Каждый модуль добавляет новый слой функциональности: сначала создается статический интерфейс, затем он декомпозируется на компоненты, далее получает состояние, взаимодействует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использует формы, маршруты, глобальное состояние и завершается развертыванием.</w:t>
      </w:r>
    </w:p>
    <w:p w14:paraId="4948EF9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Для обеспечения объективности контроля в документ включены критерии оценивания: полнота реализации функционала, корректность архитектуры компонентов, читаемость кода, соблюдение правил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качество оформления отчета, умение объяснять решение и способность самостоятельно находить ошибку.</w:t>
      </w:r>
    </w:p>
    <w:p w14:paraId="0E1D7BF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2" w:name="_Toc32419"/>
      <w:bookmarkStart w:id="13" w:name="_Toc3059"/>
      <w:bookmarkStart w:id="14" w:name="_Toc240967308"/>
      <w:bookmarkStart w:id="15" w:name="_Toc241220634"/>
      <w:bookmarkStart w:id="16" w:name="_Toc241304956"/>
      <w:bookmarkStart w:id="17" w:name="_Toc24157748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1.1. Планируемые образовательные результаты</w:t>
      </w:r>
      <w:bookmarkEnd w:id="12"/>
      <w:bookmarkEnd w:id="13"/>
      <w:bookmarkEnd w:id="14"/>
      <w:bookmarkEnd w:id="15"/>
      <w:bookmarkEnd w:id="16"/>
      <w:bookmarkEnd w:id="17"/>
    </w:p>
    <w:p w14:paraId="1C292DA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понимать место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современной экосистеме веб-разработки и отличать библиотеку от полноценного фреймворка;</w:t>
      </w:r>
    </w:p>
    <w:p w14:paraId="72C8929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создавать проекты с использованием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модульной структуры исходного кода;</w:t>
      </w:r>
    </w:p>
    <w:p w14:paraId="13ABA20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применять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описания пользовательского интерфейса и соблюдать правила его синтаксиса;</w:t>
      </w:r>
    </w:p>
    <w:p w14:paraId="3A7419B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проектировать компонентную структуру интерфейса, выделять повторяющиеся элементы и использовать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130AA71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управлять локальным и общим состоянием приложения без прямой мутации данных;</w:t>
      </w:r>
    </w:p>
    <w:p w14:paraId="1ABA01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использовать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синхронизации компонента с внешними системами,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таймерами и событиями браузера;</w:t>
      </w:r>
    </w:p>
    <w:p w14:paraId="6CD7FF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7. создавать управляемые формы, выполнять клиентскую валидацию и обрабатывать пользовательский ввод;</w:t>
      </w:r>
    </w:p>
    <w:p w14:paraId="35669C8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8. настраивать маршрутизацию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-приложения и проектировать пользовательские сценарии переходов;</w:t>
      </w:r>
    </w:p>
    <w:p w14:paraId="3C90904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9. выбирать подход к управлению состоянием: локальное состояние,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или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10FC09C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10. выполнять сборку, базовую оптимизацию, проверку качества и подготовку приложения к публикации.</w:t>
      </w:r>
    </w:p>
    <w:p w14:paraId="3010C9A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Соотнесение результатов пособия с федеральным государственным образовательным стандартом среднего профессионального образования по специальности 09.02.11 «Разработка и управление программным обеспечением» приведено ниже для вида деятельности «проектирование и разработка веб-приложений (по выбору)». Обозначения ПМ.01, ПМ.02 и другие номера профессиональных модулей, а также их названия в предоставленном тексте стандарта не установлены: конкретные модули определяются утвержденной образовательной программой. При указании модуля в учебных документах следует приводить его код и полное </w:t>
      </w: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наименование из действующей рабочей программы, не подменяя наименованием вида деятельности из стандарта.</w:t>
      </w:r>
    </w:p>
    <w:p w14:paraId="0F15C146" w14:textId="77777777" w:rsidR="0001698E" w:rsidRPr="00B00281" w:rsidRDefault="00000000">
      <w:pPr>
        <w:widowControl/>
        <w:spacing w:line="240" w:lineRule="auto" w:before="0" w:after="60"/>
        <w:ind w:firstLine="709"/>
        <w:jc w:val="both"/>
        <w:rPr>
          <w:rFonts w:cs="Times New Roman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Примечание к таблице 2 ФГОС. Код ПК 3.4 встречается у разных видов деятельности с разными названиями. Для вида деятельности «проектирование и разработка информационных систем (по выбору)» его полное наименование — «Производить разработку модулей информационной системы в соответствии с техническим заданием». Для рассматриваемого в пособии вида деятельности «проектирование и разработка веб-приложений (по выбору)» полное наименование ПК 3.4 — «Производить тестирование разработанного веб-приложения». Ниже использованы названия только второго вида деятельности.</w:t>
      </w:r>
    </w:p>
    <w:p w14:paraId="50A4629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ПК 3.1. Разрабатывать техническое задание на веб-приложение в соответствии с требованиями заказчика. В рамках пособия: выделять требования к интерфейсу и составлять спецификацию пользовательских сценариев; подтверждение — постановка задачи и критерии приемки проекта.</w:t>
      </w:r>
    </w:p>
    <w:p w14:paraId="4D66EB4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highlight w:val="yellow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ПК 3.2. Разрабатывать веб-приложения в соответствии с техническим заданием. В рамках пособия: создавать компоненты, формы, маршруты и работу с данными в </w:t>
      </w:r>
      <w:proofErr w:type="spellStart"/>
      <w:r w:rsidRPr="00B00281">
        <w:rPr>
          <w:rFonts w:cs="Times New Roman" w:ascii="Times New Roman" w:hAnsi="Times New Roman"/>
          <w:color w:val="auto"/>
          <w:lang w:val="ru-RU"/>
        </w:rPr>
        <w:t>React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; подтверждение — исходный код и работающий интерфейс.</w:t>
      </w:r>
    </w:p>
    <w:p w14:paraId="005C29D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highlight w:val="yellow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ПК 3.3. Осуществлять техническое сопровождение и восстановление веб-приложений в соответствии с техническим заданием. В рамках пособия: локализовать и исправлять ошибки, поддерживать структуру проекта и инструкцию запуска; подтверждение — журнал ошибок, исправленный код и README.</w:t>
      </w:r>
    </w:p>
    <w:p w14:paraId="6ABE791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highlight w:val="yellow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ПК 3.4. Производить тестирование разработанного веб-приложения. В рамках пособия: проверять штатный, пустой и ошибочный сценарии, фиксировать ожидаемый и фактический результат; подтверждение — протокол проверки и демонстрация.</w:t>
      </w:r>
    </w:p>
    <w:p w14:paraId="283872F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ПК 3.5. Осуществлять аудит безопасности веб-приложения в соответствии с регламентом по безопасности.</w:t>
      </w:r>
    </w:p>
    <w:p w14:paraId="189EA55A" w14:textId="77777777" w:rsidR="0001698E" w:rsidRPr="00B00281" w:rsidRDefault="00000000">
      <w:pPr>
        <w:widowControl/>
        <w:spacing w:line="240" w:lineRule="auto" w:before="0" w:after="60"/>
        <w:ind w:firstLine="709"/>
        <w:jc w:val="both"/>
        <w:rPr>
          <w:rFonts w:cs="Times New Roman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ПК 3.6. Модернизировать веб-приложения с учетом правил и норм подготовки информации для поисковых систем.</w:t>
      </w:r>
    </w:p>
    <w:p w14:paraId="193A35B4" w14:textId="77777777" w:rsidR="0001698E" w:rsidRPr="00B00281" w:rsidRDefault="00000000">
      <w:pPr>
        <w:widowControl/>
        <w:spacing w:line="240" w:lineRule="auto" w:before="0" w:after="60"/>
        <w:ind w:firstLine="709"/>
        <w:jc w:val="both"/>
        <w:rPr>
          <w:rFonts w:cs="Times New Roman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ПК 3.7. Реализовывать мероприятия по продвижению приложения.</w:t>
      </w:r>
    </w:p>
    <w:p w14:paraId="692B0338" w14:textId="77777777" w:rsidR="0001698E" w:rsidRPr="00B00281" w:rsidRDefault="00000000">
      <w:pPr>
        <w:widowControl/>
        <w:spacing w:line="240" w:lineRule="auto" w:before="0" w:after="60"/>
        <w:ind w:firstLine="709"/>
        <w:jc w:val="both"/>
        <w:rPr>
          <w:rFonts w:cs="Times New Roman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Эти компетенции затрагиваются только в специально назначенных заданиях по безопасности, поисковой оптимизации и продвижению; обычная разработка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>-интерфейса сама по себе не подтверждает их освоение.</w:t>
      </w:r>
    </w:p>
    <w:p w14:paraId="32276A7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ОК 01, ОК 02, ОК 04 и ОК 09 поддерживаются выбором решения, работой с документацией, совместным разбором и защитой проекта; их оценивание организуется по утвержденным показателям рабочей программы.</w:t>
      </w:r>
    </w:p>
    <w:p w14:paraId="2D2C190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8" w:name="_Toc28582"/>
      <w:bookmarkStart w:id="19" w:name="_Toc9953"/>
      <w:bookmarkStart w:id="20" w:name="_Toc240967309"/>
      <w:bookmarkStart w:id="21" w:name="_Toc241220635"/>
      <w:bookmarkStart w:id="22" w:name="_Toc241304957"/>
      <w:bookmarkStart w:id="23" w:name="_Toc24157748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1.2. Методическая логика курса</w:t>
      </w:r>
      <w:bookmarkEnd w:id="18"/>
      <w:bookmarkEnd w:id="19"/>
      <w:bookmarkEnd w:id="20"/>
      <w:bookmarkEnd w:id="21"/>
      <w:bookmarkEnd w:id="22"/>
      <w:bookmarkEnd w:id="23"/>
    </w:p>
    <w:p w14:paraId="0FC89AB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Лекционные занятия раскрывают теоретическую основу темы и демонстрируют связь учебного материала с реальной практикой веб-разработки. Каждая лекция завершается вопросами для самопроверки и мини-заданиями, которые позволяют сразу применить новый материал.</w:t>
      </w:r>
    </w:p>
    <w:p w14:paraId="1DE4971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Практические занятия направлены на отработку отдельных приемов: создание компонентов, работа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обработка событий, построение форм, настройка маршрутов и оптимизация интерфейса. Практика выполняется под руководством преподавателя и предполагает обсуждение типичных ошибок.</w:t>
      </w:r>
    </w:p>
    <w:p w14:paraId="6585AFD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Лабораторные работы являются более самостоятельными. Они включают постановку задачи, ход выполнения, требования к отчету, критерии оценивания и контрольные вопросы. Отчет по лабораторной работе должен содержать цель, краткое описание решения, фрагменты кода, скриншоты и вывод.</w:t>
      </w:r>
    </w:p>
    <w:p w14:paraId="54B88EF2" w14:textId="77777777" w:rsidR="00361F52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Самостоятельная работа включает чтение документации, выполнение дополнительных упражнений, подготовку мини-проектов, ведение словаря терминов, работу с ошибками, оформление отчетов и подготовку к промежуточной аттестации.</w:t>
      </w:r>
      <w:bookmarkStart w:id="24" w:name="_Toc30839"/>
      <w:bookmarkStart w:id="25" w:name="_Toc23032"/>
      <w:bookmarkStart w:id="26" w:name="_Toc240967310"/>
    </w:p>
    <w:p w14:paraId="4750B5B3" w14:textId="77777777" w:rsidR="004E0869" w:rsidRPr="00B00281" w:rsidRDefault="000856C1" w:rsidP="00361F52">
      <w:pPr>
        <w:pStyle w:val="1"/>
        <w:keepNext/>
        <w:keepLines/>
        <w:widowControl/>
        <w:spacing w:line="240" w:lineRule="auto" w:before="200" w:after="80"/>
        <w:ind w:firstLine="0"/>
        <w:rPr>
          <w:rStyle w:val="10"/>
          <w:rFonts w:ascii="Times New Roman" w:hAnsi="Times New Roman" w:cs="Times New Roman"/>
          <w:color w:val="auto"/>
          <w:lang w:val="ru-RU"/>
        </w:rPr>
      </w:pPr>
      <w:bookmarkStart w:id="27" w:name="_Toc241220636"/>
      <w:bookmarkStart w:id="28" w:name="_Toc241304958"/>
      <w:bookmarkStart w:id="29" w:name="_Toc241577487"/>
      <w:r w:rsidRPr="00B00281">
        <w:rPr>
          <w:rStyle w:val="10"/>
          <w:rFonts w:ascii="Times New Roman" w:hAnsi="Times New Roman" w:cs="Times New Roman"/>
          <w:color w:val="000000"/>
          <w:lang w:val="ru-RU"/>
        </w:rPr>
        <w:lastRenderedPageBreak/>
        <w:t>2. ТЕМАТИЧЕСКИЙ ПЛАН УЧЕБНОГО ПОЛУГОДИЯ</w:t>
      </w:r>
      <w:bookmarkEnd w:id="24"/>
      <w:bookmarkEnd w:id="25"/>
      <w:bookmarkEnd w:id="26"/>
      <w:bookmarkEnd w:id="27"/>
      <w:bookmarkEnd w:id="28"/>
      <w:bookmarkEnd w:id="29"/>
    </w:p>
    <w:p w14:paraId="7E57816B" w14:textId="77777777" w:rsidR="004E0869" w:rsidRPr="00B00281" w:rsidRDefault="000856C1" w:rsidP="005806AD">
      <w:pPr>
        <w:keepNext/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Таблица 1 — Расширенный тематический план учебного полугодия</w:t>
      </w:r>
    </w:p>
    <w:tbl>
      <w:tblPr>
        <w:tblStyle w:val="af6"/>
        <w:tblW w:w="8334" w:type="dxa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3458"/>
        <w:gridCol w:w="794"/>
        <w:gridCol w:w="964"/>
        <w:gridCol w:w="794"/>
        <w:gridCol w:w="794"/>
        <w:gridCol w:w="1020"/>
      </w:tblGrid>
      <w:tr w:rsidR="004E0869" w:rsidRPr="00B00281" w14:paraId="5CB219BD" w14:textId="77777777">
        <w:trPr>
          <w:jc w:val="center"/>
          <w:cantSplit/>
          <w:tblHeader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0CED90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1"/>
                <w:szCs w:val="24"/>
              </w:rPr>
              <w:t>№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02ABB7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1"/>
                <w:szCs w:val="24"/>
              </w:rPr>
              <w:t>Модуль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8275C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B00281">
              <w:rPr>
                <w:rFonts w:cs="Times New Roman" w:ascii="Times New Roman" w:hAnsi="Times New Roman"/>
                <w:b/>
                <w:color w:val="auto"/>
                <w:sz w:val="21"/>
              </w:rPr>
              <w:t>Лек</w:t>
            </w:r>
            <w:proofErr w:type="spellEnd"/>
            <w:r w:rsidRPr="00B00281">
              <w:rPr>
                <w:rFonts w:cs="Times New Roman" w:ascii="Times New Roman" w:hAnsi="Times New Roman"/>
                <w:b/>
                <w:color w:val="auto"/>
                <w:sz w:val="21"/>
              </w:rPr>
              <w:t>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DEE300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B00281">
              <w:rPr>
                <w:rFonts w:cs="Times New Roman" w:ascii="Times New Roman" w:hAnsi="Times New Roman"/>
                <w:b/>
                <w:color w:val="auto"/>
                <w:sz w:val="21"/>
              </w:rPr>
              <w:t>Практ</w:t>
            </w:r>
            <w:proofErr w:type="spellEnd"/>
            <w:r w:rsidRPr="00B00281">
              <w:rPr>
                <w:rFonts w:cs="Times New Roman" w:ascii="Times New Roman" w:hAnsi="Times New Roman"/>
                <w:b/>
                <w:color w:val="auto"/>
                <w:sz w:val="21"/>
              </w:rPr>
              <w:t>.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5B4A45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1"/>
                <w:szCs w:val="24"/>
              </w:rPr>
              <w:t>Лаб.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E11F28E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1"/>
                <w:szCs w:val="24"/>
              </w:rPr>
              <w:t>Сам.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192ED9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B00281">
              <w:rPr>
                <w:rFonts w:cs="Times New Roman" w:ascii="Times New Roman" w:hAnsi="Times New Roman"/>
                <w:b/>
                <w:color w:val="auto"/>
                <w:sz w:val="21"/>
              </w:rPr>
              <w:t>Нед</w:t>
            </w:r>
            <w:proofErr w:type="spellEnd"/>
            <w:r w:rsidRPr="00B00281">
              <w:rPr>
                <w:rFonts w:cs="Times New Roman" w:ascii="Times New Roman" w:hAnsi="Times New Roman"/>
                <w:b/>
                <w:color w:val="auto"/>
                <w:sz w:val="21"/>
              </w:rPr>
              <w:t>.</w:t>
            </w:r>
          </w:p>
        </w:tc>
      </w:tr>
      <w:tr w:rsidR="004E0869" w:rsidRPr="00B00281" w14:paraId="55A339E7" w14:textId="77777777">
        <w:trPr>
          <w:jc w:val="center"/>
          <w:cantSplit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925DF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2BEC0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>Основы веб-разработки и архитектура библиотек интерфейсов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0AA8D4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0FB902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DD5F86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4A7F474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A59E497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1-2</w:t>
            </w:r>
          </w:p>
        </w:tc>
      </w:tr>
      <w:tr w:rsidR="004E0869" w:rsidRPr="00B00281" w14:paraId="597759F4" w14:textId="77777777">
        <w:trPr>
          <w:jc w:val="center"/>
          <w:cantSplit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F1283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A0F802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 xml:space="preserve">Компоненты,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Props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State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 xml:space="preserve"> и взаимодействие компонентов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95754BE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5AEC12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1F298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12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883832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E09316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3-5</w:t>
            </w:r>
          </w:p>
        </w:tc>
      </w:tr>
      <w:tr w:rsidR="004E0869" w:rsidRPr="00B00281" w14:paraId="33B58DBB" w14:textId="77777777">
        <w:trPr>
          <w:jc w:val="center"/>
          <w:cantSplit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C2D0D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3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D3855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 xml:space="preserve">События, эффекты, жизненный цикл,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REST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API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AFAA15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D1CC00C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3004CB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12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D8C302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620CF1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6-8</w:t>
            </w:r>
          </w:p>
        </w:tc>
      </w:tr>
      <w:tr w:rsidR="004E0869" w:rsidRPr="00B00281" w14:paraId="534A17A6" w14:textId="77777777">
        <w:trPr>
          <w:jc w:val="center"/>
          <w:cantSplit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70B19B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4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FE793E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 xml:space="preserve">Формы ввода, валидация и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UX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 xml:space="preserve"> обратной связи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228EE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2D17A1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462226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10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98B217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F5159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9-10</w:t>
            </w:r>
          </w:p>
        </w:tc>
      </w:tr>
      <w:tr w:rsidR="004E0869" w:rsidRPr="00B00281" w14:paraId="624DE649" w14:textId="77777777">
        <w:trPr>
          <w:jc w:val="center"/>
          <w:cantSplit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C7A1451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5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6A5F8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>Навигация, маршрутизация и многостраничные интерфейсы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5DFEB20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A4C1B1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4B833D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10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A9D44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341E72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11-12</w:t>
            </w:r>
          </w:p>
        </w:tc>
      </w:tr>
      <w:tr w:rsidR="004E0869" w:rsidRPr="00B00281" w14:paraId="2738692A" w14:textId="77777777">
        <w:trPr>
          <w:jc w:val="center"/>
          <w:cantSplit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18868E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2DD68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Централизованное управление состоянием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8B42F1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F941235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8B626E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12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44BF45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0EAB541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13-15</w:t>
            </w:r>
          </w:p>
        </w:tc>
      </w:tr>
      <w:tr w:rsidR="004E0869" w:rsidRPr="00B00281" w14:paraId="285C724C" w14:textId="77777777">
        <w:trPr>
          <w:jc w:val="center"/>
          <w:cantSplit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A272EF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7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C41E19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  <w:lang w:val="ru-RU"/>
              </w:rPr>
              <w:t>Развертывание, оптимизация и итоговый проект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777315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6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F86CCB0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167508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10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3894E04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582DCC7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16-17</w:t>
            </w:r>
          </w:p>
        </w:tc>
      </w:tr>
      <w:tr w:rsidR="004E0869" w:rsidRPr="00B00281" w14:paraId="69D2320C" w14:textId="77777777">
        <w:trPr>
          <w:jc w:val="center"/>
          <w:cantSplit/>
        </w:trPr>
        <w:tc>
          <w:tcPr>
            <w:tcW w:w="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D998354" w14:textId="77777777" w:rsidR="004E0869" w:rsidRPr="00B00281" w:rsidRDefault="004E0869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5036C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B00281">
              <w:rPr>
                <w:rFonts w:cs="Times New Roman" w:ascii="Times New Roman" w:hAnsi="Times New Roman"/>
                <w:color w:val="auto"/>
                <w:sz w:val="21"/>
              </w:rPr>
              <w:t>Итого</w:t>
            </w:r>
            <w:proofErr w:type="spellEnd"/>
            <w:r w:rsidRPr="00B00281">
              <w:rPr>
                <w:rFonts w:cs="Times New Roman" w:ascii="Times New Roman" w:hAnsi="Times New Roman"/>
                <w:color w:val="auto"/>
                <w:sz w:val="21"/>
              </w:rPr>
              <w:t xml:space="preserve"> за семестр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528DD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50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19571E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54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2FC8E0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74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3A354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52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A1BDBF6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1"/>
                <w:szCs w:val="24"/>
              </w:rPr>
              <w:t>17 недель</w:t>
            </w:r>
          </w:p>
        </w:tc>
      </w:tr>
    </w:tbl>
    <w:p w14:paraId="3FD6F3B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Тематический план содержит 230 академических часов (50 часов лекций, 54 часа практических занятий, 74 часа лабораторных работ и 52 часа самостоятельной работы). Это расширенный методический вариант для отдельного курса; приведенные часы не являются объемом утвержденного профессионального модуля. При использовании пособия в рамках действующей рабочей программы преподаватель выбирает темы и задания в пределах закрепленного за ними времени; изменение объема, результатов и формы аттестации требует утверждения в установленном порядке.</w:t>
      </w:r>
    </w:p>
    <w:p w14:paraId="345088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Завершение каждого модуля пособия может сопровождаться проверкой кода, защитой лабораторной работы и вопросами для самоконтроля. Итоговый </w:t>
      </w:r>
      <w:proofErr w:type="spellStart"/>
      <w:r w:rsidRPr="00B00281">
        <w:rPr>
          <w:rFonts w:cs="Times New Roman" w:ascii="Times New Roman" w:hAnsi="Times New Roman"/>
          <w:color w:val="auto"/>
          <w:lang w:val="ru-RU"/>
        </w:rPr>
        <w:t>мини-проект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служит рекомендованным способом комплексной проверки внутри пособия; официальная промежуточная аттестация проводится согласно действующей рабочей программе.</w:t>
      </w:r>
    </w:p>
    <w:p w14:paraId="10A0BC18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30" w:name="_Toc8443"/>
      <w:bookmarkStart w:id="31" w:name="_Toc1971"/>
      <w:bookmarkStart w:id="32" w:name="_Toc240967311"/>
      <w:bookmarkStart w:id="33" w:name="_Toc241220637"/>
      <w:bookmarkStart w:id="34" w:name="_Toc241304959"/>
      <w:bookmarkStart w:id="35" w:name="_Toc241577488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3. МЕТОДИЧЕСКИЕ УКАЗАНИЯ ПО МОДУЛЯМ ПРОГРАММЫ</w:t>
      </w:r>
      <w:bookmarkEnd w:id="30"/>
      <w:bookmarkEnd w:id="31"/>
      <w:bookmarkEnd w:id="32"/>
      <w:bookmarkEnd w:id="33"/>
      <w:bookmarkEnd w:id="34"/>
      <w:bookmarkEnd w:id="35"/>
    </w:p>
    <w:p w14:paraId="015CA4B6" w14:textId="77777777" w:rsidR="00361F52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eastAsia="Times New Roman"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Данный раздел является основной частью методических рекомендаций. Каждый модуль содержит подробные лекционные материалы, практические занятия, лабораторные работы и самостоятельную работу. Материал можно использовать как готовый конструктор занятий: преподаватель выбирает нужный объем, а студент получает понятный маршрут освоения темы</w:t>
      </w:r>
      <w:bookmarkStart w:id="36" w:name="_Toc631"/>
      <w:bookmarkStart w:id="37" w:name="_Toc2608"/>
      <w:bookmarkStart w:id="38" w:name="_Toc240967312"/>
      <w:r w:rsidR="00361F52"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A27923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Единая рекомендуемая рубрика лабораторной работы (100 баллов): работающий основной сценарий — 30, требуемый прием по теме — 25, проверка граничного случая — 15, структура и читаемость кода — 10, отчет и инструкция запуска — 10, демонстрация и ответы — 10. Перевод в отметку: 85–100 — «5», 70–84 — «4», 50–69 — «3», 0–49 — «2». Сроки, пересдача и официальный учет результата определяются рабочей программой и локальными правилами.</w:t>
      </w:r>
    </w:p>
    <w:p w14:paraId="3B2209E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Общие условия лабораторных работ: компьютер с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браузером и редактором; исходный проект преподаватель предоставляет или обучающийся создает в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При первом запуске выполнить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затем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открыть адрес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-сервера. При недоступности внешнего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использовать согласованный локальный набор данных. Сдача включает исходный проект, </w:t>
      </w:r>
      <w:r w:rsidRPr="00B00281">
        <w:rPr>
          <w:rFonts w:cs="Times New Roman" w:ascii="Times New Roman" w:hAnsi="Times New Roman"/>
          <w:color w:val="auto"/>
        </w:rPr>
        <w:t>README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инструкцией запуска, два снимка ключевых состояний и краткий отчет с выводом. Преподаватель проверяет основной сценарий и указанную в работе граничную ситуацию.</w:t>
      </w:r>
    </w:p>
    <w:p w14:paraId="23E1A1E8" w14:textId="77777777" w:rsidR="004E0869" w:rsidRPr="00B00281" w:rsidRDefault="000856C1" w:rsidP="00361F52">
      <w:pPr>
        <w:pStyle w:val="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39" w:name="_Toc241220638"/>
      <w:bookmarkStart w:id="40" w:name="_Toc241304960"/>
      <w:bookmarkStart w:id="41" w:name="_Toc241577489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3.1. МОДУЛЬ 1. ОСНОВЫ ВЕБ-РАЗРАБОТКИ И АРХИТЕКТУРА БИБЛИОТЕК ИНТЕРФЕЙСОВ</w:t>
      </w:r>
      <w:bookmarkEnd w:id="36"/>
      <w:bookmarkEnd w:id="37"/>
      <w:bookmarkEnd w:id="38"/>
      <w:bookmarkEnd w:id="39"/>
      <w:bookmarkEnd w:id="40"/>
      <w:bookmarkEnd w:id="41"/>
    </w:p>
    <w:p w14:paraId="220CF85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модуля — сформировать базовое понимание современной инфраструктуры фронтенд-разработки, подготовить рабочую среду и создать первое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-приложение.</w:t>
      </w:r>
    </w:p>
    <w:p w14:paraId="66A081F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На первом этапе студент настраивает Node.js и Vite, выясняет назначение файлов проекта и переводит статическую HTML-страницу в первый компонент. Переход к следующей теме возможен после самостоятельного запуска приложения и объяснения роли JSX и структуры каталогов.</w:t>
      </w:r>
    </w:p>
    <w:p w14:paraId="36A5CDF2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2" w:name="_Toc8476"/>
      <w:bookmarkStart w:id="43" w:name="_Toc32157"/>
      <w:bookmarkStart w:id="44" w:name="_Toc240967313"/>
      <w:bookmarkStart w:id="45" w:name="_Toc241220639"/>
      <w:bookmarkStart w:id="46" w:name="_Toc241304961"/>
      <w:bookmarkStart w:id="47" w:name="_Toc24157749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Планируемые результаты освоения модуля</w:t>
      </w:r>
      <w:bookmarkEnd w:id="42"/>
      <w:bookmarkEnd w:id="43"/>
      <w:bookmarkEnd w:id="44"/>
      <w:bookmarkEnd w:id="45"/>
      <w:bookmarkEnd w:id="46"/>
      <w:bookmarkEnd w:id="47"/>
    </w:p>
    <w:p w14:paraId="11DA9D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0ACA90C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1821901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5AA2969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2A788BA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6D9178BA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8" w:name="_Toc16207"/>
      <w:bookmarkStart w:id="49" w:name="_Toc6363"/>
      <w:bookmarkStart w:id="50" w:name="_Toc240967314"/>
      <w:bookmarkStart w:id="51" w:name="_Toc241220640"/>
      <w:bookmarkStart w:id="52" w:name="_Toc241304962"/>
      <w:bookmarkStart w:id="53" w:name="_Toc24157749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Ключевые понятия модуля</w:t>
      </w:r>
      <w:bookmarkEnd w:id="48"/>
      <w:bookmarkEnd w:id="49"/>
      <w:bookmarkEnd w:id="50"/>
      <w:bookmarkEnd w:id="51"/>
      <w:bookmarkEnd w:id="52"/>
      <w:bookmarkEnd w:id="53"/>
    </w:p>
    <w:p w14:paraId="00D15E3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</w:t>
      </w:r>
      <w:r w:rsidRPr="00B00281">
        <w:rPr>
          <w:rFonts w:cs="Times New Roman" w:ascii="Times New Roman" w:hAnsi="Times New Roman"/>
          <w:lang w:val="ru-RU"/>
        </w:rPr>
        <w:t xml:space="preserve"> — среда выполнения </w:t>
      </w:r>
      <w:r w:rsidRPr="00B00281">
        <w:rPr>
          <w:rFonts w:cs="Times New Roman" w:ascii="Times New Roman" w:hAnsi="Times New Roman"/>
        </w:rPr>
        <w:t>JavaScript</w:t>
      </w:r>
      <w:r w:rsidRPr="00B00281">
        <w:rPr>
          <w:rFonts w:cs="Times New Roman" w:ascii="Times New Roman" w:hAnsi="Times New Roman"/>
          <w:lang w:val="ru-RU"/>
        </w:rPr>
        <w:t>, необходимая здесь для инструментов разработки и сборки.</w:t>
      </w:r>
    </w:p>
    <w:p w14:paraId="7B1884D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— менеджер пакетов и средство запуска скриптов, объявленных в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76AD785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— инструмент для запуска сервера разработки и создания сборки клиентского проекта.</w:t>
      </w:r>
    </w:p>
    <w:p w14:paraId="77EF4CA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SPA</w:t>
      </w:r>
      <w:r w:rsidRPr="00B00281">
        <w:rPr>
          <w:rFonts w:cs="Times New Roman" w:ascii="Times New Roman" w:hAnsi="Times New Roman"/>
          <w:lang w:val="ru-RU"/>
        </w:rPr>
        <w:t xml:space="preserve"> — приложение, в котором переход между экранами обычно выполняется без загрузки нового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-документа.</w:t>
      </w:r>
    </w:p>
    <w:p w14:paraId="325C2D1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• </w:t>
      </w:r>
      <w:r w:rsidRPr="00B00281">
        <w:rPr>
          <w:rFonts w:cs="Times New Roman" w:ascii="Times New Roman" w:hAnsi="Times New Roman"/>
        </w:rPr>
        <w:t>MPA</w:t>
      </w:r>
      <w:r w:rsidRPr="00B00281">
        <w:rPr>
          <w:rFonts w:cs="Times New Roman" w:ascii="Times New Roman" w:hAnsi="Times New Roman"/>
          <w:lang w:val="ru-RU"/>
        </w:rPr>
        <w:t xml:space="preserve"> — многостраничное приложение, где отдельному адресу может соответствовать отдельный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-документ.</w:t>
      </w:r>
    </w:p>
    <w:p w14:paraId="153A621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— синтаксис для описания элементов интерфейса внутри </w:t>
      </w:r>
      <w:r w:rsidRPr="00B00281">
        <w:rPr>
          <w:rFonts w:cs="Times New Roman" w:ascii="Times New Roman" w:hAnsi="Times New Roman"/>
        </w:rPr>
        <w:t>JavaScript</w:t>
      </w:r>
      <w:r w:rsidRPr="00B00281">
        <w:rPr>
          <w:rFonts w:cs="Times New Roman" w:ascii="Times New Roman" w:hAnsi="Times New Roman"/>
          <w:lang w:val="ru-RU"/>
        </w:rPr>
        <w:t>-кода.</w:t>
      </w:r>
    </w:p>
    <w:p w14:paraId="7BD0B4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DOM</w:t>
      </w:r>
      <w:r w:rsidRPr="00B00281">
        <w:rPr>
          <w:rFonts w:cs="Times New Roman" w:ascii="Times New Roman" w:hAnsi="Times New Roman"/>
          <w:lang w:val="ru-RU"/>
        </w:rPr>
        <w:t xml:space="preserve"> — дерево узлов документа, с которым работает браузер при отображении страницы.</w:t>
      </w:r>
    </w:p>
    <w:p w14:paraId="10B18D1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Virtual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DOM</w:t>
      </w:r>
      <w:r w:rsidRPr="00B00281">
        <w:rPr>
          <w:rFonts w:cs="Times New Roman" w:ascii="Times New Roman" w:hAnsi="Times New Roman"/>
          <w:lang w:val="ru-RU"/>
        </w:rPr>
        <w:t xml:space="preserve"> — рабочее представление интерфейса, используемое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при согласовании нового результата рендера с экраном.</w:t>
      </w:r>
    </w:p>
    <w:p w14:paraId="067ECFF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-</w:t>
      </w:r>
      <w:r w:rsidRPr="00B00281">
        <w:rPr>
          <w:rFonts w:cs="Times New Roman" w:ascii="Times New Roman" w:hAnsi="Times New Roman"/>
        </w:rPr>
        <w:t>server</w:t>
      </w:r>
      <w:r w:rsidRPr="00B00281">
        <w:rPr>
          <w:rFonts w:cs="Times New Roman" w:ascii="Times New Roman" w:hAnsi="Times New Roman"/>
          <w:lang w:val="ru-RU"/>
        </w:rPr>
        <w:t xml:space="preserve"> — локальный сервер, который выдаёт файлы проекта во время разработки.</w:t>
      </w:r>
    </w:p>
    <w:p w14:paraId="49FD5FC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HMR</w:t>
      </w:r>
      <w:r w:rsidRPr="00B00281">
        <w:rPr>
          <w:rFonts w:cs="Times New Roman" w:ascii="Times New Roman" w:hAnsi="Times New Roman"/>
          <w:lang w:val="ru-RU"/>
        </w:rPr>
        <w:t xml:space="preserve"> — обновление изменённых модулей во время разработки без полного пересоздания страницы.</w:t>
      </w:r>
    </w:p>
    <w:p w14:paraId="184FDA04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4" w:name="_Toc27649"/>
      <w:bookmarkStart w:id="55" w:name="_Toc29700"/>
      <w:bookmarkStart w:id="56" w:name="_Toc240967315"/>
      <w:bookmarkStart w:id="57" w:name="_Toc241220641"/>
      <w:bookmarkStart w:id="58" w:name="_Toc241304963"/>
      <w:bookmarkStart w:id="59" w:name="_Toc24157749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Карта учебной деятельности модуля</w:t>
      </w:r>
      <w:bookmarkEnd w:id="54"/>
      <w:bookmarkEnd w:id="55"/>
      <w:bookmarkEnd w:id="56"/>
      <w:bookmarkEnd w:id="57"/>
      <w:bookmarkEnd w:id="58"/>
      <w:bookmarkEnd w:id="59"/>
    </w:p>
    <w:p w14:paraId="4A6B8FF0" w14:textId="77777777" w:rsidR="004E0869" w:rsidRPr="00B00281" w:rsidRDefault="000856C1" w:rsidP="005806AD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2 — Карта учебной деятельности модуля 1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25"/>
        <w:gridCol w:w="16"/>
        <w:gridCol w:w="3120"/>
        <w:gridCol w:w="9"/>
        <w:gridCol w:w="3086"/>
      </w:tblGrid>
      <w:tr w:rsidR="004E0869" w:rsidRPr="00B00281" w14:paraId="2787A9C4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B7DC4C7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4"/>
              </w:rPr>
              <w:t>Вид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2F2D0EC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4"/>
              </w:rPr>
              <w:t>Содержание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845C446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4"/>
              </w:rPr>
              <w:t>Результат</w:t>
            </w:r>
          </w:p>
        </w:tc>
      </w:tr>
      <w:tr w:rsidR="004E0869" w:rsidRPr="00B00281" w14:paraId="0274CC9F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889341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Лекция 1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485F04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Эволюция веб-разработки и место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React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1603242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конспект, ответы на вопросы</w:t>
            </w:r>
          </w:p>
        </w:tc>
      </w:tr>
      <w:tr w:rsidR="004E0869" w:rsidRPr="00B00281" w14:paraId="430BBCAE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5DA9D8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Лекция 2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EDAB6A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SPA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MPA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 и архитектура клиентского приложения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9E6814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конспект, ответы на вопросы</w:t>
            </w:r>
          </w:p>
        </w:tc>
      </w:tr>
      <w:tr w:rsidR="004E0869" w:rsidRPr="00B00281" w14:paraId="4ABA4A88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4522AE4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Лекция 3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4431D6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Node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>.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js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npm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Vite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 и структура проекта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638C3C0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конспект, ответы на вопросы</w:t>
            </w:r>
          </w:p>
        </w:tc>
      </w:tr>
      <w:tr w:rsidR="004E0869" w:rsidRPr="00B00281" w14:paraId="35373402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CA1C92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Лекция 4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B6ECB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JSX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>, базовые правила и стилизация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A44D5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конспект, ответы на вопросы</w:t>
            </w:r>
          </w:p>
        </w:tc>
      </w:tr>
      <w:tr w:rsidR="004E0869" w:rsidRPr="00B00281" w14:paraId="4F7DF044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1D2F5D0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Практика 1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52CF22C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>Настройка рабочего окружения и проверка версий инструментов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853520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рабочий код, мини-вывод</w:t>
            </w:r>
          </w:p>
        </w:tc>
      </w:tr>
      <w:tr w:rsidR="004E0869" w:rsidRPr="00B00281" w14:paraId="0A0CAE9B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D773CDE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Практика 2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66D42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Создание проекта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Vite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 и запуск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dev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>-сервера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DE5F59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рабочий код, мини-вывод</w:t>
            </w:r>
          </w:p>
        </w:tc>
      </w:tr>
      <w:tr w:rsidR="004E0869" w:rsidRPr="00B00281" w14:paraId="7F2ED06C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931B9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Практика 3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D9755C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Преобразование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HTML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-разметки в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JSX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1C2F49C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рабочий код, мини-вывод</w:t>
            </w:r>
          </w:p>
        </w:tc>
      </w:tr>
      <w:tr w:rsidR="004E0869" w:rsidRPr="00B00281" w14:paraId="296D570F" w14:textId="77777777" w:rsidTr="006370F1">
        <w:trPr>
          <w:jc w:val="center"/>
          <w:cantSplit/>
        </w:trPr>
        <w:tc>
          <w:tcPr>
            <w:tcW w:w="3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1FEB19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Практика 4</w:t>
            </w:r>
          </w:p>
        </w:tc>
        <w:tc>
          <w:tcPr>
            <w:tcW w:w="322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EF356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>Разбор ошибок компиляции и работа с консолью браузера</w:t>
            </w:r>
          </w:p>
        </w:tc>
        <w:tc>
          <w:tcPr>
            <w:tcW w:w="3207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DE1C5C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рабочий код, мини-вывод</w:t>
            </w:r>
          </w:p>
        </w:tc>
      </w:tr>
      <w:tr w:rsidR="004E0869" w:rsidRPr="00B00281" w14:paraId="40BEFB21" w14:textId="77777777" w:rsidTr="006370F1">
        <w:trPr>
          <w:jc w:val="center"/>
          <w:cantSplit/>
        </w:trPr>
        <w:tc>
          <w:tcPr>
            <w:tcW w:w="322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B1A646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Лабораторная 1</w:t>
            </w:r>
          </w:p>
        </w:tc>
        <w:tc>
          <w:tcPr>
            <w:tcW w:w="321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444C4B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>Установка среды разработки и создание проекта</w:t>
            </w:r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3C636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отчет, защита</w:t>
            </w:r>
          </w:p>
        </w:tc>
      </w:tr>
      <w:tr w:rsidR="004E0869" w:rsidRPr="00B00281" w14:paraId="76FFCD0E" w14:textId="77777777" w:rsidTr="006370F1">
        <w:trPr>
          <w:jc w:val="center"/>
          <w:cantSplit/>
        </w:trPr>
        <w:tc>
          <w:tcPr>
            <w:tcW w:w="322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9B4F32E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Лабораторная 2</w:t>
            </w:r>
          </w:p>
        </w:tc>
        <w:tc>
          <w:tcPr>
            <w:tcW w:w="321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DE235E1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Знакомство с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JSX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 и динамическим выводом данных</w:t>
            </w:r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A39D07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отчет, защита</w:t>
            </w:r>
          </w:p>
        </w:tc>
      </w:tr>
      <w:tr w:rsidR="004E0869" w:rsidRPr="00B00281" w14:paraId="1337B089" w14:textId="77777777" w:rsidTr="006370F1">
        <w:trPr>
          <w:jc w:val="center"/>
          <w:cantSplit/>
        </w:trPr>
        <w:tc>
          <w:tcPr>
            <w:tcW w:w="322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E6A922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Лабораторная 3</w:t>
            </w:r>
          </w:p>
        </w:tc>
        <w:tc>
          <w:tcPr>
            <w:tcW w:w="321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97532E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Миграция статической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HTML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 xml:space="preserve">-страницы в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React</w:t>
            </w:r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02E1710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отчет, защита</w:t>
            </w:r>
          </w:p>
        </w:tc>
      </w:tr>
      <w:tr w:rsidR="004E0869" w:rsidRPr="00B00281" w14:paraId="0FC869CA" w14:textId="77777777" w:rsidTr="006370F1">
        <w:trPr>
          <w:jc w:val="center"/>
          <w:cantSplit/>
        </w:trPr>
        <w:tc>
          <w:tcPr>
            <w:tcW w:w="322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A7C249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Лабораторная 4</w:t>
            </w:r>
          </w:p>
        </w:tc>
        <w:tc>
          <w:tcPr>
            <w:tcW w:w="321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940D11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>Мини-проект «Страница профиля студента»</w:t>
            </w:r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5C63412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отчет, защита</w:t>
            </w:r>
          </w:p>
        </w:tc>
      </w:tr>
      <w:tr w:rsidR="004E0869" w:rsidRPr="00B00281" w14:paraId="35850C6B" w14:textId="77777777" w:rsidTr="006370F1">
        <w:trPr>
          <w:jc w:val="center"/>
          <w:cantSplit/>
        </w:trPr>
        <w:tc>
          <w:tcPr>
            <w:tcW w:w="322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8F164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lastRenderedPageBreak/>
              <w:t>Самостоятельная работа</w:t>
            </w:r>
          </w:p>
        </w:tc>
        <w:tc>
          <w:tcPr>
            <w:tcW w:w="321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A56FFA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69AA3A7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4"/>
              </w:rPr>
              <w:t>самоотчет и файлы проекта</w:t>
            </w:r>
          </w:p>
        </w:tc>
      </w:tr>
    </w:tbl>
    <w:p w14:paraId="4C3A3B0A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</w:rPr>
      </w:pPr>
      <w:bookmarkStart w:id="60" w:name="_Toc29585"/>
      <w:bookmarkStart w:id="61" w:name="_Toc12026"/>
      <w:bookmarkStart w:id="62" w:name="_Toc240967316"/>
      <w:bookmarkStart w:id="63" w:name="_Toc241220642"/>
      <w:bookmarkStart w:id="64" w:name="_Toc241304964"/>
      <w:bookmarkStart w:id="65" w:name="_Toc241577493"/>
      <w:r w:rsidRPr="00B00281">
        <w:rPr>
          <w:rFonts w:ascii="Times New Roman" w:eastAsia="Times New Roman" w:hAnsi="Times New Roman" w:cs="Times New Roman"/>
          <w:color w:val="000000"/>
          <w:szCs w:val="28"/>
        </w:rPr>
        <w:t>3.1.1. Лекционные занятия модуля</w:t>
      </w:r>
      <w:bookmarkEnd w:id="60"/>
      <w:bookmarkEnd w:id="61"/>
      <w:bookmarkEnd w:id="62"/>
      <w:bookmarkEnd w:id="63"/>
      <w:bookmarkEnd w:id="64"/>
      <w:bookmarkEnd w:id="65"/>
    </w:p>
    <w:p w14:paraId="70F7C42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6" w:name="_Toc15037"/>
      <w:bookmarkStart w:id="67" w:name="_Toc240967317"/>
      <w:bookmarkStart w:id="68" w:name="_Toc241220643"/>
      <w:bookmarkStart w:id="69" w:name="_Toc241304965"/>
      <w:bookmarkStart w:id="70" w:name="_Toc24157749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Лекция 1. Эволюция веб-разработки и место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React</w:t>
      </w:r>
      <w:bookmarkEnd w:id="66"/>
      <w:bookmarkEnd w:id="67"/>
      <w:bookmarkEnd w:id="68"/>
      <w:bookmarkEnd w:id="69"/>
      <w:bookmarkEnd w:id="70"/>
    </w:p>
    <w:p w14:paraId="6C2BE32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Учебная задача: Сопоставить прямое изменение </w:t>
      </w:r>
      <w:r w:rsidRPr="00B00281">
        <w:rPr>
          <w:rFonts w:cs="Times New Roman" w:ascii="Times New Roman" w:hAnsi="Times New Roman"/>
        </w:rPr>
        <w:t>DOM</w:t>
      </w:r>
      <w:r w:rsidRPr="00B00281">
        <w:rPr>
          <w:rFonts w:cs="Times New Roman" w:ascii="Times New Roman" w:hAnsi="Times New Roman"/>
          <w:lang w:val="ru-RU"/>
        </w:rPr>
        <w:t xml:space="preserve"> с отображением списка из данных. Студент должен назвать исходную проблему и показать, какое изменение кода устраняет её в данном примере.</w:t>
      </w:r>
    </w:p>
    <w:p w14:paraId="6AB54B3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4813824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От статичных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-страниц к интерактивным интерфейсам</w:t>
      </w:r>
    </w:p>
    <w:p w14:paraId="2F79BC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Проблемы ручной работы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</w:p>
    <w:p w14:paraId="6C52AA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Понятие библиотеки интерфейсов</w:t>
      </w:r>
    </w:p>
    <w:p w14:paraId="3A5DB34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Роль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компонентной разработке</w:t>
      </w:r>
    </w:p>
    <w:p w14:paraId="37B4A02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Изменить фамилию и статус одного студента в массиве; проследить, какие участки интерфейса обновились. До запуска преподаватель собирает прогнозы группы, после запуска сверяет их с видимым результатом.</w:t>
      </w:r>
    </w:p>
    <w:p w14:paraId="2771232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Объяснить, кто отвечает за состояние списка и почему ручное изменение узла теряется при повторном рендере.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3A5E7C5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Перенос на новую ситуацию: предложите студенту самостоятельно сопоставить прямое изменение </w:t>
      </w:r>
      <w:r w:rsidRPr="00B00281">
        <w:rPr>
          <w:rFonts w:cs="Times New Roman" w:ascii="Times New Roman" w:hAnsi="Times New Roman"/>
        </w:rPr>
        <w:t>DOM</w:t>
      </w:r>
      <w:r w:rsidRPr="00B00281">
        <w:rPr>
          <w:rFonts w:cs="Times New Roman" w:ascii="Times New Roman" w:hAnsi="Times New Roman"/>
          <w:lang w:val="ru-RU"/>
        </w:rPr>
        <w:t xml:space="preserve"> с отображением списка из данных. Зафиксируйте до демонстрации ожидаемое поведение и сравните его с фактическим.</w:t>
      </w:r>
    </w:p>
    <w:p w14:paraId="55D4E20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объяснить, почему современный интерфейс удобнее описывать через состояние и компоненты, а не через последовательность прямых операций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62F0313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339DAC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Почему в этом задании необходимо сопоставить прямое изменение </w:t>
      </w:r>
      <w:r w:rsidRPr="00B00281">
        <w:rPr>
          <w:rFonts w:cs="Times New Roman" w:ascii="Times New Roman" w:hAnsi="Times New Roman"/>
        </w:rPr>
        <w:t>DOM</w:t>
      </w:r>
      <w:r w:rsidRPr="00B00281">
        <w:rPr>
          <w:rFonts w:cs="Times New Roman" w:ascii="Times New Roman" w:hAnsi="Times New Roman"/>
          <w:lang w:val="ru-RU"/>
        </w:rPr>
        <w:t xml:space="preserve"> с отображением списка из данных?</w:t>
      </w:r>
    </w:p>
    <w:p w14:paraId="4300E48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2. Какая часть показанного решения относится к данным, а какая — к интерфейсу?</w:t>
      </w:r>
    </w:p>
    <w:p w14:paraId="144C11B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объяснить, кто отвечает за состояние списка и почему ручное изменение узла теряется при повторном рендере?</w:t>
      </w:r>
    </w:p>
    <w:p w14:paraId="4550914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 проверить следующий результат: объяснить, кто отвечает за состояние списка и почему ручное изменение узла теряется при повторном рендере?</w:t>
      </w:r>
    </w:p>
    <w:p w14:paraId="3EE2AEB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1956168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Изменить фамилию и статус одного студента в массиве; проследить, какие участки интерфейса обновились. В отчёте приложите исходный и исправленный фрагменты, наблюдение в браузере и объяснение одного выбранного решения.</w:t>
      </w:r>
    </w:p>
    <w:p w14:paraId="16AADD5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1" w:name="_Toc26864"/>
      <w:bookmarkStart w:id="72" w:name="_Toc240967318"/>
      <w:bookmarkStart w:id="73" w:name="_Toc241220644"/>
      <w:bookmarkStart w:id="74" w:name="_Toc241304966"/>
      <w:bookmarkStart w:id="75" w:name="_Toc24157749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2.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SPA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MPA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архитектура клиентского приложения</w:t>
      </w:r>
      <w:bookmarkEnd w:id="71"/>
      <w:bookmarkEnd w:id="72"/>
      <w:bookmarkEnd w:id="73"/>
      <w:bookmarkEnd w:id="74"/>
      <w:bookmarkEnd w:id="75"/>
    </w:p>
    <w:p w14:paraId="33F8F63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Разобрать разные способы перехода между каталогом и карточкой. Студент должен назвать исходную проблему и показать, какое изменение кода устраняет её в данном примере.</w:t>
      </w:r>
    </w:p>
    <w:p w14:paraId="710B7A7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6067290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Сравнение подходов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MPA</w:t>
      </w:r>
    </w:p>
    <w:p w14:paraId="709E227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Маршрутизация на клиенте</w:t>
      </w:r>
    </w:p>
    <w:p w14:paraId="7D9C69F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Пользовательский опыт и скорость переходов</w:t>
      </w:r>
    </w:p>
    <w:p w14:paraId="749B3BC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Ограничения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SEO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размер бандла, начальная загрузка</w:t>
      </w:r>
    </w:p>
    <w:p w14:paraId="0250D03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Открыть карточку через ссылку и прямой адрес; сравнить сетевые обращения в </w:t>
      </w:r>
      <w:r w:rsidRPr="00B00281">
        <w:rPr>
          <w:rFonts w:cs="Times New Roman" w:ascii="Times New Roman" w:hAnsi="Times New Roman"/>
        </w:rPr>
        <w:t>SPA</w:t>
      </w:r>
      <w:r w:rsidRPr="00B00281">
        <w:rPr>
          <w:rFonts w:cs="Times New Roman" w:ascii="Times New Roman" w:hAnsi="Times New Roman"/>
          <w:lang w:val="ru-RU"/>
        </w:rPr>
        <w:t xml:space="preserve"> и обычном многостраничном сайте. До запуска преподаватель собирает прогнозы группы, после запуска сверяет их с видимым результатом.</w:t>
      </w:r>
    </w:p>
    <w:p w14:paraId="71503A6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Назвать условия, при которых клиентская маршрутизация упрощает работу, и условия, при которых усложняет первоначальную загрузку.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DDE31C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разобрать разные способы перехода между каталогом и карточкой. Зафиксируйте до демонстрации ожидаемое поведение и сравните его с фактическим.</w:t>
      </w:r>
    </w:p>
    <w:p w14:paraId="4028897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привести пример приложения, где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оправдано, и пример, где классическая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может быть проще.</w:t>
      </w:r>
    </w:p>
    <w:p w14:paraId="6E2E82D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095DEEB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разобрать разные способы перехода между каталогом и карточкой?</w:t>
      </w:r>
    </w:p>
    <w:p w14:paraId="739C75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545627C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3. Как на проведённой демонстрации можно назвать условия, при которых клиентская маршрутизация упрощает работу, и условия, при которых усложняет первоначальную загрузку?</w:t>
      </w:r>
    </w:p>
    <w:p w14:paraId="0840752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 проверить следующий результат: назвать условия, при которых клиентская маршрутизация упрощает работу, и условия, при которых усложняет первоначальную загрузку?</w:t>
      </w:r>
    </w:p>
    <w:p w14:paraId="2BDA2E2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C2A879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Открыть карточку через ссылку и прямой адрес; сравнить сетевые обращения в </w:t>
      </w:r>
      <w:r w:rsidRPr="00B00281">
        <w:rPr>
          <w:rFonts w:cs="Times New Roman" w:ascii="Times New Roman" w:hAnsi="Times New Roman"/>
        </w:rPr>
        <w:t>SPA</w:t>
      </w:r>
      <w:r w:rsidRPr="00B00281">
        <w:rPr>
          <w:rFonts w:cs="Times New Roman" w:ascii="Times New Roman" w:hAnsi="Times New Roman"/>
          <w:lang w:val="ru-RU"/>
        </w:rPr>
        <w:t xml:space="preserve"> и обычном многостраничном сайте. В отчёте приложите исходный и исправленный фрагменты, наблюдение в браузере и объяснение одного выбранного решения.</w:t>
      </w:r>
    </w:p>
    <w:p w14:paraId="36A0360C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6" w:name="_Toc5030"/>
      <w:bookmarkStart w:id="77" w:name="_Toc240967319"/>
      <w:bookmarkStart w:id="78" w:name="_Toc241220645"/>
      <w:bookmarkStart w:id="79" w:name="_Toc241304967"/>
      <w:bookmarkStart w:id="80" w:name="_Toc24157749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3.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Node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.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js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npm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Vite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структура проекта</w:t>
      </w:r>
      <w:bookmarkEnd w:id="76"/>
      <w:bookmarkEnd w:id="77"/>
      <w:bookmarkEnd w:id="78"/>
      <w:bookmarkEnd w:id="79"/>
      <w:bookmarkEnd w:id="80"/>
    </w:p>
    <w:p w14:paraId="3B4638C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Учебная задача: Проследить путь от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 до работающего локального сервера. Студент должен назвать исходную проблему и показать, какое изменение кода устраняет её в данном примере.</w:t>
      </w:r>
    </w:p>
    <w:p w14:paraId="0FFE3DD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2797E0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Назначение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во фронтенд-разработке</w:t>
      </w:r>
    </w:p>
    <w:p w14:paraId="088DC9C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Файл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package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json</w:t>
      </w:r>
    </w:p>
    <w:p w14:paraId="4282A13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Скрипты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</w:p>
    <w:p w14:paraId="2870D27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Создание проекта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</w:p>
    <w:p w14:paraId="0B4609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Разбор каталогов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src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public</w:t>
      </w:r>
    </w:p>
    <w:p w14:paraId="18F0D64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Создать чистый проект, найти точку входа и удалить лишний импорт; сравнить сообщения терминала до и после исправления. До запуска преподаватель собирает прогнозы группы, после запуска сверяет их с видимым результатом.</w:t>
      </w:r>
    </w:p>
    <w:p w14:paraId="6A593F3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Обсуждение решения: Показать назначение </w:t>
      </w:r>
      <w:r w:rsidRPr="00B00281">
        <w:rPr>
          <w:rFonts w:cs="Times New Roman" w:ascii="Times New Roman" w:hAnsi="Times New Roman"/>
        </w:rPr>
        <w:t>src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public</w:t>
      </w:r>
      <w:r w:rsidRPr="00B00281">
        <w:rPr>
          <w:rFonts w:cs="Times New Roman" w:ascii="Times New Roman" w:hAnsi="Times New Roman"/>
          <w:lang w:val="ru-RU"/>
        </w:rPr>
        <w:t>, команды установки и команды сборки на собственном проекте.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7CDB815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Перенос на новую ситуацию: предложите студенту самостоятельно проследить путь от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 до работающего локального сервера. Зафиксируйте до демонстрации ожидаемое поведение и сравните его с фактическим.</w:t>
      </w:r>
    </w:p>
    <w:p w14:paraId="0BFCD3D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создать проект и объяснить назначение основных файлов без механического повторения команд.</w:t>
      </w:r>
    </w:p>
    <w:p w14:paraId="7D56FF9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0D976D8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Почему в этом задании необходимо проследить путь от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 до работающего локального сервера?</w:t>
      </w:r>
    </w:p>
    <w:p w14:paraId="0552176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3957D2A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3. Как на проведённой демонстрации можно показать назначение </w:t>
      </w:r>
      <w:r w:rsidRPr="00B00281">
        <w:rPr>
          <w:rFonts w:cs="Times New Roman" w:ascii="Times New Roman" w:hAnsi="Times New Roman"/>
        </w:rPr>
        <w:t>src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public</w:t>
      </w:r>
      <w:r w:rsidRPr="00B00281">
        <w:rPr>
          <w:rFonts w:cs="Times New Roman" w:ascii="Times New Roman" w:hAnsi="Times New Roman"/>
          <w:lang w:val="ru-RU"/>
        </w:rPr>
        <w:t>, команды установки и команды сборки на собственном проекте?</w:t>
      </w:r>
    </w:p>
    <w:p w14:paraId="793A535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Как проверить следующий результат: показать назначение </w:t>
      </w:r>
      <w:r w:rsidRPr="00B00281">
        <w:rPr>
          <w:rFonts w:cs="Times New Roman" w:ascii="Times New Roman" w:hAnsi="Times New Roman"/>
        </w:rPr>
        <w:t>src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public</w:t>
      </w:r>
      <w:r w:rsidRPr="00B00281">
        <w:rPr>
          <w:rFonts w:cs="Times New Roman" w:ascii="Times New Roman" w:hAnsi="Times New Roman"/>
          <w:lang w:val="ru-RU"/>
        </w:rPr>
        <w:t>, команды установки и команды сборки на собственном проекте?</w:t>
      </w:r>
    </w:p>
    <w:p w14:paraId="4D9D4E8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6D9B9C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Создать чистый проект, найти точку входа и удалить лишний импорт; сравнить сообщения терминала до и после исправления. В отчёте приложите исходный и исправленный фрагменты, наблюдение в браузере и объяснение одного выбранного решения.</w:t>
      </w:r>
    </w:p>
    <w:p w14:paraId="09B7E381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1" w:name="_Toc29253"/>
      <w:bookmarkStart w:id="82" w:name="_Toc240967320"/>
      <w:bookmarkStart w:id="83" w:name="_Toc241220646"/>
      <w:bookmarkStart w:id="84" w:name="_Toc241304968"/>
      <w:bookmarkStart w:id="85" w:name="_Toc24157749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4.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JSX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, базовые правила и стилизация</w:t>
      </w:r>
      <w:bookmarkEnd w:id="81"/>
      <w:bookmarkEnd w:id="82"/>
      <w:bookmarkEnd w:id="83"/>
      <w:bookmarkEnd w:id="84"/>
      <w:bookmarkEnd w:id="85"/>
    </w:p>
    <w:p w14:paraId="6E9F7CC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Учебная задача: Перенести небольшой блок профиля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. Студент должен назвать исходную проблему и показать, какое изменение кода устраняет её в данном примере.</w:t>
      </w:r>
    </w:p>
    <w:p w14:paraId="778342A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01A1B2E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как синтаксис описания интерфейса</w:t>
      </w:r>
    </w:p>
    <w:p w14:paraId="3359097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Отличия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</w:p>
    <w:p w14:paraId="79CD8B0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Встраивание выражений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JavaScript</w:t>
      </w:r>
    </w:p>
    <w:p w14:paraId="5D5C4F1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className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inline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-стили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-модули</w:t>
      </w:r>
    </w:p>
    <w:p w14:paraId="39542E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Типичные ошибки компиляции</w:t>
      </w:r>
    </w:p>
    <w:p w14:paraId="6D9A268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Заменить </w:t>
      </w:r>
      <w:r w:rsidRPr="00B00281">
        <w:rPr>
          <w:rFonts w:cs="Times New Roman" w:ascii="Times New Roman" w:hAnsi="Times New Roman"/>
        </w:rPr>
        <w:t>class</w:t>
      </w:r>
      <w:r w:rsidRPr="00B00281">
        <w:rPr>
          <w:rFonts w:cs="Times New Roman" w:ascii="Times New Roman" w:hAnsi="Times New Roman"/>
          <w:lang w:val="ru-RU"/>
        </w:rPr>
        <w:t xml:space="preserve"> на </w:t>
      </w:r>
      <w:r w:rsidRPr="00B00281">
        <w:rPr>
          <w:rFonts w:cs="Times New Roman" w:ascii="Times New Roman" w:hAnsi="Times New Roman"/>
        </w:rPr>
        <w:t>className</w:t>
      </w:r>
      <w:r w:rsidRPr="00B00281">
        <w:rPr>
          <w:rFonts w:cs="Times New Roman" w:ascii="Times New Roman" w:hAnsi="Times New Roman"/>
          <w:lang w:val="ru-RU"/>
        </w:rPr>
        <w:t>, вывести имя из переменной и проверить ошибку незакрытого тега. До запуска преподаватель собирает прогнозы группы, после запуска сверяет их с видимым результатом.</w:t>
      </w:r>
    </w:p>
    <w:p w14:paraId="4DC5B5E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Обсуждение решения: Разделить данные и представление; объяснить, что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представляет выражение, а не строку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34DF5DA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Перенос на новую ситуацию: предложите студенту самостоятельно перенести небольшой блок профиля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. Зафиксируйте до демонстрации ожидаемое поведение и сравните его с фактическим.</w:t>
      </w:r>
    </w:p>
    <w:p w14:paraId="7819364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преобразовать простой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-фрагмент в корректный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объяснить все внесенные изменения.</w:t>
      </w:r>
    </w:p>
    <w:p w14:paraId="7A44DEE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3F27D69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Почему в этом задании необходимо перенести небольшой блок профиля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?</w:t>
      </w:r>
    </w:p>
    <w:p w14:paraId="765FA81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4EC00F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 на проведённой демонстрации можно разделить данные и представление; объяснить, что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представляет выражение, а не строку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?</w:t>
      </w:r>
    </w:p>
    <w:p w14:paraId="393029A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4. Как проверить следующий результат: разделить данные и представление; объяснить, что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представляет выражение, а не строку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?</w:t>
      </w:r>
    </w:p>
    <w:p w14:paraId="07BABFB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25A87D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Заменить </w:t>
      </w:r>
      <w:r w:rsidRPr="00B00281">
        <w:rPr>
          <w:rFonts w:cs="Times New Roman" w:ascii="Times New Roman" w:hAnsi="Times New Roman"/>
        </w:rPr>
        <w:t>class</w:t>
      </w:r>
      <w:r w:rsidRPr="00B00281">
        <w:rPr>
          <w:rFonts w:cs="Times New Roman" w:ascii="Times New Roman" w:hAnsi="Times New Roman"/>
          <w:lang w:val="ru-RU"/>
        </w:rPr>
        <w:t xml:space="preserve"> на </w:t>
      </w:r>
      <w:r w:rsidRPr="00B00281">
        <w:rPr>
          <w:rFonts w:cs="Times New Roman" w:ascii="Times New Roman" w:hAnsi="Times New Roman"/>
        </w:rPr>
        <w:t>className</w:t>
      </w:r>
      <w:r w:rsidRPr="00B00281">
        <w:rPr>
          <w:rFonts w:cs="Times New Roman" w:ascii="Times New Roman" w:hAnsi="Times New Roman"/>
          <w:lang w:val="ru-RU"/>
        </w:rPr>
        <w:t>, вывести имя из переменной и проверить ошибку незакрытого тега. В отчёте приложите исходный и исправленный фрагменты, наблюдение в браузере и объяснение одного выбранного решения.</w:t>
      </w:r>
    </w:p>
    <w:p w14:paraId="061AC05E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6" w:name="_Toc11794"/>
      <w:bookmarkStart w:id="87" w:name="_Toc32280"/>
      <w:bookmarkStart w:id="88" w:name="_Toc240967321"/>
      <w:bookmarkStart w:id="89" w:name="_Toc241220647"/>
      <w:bookmarkStart w:id="90" w:name="_Toc241304969"/>
      <w:bookmarkStart w:id="91" w:name="_Toc24157749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3.1.2. Практические занятия модуля</w:t>
      </w:r>
      <w:bookmarkEnd w:id="86"/>
      <w:bookmarkEnd w:id="87"/>
      <w:bookmarkEnd w:id="88"/>
      <w:bookmarkEnd w:id="89"/>
      <w:bookmarkEnd w:id="90"/>
      <w:bookmarkEnd w:id="91"/>
    </w:p>
    <w:p w14:paraId="4B52878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92" w:name="_Toc22464"/>
      <w:bookmarkStart w:id="93" w:name="_Toc240967322"/>
      <w:bookmarkStart w:id="94" w:name="_Toc241220648"/>
      <w:bookmarkStart w:id="95" w:name="_Toc241304970"/>
      <w:bookmarkStart w:id="96" w:name="_Toc24157749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Практическое занятие 1. Настройка рабочего окружения и проверка версий инструментов</w:t>
      </w:r>
      <w:bookmarkEnd w:id="92"/>
      <w:bookmarkEnd w:id="93"/>
      <w:bookmarkEnd w:id="94"/>
      <w:bookmarkEnd w:id="95"/>
      <w:bookmarkEnd w:id="96"/>
    </w:p>
    <w:p w14:paraId="3826146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проекта. К концу занятия студент предъявляет исходный файл и демонстрирует завершённый пользовательский сценарий.</w:t>
      </w:r>
    </w:p>
    <w:p w14:paraId="27EA269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1. Настройка рабочего окружения и проверка версий инструментов».</w:t>
      </w:r>
    </w:p>
    <w:p w14:paraId="5CD6260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1E7E7BF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5678CB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проекта»; сохранить рабочую копию.</w:t>
      </w:r>
    </w:p>
    <w:p w14:paraId="208F748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проекта.</w:t>
      </w:r>
    </w:p>
    <w:p w14:paraId="3A76ED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Зафиксировать версии и устранить несовпадение среды до создания приложения; записать ожидаемый и фактический результат.</w:t>
      </w:r>
    </w:p>
    <w:p w14:paraId="7F8C0F9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1. Настройка рабочего окружения и проверка версий инструментов» и не нарушает структуру проекта.</w:t>
      </w:r>
    </w:p>
    <w:p w14:paraId="3B3E946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зафиксировать версии и устранить несовпадение среды до создания приложения.</w:t>
      </w:r>
    </w:p>
    <w:p w14:paraId="6ACF319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29AD69D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Проверка преподавателя: Зафиксировать версии и устранить несовпадение среды до создания приложения. Попросите студента </w:t>
      </w:r>
      <w:r w:rsidRPr="00B00281">
        <w:rPr>
          <w:rFonts w:cs="Times New Roman" w:ascii="Times New Roman" w:hAnsi="Times New Roman"/>
          <w:lang w:val="ru-RU"/>
        </w:rPr>
        <w:lastRenderedPageBreak/>
        <w:t>объяснить, какой именно признак в браузере или терминале подтверждает правильность решения.</w:t>
      </w:r>
    </w:p>
    <w:p w14:paraId="7CC1E86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Результатом практического занятия по теме «Настройка рабочего окружения и проверка версий инструментов» должен стать запускаемый фрагмент приложения.</w:t>
      </w:r>
    </w:p>
    <w:p w14:paraId="35FE3B1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проекта. Результат оценивается на подготовленном преподавателем наборе данных.</w:t>
      </w:r>
    </w:p>
    <w:p w14:paraId="752EDD9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зафиксировать версии и устранить несовпадение среды до создания приложения. Запишите наблюдение при первом и повторном выполнении.</w:t>
      </w:r>
    </w:p>
    <w:p w14:paraId="21F8C99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проекта» так, чтобы другой обучающийся мог увидеть результат без устной подсказки. Назовите добавленную проверку.</w:t>
      </w:r>
    </w:p>
    <w:p w14:paraId="6059B17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BFB053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проекта» и какие данные оно меняет?</w:t>
      </w:r>
    </w:p>
    <w:p w14:paraId="1804E68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зафиксировать версии и устранить несовпадение среды до создания приложения.</w:t>
      </w:r>
    </w:p>
    <w:p w14:paraId="0F0C9C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проекта»?</w:t>
      </w:r>
    </w:p>
    <w:p w14:paraId="71CED56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«зафиксировать версии и устранить несовпадение среды до создания приложения» и как вы отличите её от другого сбоя?</w:t>
      </w:r>
    </w:p>
    <w:p w14:paraId="26DE102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«проверить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--</w:t>
      </w:r>
      <w:r w:rsidRPr="00B00281">
        <w:rPr>
          <w:rFonts w:cs="Times New Roman" w:ascii="Times New Roman" w:hAnsi="Times New Roman"/>
        </w:rPr>
        <w:t>version</w:t>
      </w:r>
      <w:r w:rsidRPr="00B00281">
        <w:rPr>
          <w:rFonts w:cs="Times New Roman" w:ascii="Times New Roman" w:hAnsi="Times New Roman"/>
          <w:lang w:val="ru-RU"/>
        </w:rPr>
        <w:t xml:space="preserve"> в каталоге проекта»?</w:t>
      </w:r>
    </w:p>
    <w:p w14:paraId="301EC7D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97" w:name="_Toc14033"/>
      <w:bookmarkStart w:id="98" w:name="_Toc240967323"/>
      <w:bookmarkStart w:id="99" w:name="_Toc241220649"/>
      <w:bookmarkStart w:id="100" w:name="_Toc241304971"/>
      <w:bookmarkStart w:id="101" w:name="_Toc24157750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2. Создание проекта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Vite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запуск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dev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-сервера</w:t>
      </w:r>
      <w:bookmarkEnd w:id="97"/>
      <w:bookmarkEnd w:id="98"/>
      <w:bookmarkEnd w:id="99"/>
      <w:bookmarkEnd w:id="100"/>
      <w:bookmarkEnd w:id="101"/>
    </w:p>
    <w:p w14:paraId="27E55FD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259B9C8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2. Создание проекта </w:t>
      </w:r>
      <w:r w:rsidRPr="00B00281">
        <w:rPr>
          <w:rFonts w:cs="Times New Roman" w:ascii="Times New Roman" w:hAnsi="Times New Roman"/>
          <w:color w:val="auto"/>
          <w:szCs w:val="28"/>
        </w:rPr>
        <w:t>Vite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запуск </w:t>
      </w:r>
      <w:r w:rsidRPr="00B00281">
        <w:rPr>
          <w:rFonts w:cs="Times New Roman" w:ascii="Times New Roman" w:hAnsi="Times New Roman"/>
          <w:color w:val="auto"/>
          <w:szCs w:val="28"/>
        </w:rPr>
        <w:t>dev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-сервера».</w:t>
      </w:r>
    </w:p>
    <w:p w14:paraId="5DD1529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425B54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4BB5DA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»; сохранить рабочую копию.</w:t>
      </w:r>
    </w:p>
    <w:p w14:paraId="6304EA6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4EA101E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Открыть адрес, который вывел терминал, изменить заголовок и увидеть обновление; записать ожидаемый и фактический результат.</w:t>
      </w:r>
    </w:p>
    <w:p w14:paraId="11D2D34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2. Создание проекта </w:t>
      </w:r>
      <w:r w:rsidRPr="00B00281">
        <w:rPr>
          <w:rFonts w:cs="Times New Roman" w:ascii="Times New Roman" w:hAnsi="Times New Roman"/>
          <w:color w:val="auto"/>
          <w:szCs w:val="28"/>
        </w:rPr>
        <w:t>Vite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запуск </w:t>
      </w:r>
      <w:r w:rsidRPr="00B00281">
        <w:rPr>
          <w:rFonts w:cs="Times New Roman" w:ascii="Times New Roman" w:hAnsi="Times New Roman"/>
          <w:color w:val="auto"/>
          <w:szCs w:val="28"/>
        </w:rPr>
        <w:t>dev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-сервера» и не нарушает структуру проекта.</w:t>
      </w:r>
    </w:p>
    <w:p w14:paraId="5FFF6AB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открыть адрес, который вывел терминал, изменить заголовок и увидеть обновление.</w:t>
      </w:r>
    </w:p>
    <w:p w14:paraId="64AE8D6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1772AF5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Открыть адрес, который вывел терминал, изменить заголовок и увидеть обновление. Попросите студента объяснить, какой именно признак в браузере или терминале подтверждает правильность решения.</w:t>
      </w:r>
    </w:p>
    <w:p w14:paraId="25BD3B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проекта </w:t>
      </w:r>
      <w:r w:rsidRPr="00B00281">
        <w:rPr>
          <w:rFonts w:cs="Times New Roman" w:ascii="Times New Roman" w:hAnsi="Times New Roman"/>
          <w:color w:val="auto"/>
          <w:szCs w:val="28"/>
        </w:rPr>
        <w:t>Vite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запуск </w:t>
      </w:r>
      <w:r w:rsidRPr="00B00281">
        <w:rPr>
          <w:rFonts w:cs="Times New Roman" w:ascii="Times New Roman" w:hAnsi="Times New Roman"/>
          <w:color w:val="auto"/>
          <w:szCs w:val="28"/>
        </w:rPr>
        <w:t>dev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-сервера» должен стать запускаемый фрагмент приложения. В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67A82A7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. Результат оценивается на подготовленном преподавателем наборе данных.</w:t>
      </w:r>
    </w:p>
    <w:p w14:paraId="39726C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открыть адрес, который вывел терминал, изменить заголовок и увидеть обновление. Запишите наблюдение при первом и повторном выполнении.</w:t>
      </w:r>
    </w:p>
    <w:p w14:paraId="75A9FCD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15564E7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B0D6DF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» и какие данные оно меняет?</w:t>
      </w:r>
    </w:p>
    <w:p w14:paraId="3D40A02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открыть адрес, который вывел терминал, изменить заголовок и увидеть обновление.</w:t>
      </w:r>
    </w:p>
    <w:p w14:paraId="734CE8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689100D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«открыть адрес, который вывел терминал, изменить заголовок и увидеть обновление» и как вы отличите её от другого сбоя?</w:t>
      </w:r>
    </w:p>
    <w:p w14:paraId="1DD97CF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«создать проект через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и запустить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3B9CC3B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02" w:name="_Toc27441"/>
      <w:bookmarkStart w:id="103" w:name="_Toc240967324"/>
      <w:bookmarkStart w:id="104" w:name="_Toc241220650"/>
      <w:bookmarkStart w:id="105" w:name="_Toc241304972"/>
      <w:bookmarkStart w:id="106" w:name="_Toc24157750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3. Преобразование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HTML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-разметки в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JSX</w:t>
      </w:r>
      <w:bookmarkEnd w:id="102"/>
      <w:bookmarkEnd w:id="103"/>
      <w:bookmarkEnd w:id="104"/>
      <w:bookmarkEnd w:id="105"/>
      <w:bookmarkEnd w:id="106"/>
    </w:p>
    <w:p w14:paraId="080BFF3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переменной. К концу занятия студент предъявляет исходный файл и демонстрирует завершённый пользовательский сценарий.</w:t>
      </w:r>
    </w:p>
    <w:p w14:paraId="4F4BD23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3. Преобразование </w:t>
      </w:r>
      <w:r w:rsidRPr="00B00281">
        <w:rPr>
          <w:rFonts w:cs="Times New Roman" w:ascii="Times New Roman" w:hAnsi="Times New Roman"/>
          <w:color w:val="auto"/>
          <w:szCs w:val="28"/>
        </w:rPr>
        <w:t>HTML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-разметки в </w:t>
      </w:r>
      <w:r w:rsidRPr="00B00281">
        <w:rPr>
          <w:rFonts w:cs="Times New Roman" w:ascii="Times New Roman" w:hAnsi="Times New Roman"/>
          <w:color w:val="auto"/>
          <w:szCs w:val="28"/>
        </w:rPr>
        <w:t>JSX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».</w:t>
      </w:r>
    </w:p>
    <w:p w14:paraId="2ACCD9B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0FC8B80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224935D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переменной»; сохранить рабочую копию.</w:t>
      </w:r>
    </w:p>
    <w:p w14:paraId="6DA279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переменной.</w:t>
      </w:r>
    </w:p>
    <w:p w14:paraId="0D0DB7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Проверить </w:t>
      </w:r>
      <w:r w:rsidRPr="00B00281">
        <w:rPr>
          <w:rFonts w:cs="Times New Roman" w:ascii="Times New Roman" w:hAnsi="Times New Roman"/>
        </w:rPr>
        <w:t>className</w:t>
      </w:r>
      <w:r w:rsidRPr="00B00281">
        <w:rPr>
          <w:rFonts w:cs="Times New Roman" w:ascii="Times New Roman" w:hAnsi="Times New Roman"/>
          <w:lang w:val="ru-RU"/>
        </w:rPr>
        <w:t>, закрытие тегов и корректное отображение пустого имени; записать ожидаемый и фактический результат.</w:t>
      </w:r>
    </w:p>
    <w:p w14:paraId="6246E6C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Преобразование </w:t>
      </w:r>
      <w:r w:rsidRPr="00B00281">
        <w:rPr>
          <w:rFonts w:cs="Times New Roman" w:ascii="Times New Roman" w:hAnsi="Times New Roman"/>
          <w:color w:val="auto"/>
          <w:szCs w:val="28"/>
        </w:rPr>
        <w:t>HTML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-разметки в </w:t>
      </w:r>
      <w:r w:rsidRPr="00B00281">
        <w:rPr>
          <w:rFonts w:cs="Times New Roman" w:ascii="Times New Roman" w:hAnsi="Times New Roman"/>
          <w:color w:val="auto"/>
          <w:szCs w:val="28"/>
        </w:rPr>
        <w:t>JSX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и не нарушает структуру проекта.</w:t>
      </w:r>
    </w:p>
    <w:p w14:paraId="55110C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6. Записать исходные данные и фактический результат пробы: проверить </w:t>
      </w:r>
      <w:r w:rsidRPr="00B00281">
        <w:rPr>
          <w:rFonts w:cs="Times New Roman" w:ascii="Times New Roman" w:hAnsi="Times New Roman"/>
        </w:rPr>
        <w:t>className</w:t>
      </w:r>
      <w:r w:rsidRPr="00B00281">
        <w:rPr>
          <w:rFonts w:cs="Times New Roman" w:ascii="Times New Roman" w:hAnsi="Times New Roman"/>
          <w:lang w:val="ru-RU"/>
        </w:rPr>
        <w:t>, закрытие тегов и корректное отображение пустого имени.</w:t>
      </w:r>
    </w:p>
    <w:p w14:paraId="0A23307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308063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Проверка преподавателя: Проверить </w:t>
      </w:r>
      <w:r w:rsidRPr="00B00281">
        <w:rPr>
          <w:rFonts w:cs="Times New Roman" w:ascii="Times New Roman" w:hAnsi="Times New Roman"/>
        </w:rPr>
        <w:t>className</w:t>
      </w:r>
      <w:r w:rsidRPr="00B00281">
        <w:rPr>
          <w:rFonts w:cs="Times New Roman" w:ascii="Times New Roman" w:hAnsi="Times New Roman"/>
          <w:lang w:val="ru-RU"/>
        </w:rPr>
        <w:t>, закрытие тегов и корректное отображение пустого имени. Попросите студента объяснить, какой именно признак в браузере или терминале подтверждает правильность решения.</w:t>
      </w:r>
    </w:p>
    <w:p w14:paraId="65E3983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 xml:space="preserve">Результатом практического занятия по теме «Преобразование </w:t>
      </w:r>
      <w:r w:rsidRPr="00B00281">
        <w:rPr>
          <w:rFonts w:cs="Times New Roman" w:ascii="Times New Roman" w:hAnsi="Times New Roman"/>
          <w:color w:val="auto"/>
          <w:szCs w:val="28"/>
        </w:rPr>
        <w:t>HTML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-разметки в </w:t>
      </w:r>
      <w:r w:rsidRPr="00B00281">
        <w:rPr>
          <w:rFonts w:cs="Times New Roman" w:ascii="Times New Roman" w:hAnsi="Times New Roman"/>
          <w:color w:val="auto"/>
          <w:szCs w:val="28"/>
        </w:rPr>
        <w:t>JSX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67544C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переменной. Результат оценивается на подготовленном преподавателем наборе данных.</w:t>
      </w:r>
    </w:p>
    <w:p w14:paraId="280F7F7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Повышенный уровень: проведите указанную контрольную пробу в изменённых условиях — проверить </w:t>
      </w:r>
      <w:r w:rsidRPr="00B00281">
        <w:rPr>
          <w:rFonts w:cs="Times New Roman" w:ascii="Times New Roman" w:hAnsi="Times New Roman"/>
        </w:rPr>
        <w:t>className</w:t>
      </w:r>
      <w:r w:rsidRPr="00B00281">
        <w:rPr>
          <w:rFonts w:cs="Times New Roman" w:ascii="Times New Roman" w:hAnsi="Times New Roman"/>
          <w:lang w:val="ru-RU"/>
        </w:rPr>
        <w:t>, закрытие тегов и корректное отображение пустого имени. Запишите наблюдение при первом и повторном выполнении.</w:t>
      </w:r>
    </w:p>
    <w:p w14:paraId="759AC0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переменной» так, чтобы другой обучающийся мог увидеть результат без устной подсказки. Назовите добавленную проверку.</w:t>
      </w:r>
    </w:p>
    <w:p w14:paraId="4CC6337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AB17BE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переменной» и какие данные оно меняет?</w:t>
      </w:r>
    </w:p>
    <w:p w14:paraId="35EB29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Покажите, как удалось проверить </w:t>
      </w:r>
      <w:r w:rsidRPr="00B00281">
        <w:rPr>
          <w:rFonts w:cs="Times New Roman" w:ascii="Times New Roman" w:hAnsi="Times New Roman"/>
        </w:rPr>
        <w:t>className</w:t>
      </w:r>
      <w:r w:rsidRPr="00B00281">
        <w:rPr>
          <w:rFonts w:cs="Times New Roman" w:ascii="Times New Roman" w:hAnsi="Times New Roman"/>
          <w:lang w:val="ru-RU"/>
        </w:rPr>
        <w:t>, закрытие тегов и корректное отображение пустого имени.</w:t>
      </w:r>
    </w:p>
    <w:p w14:paraId="19AACD1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переменной»?</w:t>
      </w:r>
    </w:p>
    <w:p w14:paraId="488B56E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Какая ошибка помешает выполнить пробу «проверить </w:t>
      </w:r>
      <w:r w:rsidRPr="00B00281">
        <w:rPr>
          <w:rFonts w:cs="Times New Roman" w:ascii="Times New Roman" w:hAnsi="Times New Roman"/>
        </w:rPr>
        <w:t>className</w:t>
      </w:r>
      <w:r w:rsidRPr="00B00281">
        <w:rPr>
          <w:rFonts w:cs="Times New Roman" w:ascii="Times New Roman" w:hAnsi="Times New Roman"/>
          <w:lang w:val="ru-RU"/>
        </w:rPr>
        <w:t>, закрытие тегов и корректное отображение пустого имени» и как вы отличите её от другого сбоя?</w:t>
      </w:r>
    </w:p>
    <w:p w14:paraId="2492C54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«перенести профиль из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вывести имя из переменной»?</w:t>
      </w:r>
    </w:p>
    <w:p w14:paraId="2DA7D079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07" w:name="_Toc22600"/>
      <w:bookmarkStart w:id="108" w:name="_Toc240967325"/>
      <w:bookmarkStart w:id="109" w:name="_Toc241220651"/>
      <w:bookmarkStart w:id="110" w:name="_Toc241304973"/>
      <w:bookmarkStart w:id="111" w:name="_Toc24157750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Практическое занятие 4. Разбор ошибок компиляции и работа с консолью браузера</w:t>
      </w:r>
      <w:bookmarkEnd w:id="107"/>
      <w:bookmarkEnd w:id="108"/>
      <w:bookmarkEnd w:id="109"/>
      <w:bookmarkEnd w:id="110"/>
      <w:bookmarkEnd w:id="111"/>
    </w:p>
    <w:p w14:paraId="19F57FF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7A3AB73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4. Разбор ошибок компиляции и работа с консолью браузера».</w:t>
      </w:r>
    </w:p>
    <w:p w14:paraId="399391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6D3AD69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054877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»; сохранить рабочую копию.</w:t>
      </w:r>
    </w:p>
    <w:p w14:paraId="48294FB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73E2E6B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Сопоставить сообщения терминала и консоли </w:t>
      </w:r>
      <w:proofErr w:type="gramStart"/>
      <w:r w:rsidRPr="00B00281">
        <w:rPr>
          <w:rFonts w:cs="Times New Roman" w:ascii="Times New Roman" w:hAnsi="Times New Roman"/>
          <w:lang w:val="ru-RU"/>
        </w:rPr>
        <w:t>с строками</w:t>
      </w:r>
      <w:proofErr w:type="gramEnd"/>
      <w:r w:rsidRPr="00B00281">
        <w:rPr>
          <w:rFonts w:cs="Times New Roman" w:ascii="Times New Roman" w:hAnsi="Times New Roman"/>
          <w:lang w:val="ru-RU"/>
        </w:rPr>
        <w:t xml:space="preserve"> исходного файла; записать ожидаемый и фактический результат.</w:t>
      </w:r>
    </w:p>
    <w:p w14:paraId="62B98A7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4. Разбор ошибок компиляции и работа с консолью браузера» и не нарушает структуру проекта.</w:t>
      </w:r>
    </w:p>
    <w:p w14:paraId="0300DF0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6. Записать исходные данные и фактический результат пробы: сопоставить сообщения терминала и консоли </w:t>
      </w:r>
      <w:proofErr w:type="gramStart"/>
      <w:r w:rsidRPr="00B00281">
        <w:rPr>
          <w:rFonts w:cs="Times New Roman" w:ascii="Times New Roman" w:hAnsi="Times New Roman"/>
          <w:lang w:val="ru-RU"/>
        </w:rPr>
        <w:t>с строками</w:t>
      </w:r>
      <w:proofErr w:type="gramEnd"/>
      <w:r w:rsidRPr="00B00281">
        <w:rPr>
          <w:rFonts w:cs="Times New Roman" w:ascii="Times New Roman" w:hAnsi="Times New Roman"/>
          <w:lang w:val="ru-RU"/>
        </w:rPr>
        <w:t xml:space="preserve"> исходного файла.</w:t>
      </w:r>
    </w:p>
    <w:p w14:paraId="5379D2E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39DF32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Проверка преподавателя: Сопоставить сообщения терминала и консоли </w:t>
      </w:r>
      <w:proofErr w:type="gramStart"/>
      <w:r w:rsidRPr="00B00281">
        <w:rPr>
          <w:rFonts w:cs="Times New Roman" w:ascii="Times New Roman" w:hAnsi="Times New Roman"/>
          <w:lang w:val="ru-RU"/>
        </w:rPr>
        <w:t>с строками</w:t>
      </w:r>
      <w:proofErr w:type="gramEnd"/>
      <w:r w:rsidRPr="00B00281">
        <w:rPr>
          <w:rFonts w:cs="Times New Roman" w:ascii="Times New Roman" w:hAnsi="Times New Roman"/>
          <w:lang w:val="ru-RU"/>
        </w:rPr>
        <w:t xml:space="preserve"> исходного файла. Попросите студента объяснить, какой именно признак в браузере или терминале подтверждает правильность решения.</w:t>
      </w:r>
    </w:p>
    <w:p w14:paraId="5D86890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«Разбор ошибок компиляции и работа с консолью браузера» должен стать запускаемый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фрагмент приложения. В выводе студент фиксирует реализованный сценарий одну возникшую проблему и способ ее устранения.</w:t>
      </w:r>
    </w:p>
    <w:p w14:paraId="0D435AD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. Результат оценивается на подготовленном преподавателем наборе данных.</w:t>
      </w:r>
    </w:p>
    <w:p w14:paraId="6C008B4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Повышенный уровень: проведите указанную контрольную пробу в изменённых условиях — сопоставить сообщения терминала и консоли </w:t>
      </w:r>
      <w:proofErr w:type="gramStart"/>
      <w:r w:rsidRPr="00B00281">
        <w:rPr>
          <w:rFonts w:cs="Times New Roman" w:ascii="Times New Roman" w:hAnsi="Times New Roman"/>
          <w:lang w:val="ru-RU"/>
        </w:rPr>
        <w:t>с строками</w:t>
      </w:r>
      <w:proofErr w:type="gramEnd"/>
      <w:r w:rsidRPr="00B00281">
        <w:rPr>
          <w:rFonts w:cs="Times New Roman" w:ascii="Times New Roman" w:hAnsi="Times New Roman"/>
          <w:lang w:val="ru-RU"/>
        </w:rPr>
        <w:t xml:space="preserve"> исходного файла. Запишите наблюдение при первом и повторном выполнении.</w:t>
      </w:r>
    </w:p>
    <w:p w14:paraId="6BECCE5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76B55A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66505D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» и какие данные оно меняет?</w:t>
      </w:r>
    </w:p>
    <w:p w14:paraId="0C9E560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Покажите, как удалось сопоставить сообщения терминала и консоли </w:t>
      </w:r>
      <w:proofErr w:type="gramStart"/>
      <w:r w:rsidRPr="00B00281">
        <w:rPr>
          <w:rFonts w:cs="Times New Roman" w:ascii="Times New Roman" w:hAnsi="Times New Roman"/>
          <w:lang w:val="ru-RU"/>
        </w:rPr>
        <w:t>с строками</w:t>
      </w:r>
      <w:proofErr w:type="gramEnd"/>
      <w:r w:rsidRPr="00B00281">
        <w:rPr>
          <w:rFonts w:cs="Times New Roman" w:ascii="Times New Roman" w:hAnsi="Times New Roman"/>
          <w:lang w:val="ru-RU"/>
        </w:rPr>
        <w:t xml:space="preserve"> исходного файла.</w:t>
      </w:r>
    </w:p>
    <w:p w14:paraId="315768F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0161BEF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«сопоставить сообщения терминала и консоли с строками исходного файла» и как вы отличите её от другого сбоя?</w:t>
      </w:r>
    </w:p>
    <w:p w14:paraId="1DE6F1C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«воспроизвести ошибку импорта и синтаксическую ошибку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3FD62B0C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2" w:name="_Toc12082"/>
      <w:bookmarkStart w:id="113" w:name="_Toc13711"/>
      <w:bookmarkStart w:id="114" w:name="_Toc240967326"/>
      <w:bookmarkStart w:id="115" w:name="_Toc241220652"/>
      <w:bookmarkStart w:id="116" w:name="_Toc241304974"/>
      <w:bookmarkStart w:id="117" w:name="_Toc24157750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3.1.3. Лабораторные работы модуля</w:t>
      </w:r>
      <w:bookmarkEnd w:id="112"/>
      <w:bookmarkEnd w:id="113"/>
      <w:bookmarkEnd w:id="114"/>
      <w:bookmarkEnd w:id="115"/>
      <w:bookmarkEnd w:id="116"/>
      <w:bookmarkEnd w:id="117"/>
    </w:p>
    <w:p w14:paraId="163E42D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лабораторной работе студент собирает и запускает минимальное приложение, выделяет повторяющийся фрагмент интерфейса и поясняет структуру файлов и способ проверки запуска.</w:t>
      </w:r>
    </w:p>
    <w:p w14:paraId="6D96FB3C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18" w:name="_Toc9865"/>
      <w:bookmarkStart w:id="119" w:name="_Toc240967327"/>
      <w:bookmarkStart w:id="120" w:name="_Toc241220653"/>
      <w:bookmarkStart w:id="121" w:name="_Toc241304975"/>
      <w:bookmarkStart w:id="122" w:name="_Toc24157750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Лабораторная работа 1. Установка среды разработки и создание проекта</w:t>
      </w:r>
      <w:bookmarkEnd w:id="118"/>
      <w:bookmarkEnd w:id="119"/>
      <w:bookmarkEnd w:id="120"/>
      <w:bookmarkEnd w:id="121"/>
      <w:bookmarkEnd w:id="122"/>
    </w:p>
    <w:p w14:paraId="5431116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«установка среды разработки и создание проекта».</w:t>
      </w:r>
    </w:p>
    <w:p w14:paraId="79765A5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«Установка среды разработки и создание проекта»,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C7489F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Создайте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-проект через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установите зависимости, запустите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-сервер и измените 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2DDE3C0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результата: Предъявите </w:t>
      </w:r>
      <w:r w:rsidRPr="00B00281">
        <w:rPr>
          <w:rFonts w:cs="Times New Roman" w:ascii="Times New Roman" w:hAnsi="Times New Roman"/>
          <w:color w:val="auto"/>
        </w:rPr>
        <w:t>package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json</w:t>
      </w:r>
      <w:r w:rsidRPr="00B00281">
        <w:rPr>
          <w:rFonts w:cs="Times New Roman" w:ascii="Times New Roman" w:hAnsi="Times New Roman"/>
          <w:color w:val="auto"/>
          <w:lang w:val="ru-RU"/>
        </w:rPr>
        <w:t>, команду запуска, открывшуюся страницу и изменение в браузере. Используйте общие критерии раздела 3 и приложите проект и краткий отчет.</w:t>
      </w:r>
    </w:p>
    <w:p w14:paraId="41B183D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«Установка среды разработки и создание проекта»: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21C1B96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1B5B17B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Подготовьте пустую папку без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_</w:t>
      </w:r>
      <w:r w:rsidRPr="00B00281">
        <w:rPr>
          <w:rFonts w:cs="Times New Roman" w:ascii="Times New Roman" w:hAnsi="Times New Roman"/>
          <w:color w:val="auto"/>
        </w:rPr>
        <w:t>modules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проверьте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--</w:t>
      </w:r>
      <w:r w:rsidRPr="00B00281">
        <w:rPr>
          <w:rFonts w:cs="Times New Roman" w:ascii="Times New Roman" w:hAnsi="Times New Roman"/>
          <w:color w:val="auto"/>
        </w:rPr>
        <w:t>version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--</w:t>
      </w:r>
      <w:r w:rsidRPr="00B00281">
        <w:rPr>
          <w:rFonts w:cs="Times New Roman" w:ascii="Times New Roman" w:hAnsi="Times New Roman"/>
          <w:color w:val="auto"/>
        </w:rPr>
        <w:t>version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задайте имя проекта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-</w:t>
      </w:r>
      <w:r w:rsidRPr="00B00281">
        <w:rPr>
          <w:rFonts w:cs="Times New Roman" w:ascii="Times New Roman" w:hAnsi="Times New Roman"/>
          <w:color w:val="auto"/>
        </w:rPr>
        <w:t>start</w:t>
      </w:r>
      <w:r w:rsidRPr="00B00281">
        <w:rPr>
          <w:rFonts w:cs="Times New Roman" w:ascii="Times New Roman" w:hAnsi="Times New Roman"/>
          <w:color w:val="auto"/>
          <w:lang w:val="ru-RU"/>
        </w:rPr>
        <w:t>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10A9B99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Пошаговая реализация. В терминале создайте проект командой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create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@</w:t>
      </w:r>
      <w:r w:rsidRPr="00B00281">
        <w:rPr>
          <w:rFonts w:cs="Times New Roman" w:ascii="Times New Roman" w:hAnsi="Times New Roman"/>
          <w:color w:val="auto"/>
        </w:rPr>
        <w:t>latest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-</w:t>
      </w:r>
      <w:r w:rsidRPr="00B00281">
        <w:rPr>
          <w:rFonts w:cs="Times New Roman" w:ascii="Times New Roman" w:hAnsi="Times New Roman"/>
          <w:color w:val="auto"/>
        </w:rPr>
        <w:t>start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-- --</w:t>
      </w:r>
      <w:r w:rsidRPr="00B00281">
        <w:rPr>
          <w:rFonts w:cs="Times New Roman" w:ascii="Times New Roman" w:hAnsi="Times New Roman"/>
          <w:color w:val="auto"/>
        </w:rPr>
        <w:t>template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затем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Измените заголовок в </w:t>
      </w:r>
      <w:r w:rsidRPr="00B00281">
        <w:rPr>
          <w:rFonts w:cs="Times New Roman" w:ascii="Times New Roman" w:hAnsi="Times New Roman"/>
          <w:color w:val="auto"/>
        </w:rPr>
        <w:t>src</w:t>
      </w:r>
      <w:r w:rsidRPr="00B00281">
        <w:rPr>
          <w:rFonts w:cs="Times New Roman" w:ascii="Times New Roman" w:hAnsi="Times New Roman"/>
          <w:color w:val="auto"/>
          <w:lang w:val="ru-RU"/>
        </w:rPr>
        <w:t>/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сохраните файл.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A41EE8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Контрольные пробы. Отразите адрес локального сервера, содержимое </w:t>
      </w:r>
      <w:r w:rsidRPr="00B00281">
        <w:rPr>
          <w:rFonts w:cs="Times New Roman" w:ascii="Times New Roman" w:hAnsi="Times New Roman"/>
          <w:color w:val="auto"/>
        </w:rPr>
        <w:t>package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структуру </w:t>
      </w:r>
      <w:r w:rsidRPr="00B00281">
        <w:rPr>
          <w:rFonts w:cs="Times New Roman" w:ascii="Times New Roman" w:hAnsi="Times New Roman"/>
          <w:color w:val="auto"/>
        </w:rPr>
        <w:t>src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вид страницы до и после изменения заголовка.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E69C4D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запуск не состоялся, последовательно проверьте текущую папку, наличие </w:t>
      </w:r>
      <w:r w:rsidRPr="00B00281">
        <w:rPr>
          <w:rFonts w:cs="Times New Roman" w:ascii="Times New Roman" w:hAnsi="Times New Roman"/>
          <w:color w:val="auto"/>
        </w:rPr>
        <w:t>package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установленную версию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точный текст сообщения терминала.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AB0F3E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Создайте отдельный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script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для проверки </w:t>
      </w:r>
      <w:r w:rsidRPr="00B00281">
        <w:rPr>
          <w:rFonts w:cs="Times New Roman" w:ascii="Times New Roman" w:hAnsi="Times New Roman"/>
          <w:color w:val="auto"/>
        </w:rPr>
        <w:t>production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-сборки и объясните, зачем нужен каталог </w:t>
      </w:r>
      <w:r w:rsidRPr="00B00281">
        <w:rPr>
          <w:rFonts w:cs="Times New Roman" w:ascii="Times New Roman" w:hAnsi="Times New Roman"/>
          <w:color w:val="auto"/>
        </w:rPr>
        <w:t>dist</w:t>
      </w:r>
      <w:r w:rsidRPr="00B00281">
        <w:rPr>
          <w:rFonts w:cs="Times New Roman" w:ascii="Times New Roman" w:hAnsi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61899432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 — Пример компонента App для вывода динамических данных</w:t>
      </w:r>
    </w:p>
    <w:p w14:paraId="7607339A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function App() {</w:t>
      </w:r>
    </w:p>
    <w:p w14:paraId="0D539B4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user = 'Студент';</w:t>
      </w:r>
    </w:p>
    <w:p w14:paraId="5B79924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skills = ['HTML', 'CSS', 'JavaScript', 'React'];</w:t>
      </w:r>
    </w:p>
    <w:p w14:paraId="61EE1F5C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0735FDA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return (</w:t>
      </w:r>
    </w:p>
    <w:p w14:paraId="3D5041A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&lt;main className="page"&gt;</w:t>
      </w:r>
    </w:p>
    <w:p w14:paraId="4AF3DC5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&lt;h1&gt;Первое React-приложение&lt;/h1&gt;</w:t>
      </w:r>
    </w:p>
    <w:p w14:paraId="0859D22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lastRenderedPageBreak/>
        <w:t xml:space="preserve">      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&lt;</w:t>
      </w:r>
      <w:r w:rsidRPr="00B00281">
        <w:rPr>
          <w:rFonts w:ascii="Courier New" w:eastAsia="Courier New" w:hAnsi="Courier New" w:cs="Times New Roman"/>
          <w:sz w:val="20"/>
          <w:szCs w:val="20"/>
        </w:rPr>
        <w:t>p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&gt;Добро пожаловать, {</w:t>
      </w:r>
      <w:r w:rsidRPr="00B00281">
        <w:rPr>
          <w:rFonts w:ascii="Courier New" w:eastAsia="Courier New" w:hAnsi="Courier New" w:cs="Times New Roman"/>
          <w:sz w:val="20"/>
          <w:szCs w:val="20"/>
        </w:rPr>
        <w:t>user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}!&lt;/</w:t>
      </w:r>
      <w:r w:rsidRPr="00B00281">
        <w:rPr>
          <w:rFonts w:ascii="Courier New" w:eastAsia="Courier New" w:hAnsi="Courier New" w:cs="Times New Roman"/>
          <w:sz w:val="20"/>
          <w:szCs w:val="20"/>
        </w:rPr>
        <w:t>p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&gt;</w:t>
      </w:r>
    </w:p>
    <w:p w14:paraId="78E0BB8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 xml:space="preserve">      </w:t>
      </w:r>
      <w:r w:rsidRPr="00B00281">
        <w:rPr>
          <w:rFonts w:ascii="Courier New" w:eastAsia="Courier New" w:hAnsi="Courier New" w:cs="Times New Roman"/>
          <w:sz w:val="20"/>
          <w:szCs w:val="20"/>
        </w:rPr>
        <w:t>&lt;ul&gt;</w:t>
      </w:r>
    </w:p>
    <w:p w14:paraId="6086DFD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{skills.map((skill) =&gt; &lt;li key={skill}&gt;{skill}&lt;/li&gt;)}</w:t>
      </w:r>
    </w:p>
    <w:p w14:paraId="3146252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&lt;/ul&gt;</w:t>
      </w:r>
    </w:p>
    <w:p w14:paraId="6B0B3DA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&lt;/main&gt;</w:t>
      </w:r>
    </w:p>
    <w:p w14:paraId="2949014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);</w:t>
      </w:r>
    </w:p>
    <w:p w14:paraId="70C2603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}</w:t>
      </w:r>
    </w:p>
    <w:p w14:paraId="6BF15DD7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25A9EEB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export default App;</w:t>
      </w:r>
    </w:p>
    <w:p w14:paraId="03382586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23" w:name="_Toc5597"/>
      <w:bookmarkStart w:id="124" w:name="_Toc240967328"/>
      <w:bookmarkStart w:id="125" w:name="_Toc241220654"/>
      <w:bookmarkStart w:id="126" w:name="_Toc241304976"/>
      <w:bookmarkStart w:id="127" w:name="_Toc24157750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Лабораторная работа 2. Знакомство с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JSX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динамическим выводом данных</w:t>
      </w:r>
      <w:bookmarkEnd w:id="123"/>
      <w:bookmarkEnd w:id="124"/>
      <w:bookmarkEnd w:id="125"/>
      <w:bookmarkEnd w:id="126"/>
      <w:bookmarkEnd w:id="127"/>
    </w:p>
    <w:p w14:paraId="1C0431E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«знакомство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динамическим выводом данных».</w:t>
      </w:r>
    </w:p>
    <w:p w14:paraId="67FAB1B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«Знакомство с </w:t>
      </w:r>
      <w:r w:rsidRPr="00B00281">
        <w:rPr>
          <w:rFonts w:cs="Times New Roman" w:ascii="Times New Roman" w:hAnsi="Times New Roman"/>
          <w:color w:val="auto"/>
          <w:szCs w:val="28"/>
        </w:rPr>
        <w:t>JSX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динамическим выводом данных»,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1781ECE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Выведите через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данные объекта студента и список из массива с устойчивым </w:t>
      </w:r>
      <w:r w:rsidRPr="00B00281">
        <w:rPr>
          <w:rFonts w:cs="Times New Roman" w:ascii="Times New Roman" w:hAnsi="Times New Roman"/>
          <w:color w:val="auto"/>
        </w:rPr>
        <w:t>key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6E69AE0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Покажите два набора данных и пустой список без ошибки в консоли. Используйте общие критерии раздела 3 и приложите проект и краткий отчет.</w:t>
      </w:r>
    </w:p>
    <w:p w14:paraId="674571F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«Знакомство с </w:t>
      </w:r>
      <w:r w:rsidRPr="00B00281">
        <w:rPr>
          <w:rFonts w:cs="Times New Roman" w:ascii="Times New Roman" w:hAnsi="Times New Roman"/>
        </w:rPr>
        <w:t>JSX</w:t>
      </w:r>
      <w:r w:rsidRPr="00B00281">
        <w:rPr>
          <w:rFonts w:cs="Times New Roman" w:ascii="Times New Roman" w:hAnsi="Times New Roman"/>
          <w:lang w:val="ru-RU"/>
        </w:rPr>
        <w:t xml:space="preserve"> и динамическим выводом данных»: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E33136F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Развернутый протокол работы</w:t>
      </w:r>
    </w:p>
    <w:p w14:paraId="387D745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Задайте объект {</w:t>
      </w:r>
      <w:r w:rsidRPr="00B00281">
        <w:rPr>
          <w:rFonts w:cs="Times New Roman" w:ascii="Times New Roman" w:hAnsi="Times New Roman"/>
          <w:color w:val="auto"/>
        </w:rPr>
        <w:t>name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: «Мария», </w:t>
      </w:r>
      <w:r w:rsidRPr="00B00281">
        <w:rPr>
          <w:rFonts w:cs="Times New Roman" w:ascii="Times New Roman" w:hAnsi="Times New Roman"/>
          <w:color w:val="auto"/>
        </w:rPr>
        <w:t>group</w:t>
      </w:r>
      <w:r w:rsidRPr="00B00281">
        <w:rPr>
          <w:rFonts w:cs="Times New Roman" w:ascii="Times New Roman" w:hAnsi="Times New Roman"/>
          <w:color w:val="auto"/>
          <w:lang w:val="ru-RU"/>
        </w:rPr>
        <w:t>: «ВЕБ-21»} и массив навыков из трех уникальных строк.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3FE4565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Выведите имя и группу через выражения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навыки — через </w:t>
      </w:r>
      <w:r w:rsidRPr="00B00281">
        <w:rPr>
          <w:rFonts w:cs="Times New Roman" w:ascii="Times New Roman" w:hAnsi="Times New Roman"/>
          <w:color w:val="auto"/>
        </w:rPr>
        <w:t>map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устойчивым </w:t>
      </w:r>
      <w:r w:rsidRPr="00B00281">
        <w:rPr>
          <w:rFonts w:cs="Times New Roman" w:ascii="Times New Roman" w:hAnsi="Times New Roman"/>
          <w:color w:val="auto"/>
        </w:rPr>
        <w:t>key</w:t>
      </w:r>
      <w:r w:rsidRPr="00B00281">
        <w:rPr>
          <w:rFonts w:cs="Times New Roman" w:ascii="Times New Roman" w:hAnsi="Times New Roman"/>
          <w:color w:val="auto"/>
          <w:lang w:val="ru-RU"/>
        </w:rPr>
        <w:t>; добавьте условный вывод сообщения, когда массив пуст.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35D023D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Измените имя и порядок навыков: интерфейс должен отражать данные без правки разметки. Отдельно покажите состояние при пустом массиве.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CFAB9D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При ошибке рендера найдите незакрытый тег, неверный атрибут </w:t>
      </w:r>
      <w:r w:rsidRPr="00B00281">
        <w:rPr>
          <w:rFonts w:cs="Times New Roman" w:ascii="Times New Roman" w:hAnsi="Times New Roman"/>
          <w:color w:val="auto"/>
        </w:rPr>
        <w:t>class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вместо </w:t>
      </w:r>
      <w:r w:rsidRPr="00B00281">
        <w:rPr>
          <w:rFonts w:cs="Times New Roman" w:ascii="Times New Roman" w:hAnsi="Times New Roman"/>
          <w:color w:val="auto"/>
        </w:rPr>
        <w:t>className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или отсутствующий ключ элемента списка.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09B8D17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Добавьте форматирование даты обновления профиля с помощью </w:t>
      </w:r>
      <w:r w:rsidRPr="00B00281">
        <w:rPr>
          <w:rFonts w:cs="Times New Roman" w:ascii="Times New Roman" w:hAnsi="Times New Roman"/>
          <w:color w:val="auto"/>
        </w:rPr>
        <w:t>Intl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proofErr w:type="spellStart"/>
      <w:r w:rsidRPr="00B00281">
        <w:rPr>
          <w:rFonts w:cs="Times New Roman" w:ascii="Times New Roman" w:hAnsi="Times New Roman"/>
          <w:color w:val="auto"/>
        </w:rPr>
        <w:t>DateTimeFormat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1249747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28" w:name="_Toc11019"/>
      <w:bookmarkStart w:id="129" w:name="_Toc241220655"/>
      <w:bookmarkStart w:id="130" w:name="_Toc241304977"/>
      <w:bookmarkStart w:id="131" w:name="_Toc24157750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Лабораторная работа 3. Миграция статической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HTML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-страницы в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React</w:t>
      </w:r>
      <w:bookmarkEnd w:id="128"/>
      <w:bookmarkEnd w:id="129"/>
      <w:bookmarkEnd w:id="130"/>
      <w:bookmarkEnd w:id="131"/>
    </w:p>
    <w:p w14:paraId="2705BAB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«миграция статической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-страницы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».</w:t>
      </w:r>
    </w:p>
    <w:p w14:paraId="21D8F53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«Миграция статической </w:t>
      </w:r>
      <w:r w:rsidRPr="00B00281">
        <w:rPr>
          <w:rFonts w:cs="Times New Roman" w:ascii="Times New Roman" w:hAnsi="Times New Roman"/>
          <w:color w:val="auto"/>
          <w:szCs w:val="28"/>
        </w:rPr>
        <w:t>HTML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-страницы в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1B45218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Перенесите заголовок, карточку и навигацию статической 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-страницы в компоненты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624990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результата: Сравните исходную и новую страницу, проверьте ссылки и отсутствие неверных атрибутов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>. Используйте общие критерии раздела 3 и приложите проект и краткий отчет.</w:t>
      </w:r>
    </w:p>
    <w:p w14:paraId="0510737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«Миграция статической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 xml:space="preserve">-страницы в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32AA413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75E552C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Используйте небольшую 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-страницу с </w:t>
      </w:r>
      <w:r w:rsidRPr="00B00281">
        <w:rPr>
          <w:rFonts w:cs="Times New Roman" w:ascii="Times New Roman" w:hAnsi="Times New Roman"/>
          <w:color w:val="auto"/>
        </w:rPr>
        <w:t>header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main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карточкой и </w:t>
      </w:r>
      <w:r w:rsidRPr="00B00281">
        <w:rPr>
          <w:rFonts w:cs="Times New Roman" w:ascii="Times New Roman" w:hAnsi="Times New Roman"/>
          <w:color w:val="auto"/>
        </w:rPr>
        <w:t>footer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как исходный материал.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9A683D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Перенесите элементы в </w:t>
      </w:r>
      <w:r w:rsidRPr="00B00281">
        <w:rPr>
          <w:rFonts w:cs="Times New Roman" w:ascii="Times New Roman" w:hAnsi="Times New Roman"/>
          <w:color w:val="auto"/>
        </w:rPr>
        <w:t>Header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ProfileCard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Footer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объедините их в 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Атрибуты </w:t>
      </w:r>
      <w:r w:rsidRPr="00B00281">
        <w:rPr>
          <w:rFonts w:cs="Times New Roman" w:ascii="Times New Roman" w:hAnsi="Times New Roman"/>
          <w:color w:val="auto"/>
        </w:rPr>
        <w:t>class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замените на </w:t>
      </w:r>
      <w:r w:rsidRPr="00B00281">
        <w:rPr>
          <w:rFonts w:cs="Times New Roman" w:ascii="Times New Roman" w:hAnsi="Times New Roman"/>
          <w:color w:val="auto"/>
        </w:rPr>
        <w:t>className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обработчик кнопки оформите через </w:t>
      </w:r>
      <w:r w:rsidRPr="00B00281">
        <w:rPr>
          <w:rFonts w:cs="Times New Roman" w:ascii="Times New Roman" w:hAnsi="Times New Roman"/>
          <w:color w:val="auto"/>
        </w:rPr>
        <w:t>onClick</w:t>
      </w:r>
      <w:r w:rsidRPr="00B00281">
        <w:rPr>
          <w:rFonts w:cs="Times New Roman" w:ascii="Times New Roman" w:hAnsi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41DF68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Контрольные пробы. Сравните порядок блоков и доступность навигации в исходной и новой версиях; проверьте отсутствие предупреждений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C875DE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Обратите внимание на незакрытые элементы, вложенность заголовков и попытку вставить обработчик строкой, как в обычном 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402A3DF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Сделайте компонент карточки пригодным для повторного использования с другим пользователем.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F98C8E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32" w:name="_Toc1073"/>
      <w:bookmarkStart w:id="133" w:name="_Toc240967329"/>
      <w:bookmarkStart w:id="134" w:name="_Toc241220656"/>
      <w:bookmarkStart w:id="135" w:name="_Toc241304978"/>
      <w:bookmarkStart w:id="136" w:name="_Toc24157750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4. Мини-проект «Страница профиля студента»</w:t>
      </w:r>
      <w:bookmarkEnd w:id="132"/>
      <w:bookmarkEnd w:id="133"/>
      <w:bookmarkEnd w:id="134"/>
      <w:bookmarkEnd w:id="135"/>
      <w:bookmarkEnd w:id="136"/>
    </w:p>
    <w:p w14:paraId="1361513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«страница профиля студента»».</w:t>
      </w:r>
    </w:p>
    <w:p w14:paraId="177677E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«Мини-проект Страница профиля студента»,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36E21A6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Задание: Соберите профиль студента из шапки, карточки и списка навыков; передавайте данные в дочерние компоненты.</w:t>
      </w:r>
    </w:p>
    <w:p w14:paraId="1B1CB51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Продемонстрируйте заполненный профиль и отсутствие навыков с понятным сообщением. Используйте общие критерии раздела 3 и приложите проект и краткий отчет.</w:t>
      </w:r>
    </w:p>
    <w:p w14:paraId="375B357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«Мини-проект «Страница профиля студента»»: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411F5D2A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6B45F7E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Подготовьте профиль с именем, группой, специализацией и массивом из четырех навыков.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64495C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Передайте данные в </w:t>
      </w:r>
      <w:r w:rsidRPr="00B00281">
        <w:rPr>
          <w:rFonts w:cs="Times New Roman" w:ascii="Times New Roman" w:hAnsi="Times New Roman"/>
          <w:color w:val="auto"/>
        </w:rPr>
        <w:t>ProfileCard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через 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отрисуйте </w:t>
      </w:r>
      <w:proofErr w:type="spellStart"/>
      <w:r w:rsidRPr="00B00281">
        <w:rPr>
          <w:rFonts w:cs="Times New Roman" w:ascii="Times New Roman" w:hAnsi="Times New Roman"/>
          <w:color w:val="auto"/>
        </w:rPr>
        <w:t>SkillList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из массива; кнопку «Показать навыки» свяжите с локальным состоянием.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034234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Проверьте первое открытие, скрытие и повторное открытие списка, затем замените массив пустым и покажите сообщение.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B39549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Если список остается на экране после изменения состояния, найдите место, где значение читается вне рендера или изменяется напрямую.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516F3F3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Добавьте возможность выбора второго профиля без копирования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карточки.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33D8B4FD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37" w:name="_Toc27979"/>
      <w:bookmarkStart w:id="138" w:name="_Toc10272"/>
      <w:bookmarkStart w:id="139" w:name="_Toc240967330"/>
      <w:bookmarkStart w:id="140" w:name="_Toc241220657"/>
      <w:bookmarkStart w:id="141" w:name="_Toc241304979"/>
      <w:bookmarkStart w:id="142" w:name="_Toc24157750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3.1.4. Самостоятельная работа по модулю</w:t>
      </w:r>
      <w:bookmarkEnd w:id="137"/>
      <w:bookmarkEnd w:id="138"/>
      <w:bookmarkEnd w:id="139"/>
      <w:bookmarkEnd w:id="140"/>
      <w:bookmarkEnd w:id="141"/>
      <w:bookmarkEnd w:id="142"/>
    </w:p>
    <w:p w14:paraId="1BA4147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Для самостоятельной работы студент сравнивает исходную статическую страницу и вариант на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React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составляет краткую схему проекта и фиксирует найденные в официальной документации требования к настройке среды.</w:t>
      </w:r>
    </w:p>
    <w:p w14:paraId="00B303A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Перечень заданий самостоятельной работы:</w:t>
      </w:r>
    </w:p>
    <w:p w14:paraId="6EA034B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Составить словарь терминов модуля</w:t>
      </w:r>
    </w:p>
    <w:p w14:paraId="13137E3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Изучить разделы документации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</w:p>
    <w:p w14:paraId="6DDED83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Подготовить краткое сравнение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Vue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Angular</w:t>
      </w:r>
    </w:p>
    <w:p w14:paraId="191A22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Оформить отчет по первому проекту</w:t>
      </w:r>
    </w:p>
    <w:p w14:paraId="1AB41F5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0B23A65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71B1785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4061F9B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09B6D5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463AA2A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527E65D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5615B10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Мини-тест по модулю:</w:t>
      </w:r>
    </w:p>
    <w:p w14:paraId="19358E7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зачем он нужен при разработке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-проекта?</w:t>
      </w:r>
    </w:p>
    <w:p w14:paraId="36A86B0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Какую задачу решает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где хранится список зависимостей проекта?</w:t>
      </w:r>
    </w:p>
    <w:p w14:paraId="761E39D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3. Чем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отличается от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 точки зрения переходов между страницами?</w:t>
      </w:r>
    </w:p>
    <w:p w14:paraId="009EC31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Для чего используется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учебном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-проекте?</w:t>
      </w:r>
    </w:p>
    <w:p w14:paraId="65AEB06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Какие правила синтаксиса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отличаются от обычного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79B24CF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6. Что такое компонент и по какому признаку часть интерфейса целесообразно выделять в компонент?</w:t>
      </w:r>
    </w:p>
    <w:p w14:paraId="483F741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В чем различие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Virtual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контексте обновления интерфейса?</w:t>
      </w:r>
    </w:p>
    <w:p w14:paraId="4555D14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8. Как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HMR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влияет на скорость разработки?</w:t>
      </w:r>
    </w:p>
    <w:p w14:paraId="084B58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9. Назовите две типичные ошибки при создании первого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-приложения и способы их диагностики.</w:t>
      </w:r>
    </w:p>
    <w:p w14:paraId="4D84A06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Какие файлы и каталоги необходимо проверить перед первым запуском проекта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740B835C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43" w:name="_Toc30851"/>
      <w:bookmarkStart w:id="144" w:name="_Toc480"/>
      <w:bookmarkStart w:id="145" w:name="_Toc240967331"/>
      <w:bookmarkStart w:id="146" w:name="_Toc241220658"/>
      <w:bookmarkStart w:id="147" w:name="_Toc241304980"/>
      <w:bookmarkStart w:id="148" w:name="_Toc241577509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 xml:space="preserve">3.2. МОДУЛЬ 2. КОМПОНЕНТЫ, УПРАВЛЕНИЕ ДАННЫМИ ЧЕРЕЗ </w:t>
      </w:r>
      <w:r w:rsidRPr="00B00281">
        <w:rPr>
          <w:rFonts w:ascii="Times New Roman" w:eastAsia="Times New Roman" w:hAnsi="Times New Roman" w:cs="Times New Roman"/>
          <w:color w:val="000000"/>
        </w:rPr>
        <w:t>PROPS</w:t>
      </w:r>
      <w:r w:rsidRPr="00B00281">
        <w:rPr>
          <w:rFonts w:ascii="Times New Roman" w:eastAsia="Times New Roman" w:hAnsi="Times New Roman" w:cs="Times New Roman"/>
          <w:color w:val="000000"/>
          <w:lang w:val="ru-RU"/>
        </w:rPr>
        <w:t xml:space="preserve"> И </w:t>
      </w:r>
      <w:r w:rsidRPr="00B00281">
        <w:rPr>
          <w:rFonts w:ascii="Times New Roman" w:eastAsia="Times New Roman" w:hAnsi="Times New Roman" w:cs="Times New Roman"/>
          <w:color w:val="000000"/>
        </w:rPr>
        <w:t>STATE</w:t>
      </w:r>
      <w:bookmarkEnd w:id="143"/>
      <w:bookmarkEnd w:id="144"/>
      <w:bookmarkEnd w:id="145"/>
      <w:bookmarkEnd w:id="146"/>
      <w:bookmarkEnd w:id="147"/>
      <w:bookmarkEnd w:id="148"/>
    </w:p>
    <w:p w14:paraId="78BB53B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модуля — научить проектировать интерфейс как систему компонентов, передавать данные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управлять локальным состоянием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4588421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Модуль переводит обучающегося от цельной страницы к композиции компонентов: одни данные передаются через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props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другие изменяются через состояние. Результат проверяется на примере списка и формы, где изменение состояния приводит к предсказуемому обновлению интерфейса.</w:t>
      </w:r>
    </w:p>
    <w:p w14:paraId="175D4541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49" w:name="_Toc26857"/>
      <w:bookmarkStart w:id="150" w:name="_Toc10371"/>
      <w:bookmarkStart w:id="151" w:name="_Toc240967332"/>
      <w:bookmarkStart w:id="152" w:name="_Toc241220659"/>
      <w:bookmarkStart w:id="153" w:name="_Toc241304981"/>
      <w:bookmarkStart w:id="154" w:name="_Toc24157751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Планируемые результаты освоения модуля</w:t>
      </w:r>
      <w:bookmarkEnd w:id="149"/>
      <w:bookmarkEnd w:id="150"/>
      <w:bookmarkEnd w:id="151"/>
      <w:bookmarkEnd w:id="152"/>
      <w:bookmarkEnd w:id="153"/>
      <w:bookmarkEnd w:id="154"/>
    </w:p>
    <w:p w14:paraId="7036859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объяснять назначение ключевых понятий модуля: компонент,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children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76B097F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6FC21C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04DA578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475C98A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46592ADD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55" w:name="_Toc18463"/>
      <w:bookmarkStart w:id="156" w:name="_Toc31995"/>
      <w:bookmarkStart w:id="157" w:name="_Toc240967333"/>
      <w:bookmarkStart w:id="158" w:name="_Toc241220660"/>
      <w:bookmarkStart w:id="159" w:name="_Toc241304982"/>
      <w:bookmarkStart w:id="160" w:name="_Toc24157751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Ключевые понятия модуля</w:t>
      </w:r>
      <w:bookmarkEnd w:id="155"/>
      <w:bookmarkEnd w:id="156"/>
      <w:bookmarkEnd w:id="157"/>
      <w:bookmarkEnd w:id="158"/>
      <w:bookmarkEnd w:id="159"/>
      <w:bookmarkEnd w:id="160"/>
    </w:p>
    <w:p w14:paraId="65CE45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компонент — функция или другой поддерживаемый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модуль, возвращающий описание части интерфейса.</w:t>
      </w:r>
    </w:p>
    <w:p w14:paraId="35421C2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 xml:space="preserve"> — входные значения компонента, полученные от родителя и не изменяемые самим дочерним компонентом.</w:t>
      </w:r>
    </w:p>
    <w:p w14:paraId="443F07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State</w:t>
      </w:r>
      <w:r w:rsidRPr="00B00281">
        <w:rPr>
          <w:rFonts w:cs="Times New Roman" w:ascii="Times New Roman" w:hAnsi="Times New Roman"/>
          <w:lang w:val="ru-RU"/>
        </w:rPr>
        <w:t xml:space="preserve"> — данные, изменение которых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учитывает при новом отображении компонента.</w:t>
      </w:r>
    </w:p>
    <w:p w14:paraId="411BBC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useState</w:t>
      </w:r>
      <w:r w:rsidRPr="00B00281">
        <w:rPr>
          <w:rFonts w:cs="Times New Roman" w:ascii="Times New Roman" w:hAnsi="Times New Roman"/>
          <w:lang w:val="ru-RU"/>
        </w:rPr>
        <w:t xml:space="preserve"> — хук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для хранения локального состояния и получения функции его обновления.</w:t>
      </w:r>
    </w:p>
    <w:p w14:paraId="6011256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children</w:t>
      </w:r>
      <w:r w:rsidRPr="00B00281">
        <w:rPr>
          <w:rFonts w:cs="Times New Roman" w:ascii="Times New Roman" w:hAnsi="Times New Roman"/>
          <w:lang w:val="ru-RU"/>
        </w:rPr>
        <w:t xml:space="preserve"> — содержимое между открывающим и закрывающим тегами компонента, передаваемое как </w:t>
      </w:r>
      <w:r w:rsidRPr="00B00281">
        <w:rPr>
          <w:rFonts w:cs="Times New Roman" w:ascii="Times New Roman" w:hAnsi="Times New Roman"/>
        </w:rPr>
        <w:t>prop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0CD5F2C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• </w:t>
      </w:r>
      <w:r w:rsidRPr="00B00281">
        <w:rPr>
          <w:rFonts w:cs="Times New Roman" w:ascii="Times New Roman" w:hAnsi="Times New Roman"/>
        </w:rPr>
        <w:t>lifting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state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up</w:t>
      </w:r>
      <w:r w:rsidRPr="00B00281">
        <w:rPr>
          <w:rFonts w:cs="Times New Roman" w:ascii="Times New Roman" w:hAnsi="Times New Roman"/>
          <w:lang w:val="ru-RU"/>
        </w:rPr>
        <w:t xml:space="preserve"> — перенос общего состояния к ближайшему родителю компонентов, которым оно требуется.</w:t>
      </w:r>
    </w:p>
    <w:p w14:paraId="06CFCC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immutability</w:t>
      </w:r>
      <w:r w:rsidRPr="00B00281">
        <w:rPr>
          <w:rFonts w:cs="Times New Roman" w:ascii="Times New Roman" w:hAnsi="Times New Roman"/>
          <w:lang w:val="ru-RU"/>
        </w:rPr>
        <w:t xml:space="preserve"> — правило создавать новое значение состояния вместо изменения прежнего объекта на месте.</w:t>
      </w:r>
    </w:p>
    <w:p w14:paraId="6CDACAA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single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source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of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truth</w:t>
      </w:r>
      <w:r w:rsidRPr="00B00281">
        <w:rPr>
          <w:rFonts w:cs="Times New Roman" w:ascii="Times New Roman" w:hAnsi="Times New Roman"/>
          <w:lang w:val="ru-RU"/>
        </w:rPr>
        <w:t xml:space="preserve"> — одно место хранения конкретного значения, из которого получают данные все зависимые элементы.</w:t>
      </w:r>
    </w:p>
    <w:p w14:paraId="209D2CA1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61" w:name="_Toc23036"/>
      <w:bookmarkStart w:id="162" w:name="_Toc1497"/>
      <w:bookmarkStart w:id="163" w:name="_Toc240967334"/>
      <w:bookmarkStart w:id="164" w:name="_Toc241220661"/>
      <w:bookmarkStart w:id="165" w:name="_Toc241304983"/>
      <w:bookmarkStart w:id="166" w:name="_Toc24157751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Карта учебной деятельности модуля</w:t>
      </w:r>
      <w:bookmarkEnd w:id="161"/>
      <w:bookmarkEnd w:id="162"/>
      <w:bookmarkEnd w:id="163"/>
      <w:bookmarkEnd w:id="164"/>
      <w:bookmarkEnd w:id="165"/>
      <w:bookmarkEnd w:id="166"/>
    </w:p>
    <w:p w14:paraId="48C5ECBC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3 — Карта учебной деятельности модуля 2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13"/>
        <w:gridCol w:w="3151"/>
        <w:gridCol w:w="3091"/>
      </w:tblGrid>
      <w:tr w:rsidR="004E0869" w:rsidRPr="00B00281" w14:paraId="342565EB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C17D6B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99606D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B90915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2388EC0B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9C3A6A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DC92E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Компонентный подход и декомпозиция интерфейса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FBAF8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C4733A8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D415F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15C57C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однонаправленный поток данных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9F31D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A4453D7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95A34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1A690C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State и хук useState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0CC09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26F6D82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A513EC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E2A38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Поднятие состояния и взаимодействие компонентов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A7305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CF33743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CEC90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03C7B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Создание карточки пользователя и списка пользователей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A12C3E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741CB7B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99BC90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87ADFA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Использование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children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для универсального блока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E34E5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7878BD03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28000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95FE4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Реализация счетчика, переключателя и списка задач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C49060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6F0C7074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F81C1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B599B4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Создание прототипа корзины товаров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7A7E51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58569DCA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430ED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9C71B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Передача данных через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в списке карточек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C37B1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</w:tbl>
    <w:p w14:paraId="0DF0263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Продолжение таблицы 3 — Карта учебной деятельности модуля 2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40"/>
        <w:gridCol w:w="3124"/>
        <w:gridCol w:w="3092"/>
      </w:tblGrid>
      <w:tr w:rsidR="004E0869" w:rsidRPr="00B00281" w14:paraId="6A3D5D4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0F647D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3300B9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Управление состоянием с useState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539173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508EBCF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2FFF4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F6201A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Поднятие состояния в фильтруемом списке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E5D42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9540F8C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4B1F9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08CBC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Комплексное приложение «Корзина товаров»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77FB51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3D05F2D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8E54AE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F780A2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B29C8B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284109C7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</w:rPr>
      </w:pPr>
      <w:bookmarkStart w:id="167" w:name="_Toc4249"/>
      <w:bookmarkStart w:id="168" w:name="_Toc32097"/>
      <w:bookmarkStart w:id="169" w:name="_Toc240967335"/>
      <w:bookmarkStart w:id="170" w:name="_Toc241220662"/>
      <w:bookmarkStart w:id="171" w:name="_Toc241304984"/>
      <w:bookmarkStart w:id="172" w:name="_Toc241577513"/>
      <w:r w:rsidRPr="00B00281">
        <w:rPr>
          <w:rFonts w:ascii="Times New Roman" w:eastAsia="Times New Roman" w:hAnsi="Times New Roman" w:cs="Times New Roman"/>
          <w:color w:val="000000"/>
          <w:szCs w:val="28"/>
        </w:rPr>
        <w:t>3.2.1. Лекционные занятия модуля</w:t>
      </w:r>
      <w:bookmarkEnd w:id="167"/>
      <w:bookmarkEnd w:id="168"/>
      <w:bookmarkEnd w:id="169"/>
      <w:bookmarkEnd w:id="170"/>
      <w:bookmarkEnd w:id="171"/>
      <w:bookmarkEnd w:id="172"/>
    </w:p>
    <w:p w14:paraId="6220E691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73" w:name="_Toc30743"/>
      <w:bookmarkStart w:id="174" w:name="_Toc240967336"/>
      <w:bookmarkStart w:id="175" w:name="_Toc241220663"/>
      <w:bookmarkStart w:id="176" w:name="_Toc241304985"/>
      <w:bookmarkStart w:id="177" w:name="_Toc24157751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Лекция 1. Компонентный подход и декомпозиция интерфейса</w:t>
      </w:r>
      <w:bookmarkEnd w:id="173"/>
      <w:bookmarkEnd w:id="174"/>
      <w:bookmarkEnd w:id="175"/>
      <w:bookmarkEnd w:id="176"/>
      <w:bookmarkEnd w:id="177"/>
    </w:p>
    <w:p w14:paraId="233A294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Распределить ответственность между списком и карточкой. Студент должен назвать исходную проблему и показать, какое изменение кода устраняет её в данном примере.</w:t>
      </w:r>
    </w:p>
    <w:p w14:paraId="094DA7F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План лекции:</w:t>
      </w:r>
    </w:p>
    <w:p w14:paraId="033254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Компонент как самостоятельный блок</w:t>
      </w:r>
    </w:p>
    <w:p w14:paraId="3CE73A6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Иерархия компонентов</w:t>
      </w:r>
    </w:p>
    <w:p w14:paraId="0DB94F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Принцип единственной ответственности</w:t>
      </w:r>
    </w:p>
    <w:p w14:paraId="193275C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Композиция вместо копирования разметки</w:t>
      </w:r>
    </w:p>
    <w:p w14:paraId="3FDDAD5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Сначала собрать страницу в одном компоненте, затем вынести карточку и поменять источник данных. До запуска преподаватель собирает прогнозы группы, после запуска сверяет их с видимым результатом.</w:t>
      </w:r>
    </w:p>
    <w:p w14:paraId="364F85B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Обосновать границу компонента через повторное использование и зависимость от данных.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3CAD17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распределить ответственность между списком и карточкой. Зафиксируйте до демонстрации ожидаемое поведение и сравните его с фактическим.</w:t>
      </w:r>
    </w:p>
    <w:p w14:paraId="36D3B83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уметь разложить макет страницы на компоненты и объяснить границы ответственности каждого компонента.</w:t>
      </w:r>
    </w:p>
    <w:p w14:paraId="734E45C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1CD8E26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распределить ответственность между списком и карточкой?</w:t>
      </w:r>
    </w:p>
    <w:p w14:paraId="477258E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08C9FE8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обосновать границу компонента через повторное использование и зависимость от данных?</w:t>
      </w:r>
    </w:p>
    <w:p w14:paraId="483520C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 проверить следующий результат: обосновать границу компонента через повторное использование и зависимость от данных?</w:t>
      </w:r>
    </w:p>
    <w:p w14:paraId="39377FE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132CCA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Мини-задание: Сначала собрать страницу в одном компоненте, затем вынести карточку и поменять источник данных. В отчёте приложите исходный и исправленный фрагменты, наблюдение в браузере и объяснение одного выбранного решения.</w:t>
      </w:r>
    </w:p>
    <w:p w14:paraId="34E24005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78" w:name="_Toc28618"/>
      <w:bookmarkStart w:id="179" w:name="_Toc240967337"/>
      <w:bookmarkStart w:id="180" w:name="_Toc241220664"/>
      <w:bookmarkStart w:id="181" w:name="_Toc241304986"/>
      <w:bookmarkStart w:id="182" w:name="_Toc24157751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2.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однонаправленный поток данных</w:t>
      </w:r>
      <w:bookmarkEnd w:id="178"/>
      <w:bookmarkEnd w:id="179"/>
      <w:bookmarkEnd w:id="180"/>
      <w:bookmarkEnd w:id="181"/>
      <w:bookmarkEnd w:id="182"/>
    </w:p>
    <w:p w14:paraId="66BEC46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Показать передачу данных от родителя дочерней карточке. Студент должен назвать исходную проблему и показать, какое изменение кода устраняет её в данном примере.</w:t>
      </w:r>
    </w:p>
    <w:p w14:paraId="3F8078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3E9900D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Передача данных от родителя к дочернему компоненту</w:t>
      </w:r>
    </w:p>
    <w:p w14:paraId="0EC1C24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Деструктуризация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</w:p>
    <w:p w14:paraId="3A47AC0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children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как способ композиции</w:t>
      </w:r>
    </w:p>
    <w:p w14:paraId="6AA09C1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Ошибки при изменении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</w:p>
    <w:p w14:paraId="2E919DC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Передать две разные записи через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 xml:space="preserve"> и попытаться ошибочно изменить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 xml:space="preserve"> внутри карточки. До запуска преподаватель собирает прогнозы группы, после запуска сверяет их с видимым результатом.</w:t>
      </w:r>
    </w:p>
    <w:p w14:paraId="235F0A0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Объяснить, почему обновление исходного массива выполняется в компоненте владельце.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1010788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показать передачу данных от родителя дочерней карточке. Зафиксируйте до демонстрации ожидаемое поведение и сравните его с фактическим.</w:t>
      </w:r>
    </w:p>
    <w:p w14:paraId="62EB84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отличать входные параметры компонента от его внутреннего состояния.</w:t>
      </w:r>
    </w:p>
    <w:p w14:paraId="004E4B0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56A00A8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показать передачу данных от родителя дочерней карточке?</w:t>
      </w:r>
    </w:p>
    <w:p w14:paraId="54C0BA7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00BED5F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объяснить, почему обновление исходного массива выполняется в компоненте владельце?</w:t>
      </w:r>
    </w:p>
    <w:p w14:paraId="3422C03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 проверить следующий результат: объяснить, почему обновление исходного массива выполняется в компоненте владельце?</w:t>
      </w:r>
    </w:p>
    <w:p w14:paraId="3435D2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5. Какое ограничение у показанного решения возникнет в сквозном учебном проекте?</w:t>
      </w:r>
    </w:p>
    <w:p w14:paraId="0FE31F5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Передать две разные записи через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 xml:space="preserve"> и попытаться ошибочно изменить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 xml:space="preserve"> внутри карточки. В отчёте приложите исходный и исправленный фрагменты, наблюдение в браузере и объяснение одного выбранного решения.</w:t>
      </w:r>
    </w:p>
    <w:p w14:paraId="17368ABD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83" w:name="_Toc19866"/>
      <w:bookmarkStart w:id="184" w:name="_Toc240967338"/>
      <w:bookmarkStart w:id="185" w:name="_Toc241220665"/>
      <w:bookmarkStart w:id="186" w:name="_Toc241304987"/>
      <w:bookmarkStart w:id="187" w:name="_Toc24157751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3.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State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хук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useState</w:t>
      </w:r>
      <w:bookmarkEnd w:id="183"/>
      <w:bookmarkEnd w:id="184"/>
      <w:bookmarkEnd w:id="185"/>
      <w:bookmarkEnd w:id="186"/>
      <w:bookmarkEnd w:id="187"/>
    </w:p>
    <w:p w14:paraId="227537F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Учебная задача: Отличить обычную переменную от состояния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>. Студент должен назвать исходную проблему и показать, какое изменение кода устраняет её в данном примере.</w:t>
      </w:r>
    </w:p>
    <w:p w14:paraId="05F18D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1EBC633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Когда нужен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</w:p>
    <w:p w14:paraId="3C379F2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Синтаксис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</w:p>
    <w:p w14:paraId="3CE216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Обновление состояния на основе предыдущего значения</w:t>
      </w:r>
    </w:p>
    <w:p w14:paraId="4892182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Работа с массивами и объектами без мутации</w:t>
      </w:r>
    </w:p>
    <w:p w14:paraId="27B5944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Изменить значение счётчика обоими способами и сравнить отображение после нажатия. До запуска преподаватель собирает прогнозы группы, после запуска сверяет их с видимым результатом.</w:t>
      </w:r>
    </w:p>
    <w:p w14:paraId="7C05D77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Проверить функциональное обновление при двух последовательных действиях.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07278CC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Перенос на новую ситуацию: предложите студенту самостоятельно отличить обычную переменную от состояния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>. Зафиксируйте до демонстрации ожидаемое поведение и сравните его с фактическим.</w:t>
      </w:r>
    </w:p>
    <w:p w14:paraId="1350901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реализовать счетчик, список задач и переключатель, не изменяя данные напрямую.</w:t>
      </w:r>
    </w:p>
    <w:p w14:paraId="14B4045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591661F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Почему в этом задании необходимо отличить обычную переменную от состояния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>?</w:t>
      </w:r>
    </w:p>
    <w:p w14:paraId="4AB9A9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4FB24D9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проверить функциональное обновление при двух последовательных действиях?</w:t>
      </w:r>
    </w:p>
    <w:p w14:paraId="0656A89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 проверить следующий результат: проверить функциональное обновление при двух последовательных действиях?</w:t>
      </w:r>
    </w:p>
    <w:p w14:paraId="458D83F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5. Какое ограничение у показанного решения возникнет в сквозном учебном проекте?</w:t>
      </w:r>
    </w:p>
    <w:p w14:paraId="610B700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Изменить значение счётчика обоими способами и сравнить отображение после нажатия. В отчёте приложите исходный и исправленный фрагменты, наблюдение в браузере и объяснение одного выбранного решения.</w:t>
      </w:r>
    </w:p>
    <w:p w14:paraId="0ED63861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88" w:name="_Toc14112"/>
      <w:bookmarkStart w:id="189" w:name="_Toc240967339"/>
      <w:bookmarkStart w:id="190" w:name="_Toc241220666"/>
      <w:bookmarkStart w:id="191" w:name="_Toc241304988"/>
      <w:bookmarkStart w:id="192" w:name="_Toc24157751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Лекция 4. Поднятие состояния и взаимодействие компонентов</w:t>
      </w:r>
      <w:bookmarkEnd w:id="188"/>
      <w:bookmarkEnd w:id="189"/>
      <w:bookmarkEnd w:id="190"/>
      <w:bookmarkEnd w:id="191"/>
      <w:bookmarkEnd w:id="192"/>
    </w:p>
    <w:p w14:paraId="4B3DA7A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Решить, где хранить общее значение фильтра. Студент должен назвать исходную проблему и показать, какое изменение кода устраняет её в данном примере.</w:t>
      </w:r>
    </w:p>
    <w:p w14:paraId="1756417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631911E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Общие данные для нескольких компонентов</w:t>
      </w:r>
    </w:p>
    <w:p w14:paraId="53D05E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Передача функций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</w:p>
    <w:p w14:paraId="7BC5317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Управляемые компоненты</w:t>
      </w:r>
    </w:p>
    <w:p w14:paraId="570725C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Паттерн контейнер-представление</w:t>
      </w:r>
    </w:p>
    <w:p w14:paraId="4840254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Разместить фильтр в одном дочернем компоненте, затем перенести к общему родителю списка и счётчика. До запуска преподаватель собирает прогнозы группы, после запуска сверяет их с видимым результатом.</w:t>
      </w:r>
    </w:p>
    <w:p w14:paraId="5FE29ED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Показать источник истины и цепочку передачи обработчика без дублирования состояния.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13F4384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решить, где хранить общее значение фильтра. Зафиксируйте до демонстрации ожидаемое поведение и сравните его с фактическим.</w:t>
      </w:r>
    </w:p>
    <w:p w14:paraId="1B1EFE8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организовать общий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родительском компоненте и передать дочерним компонентам данные и обработчики.</w:t>
      </w:r>
    </w:p>
    <w:p w14:paraId="0F16CCD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78BC56F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решить, где хранить общее значение фильтра?</w:t>
      </w:r>
    </w:p>
    <w:p w14:paraId="6C61819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73B691A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показать источник истины и цепочку передачи обработчика без дублирования состояния?</w:t>
      </w:r>
    </w:p>
    <w:p w14:paraId="3DFE3B8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показать источник истины и цепочку передачи обработчика без дублирования состояния?</w:t>
      </w:r>
    </w:p>
    <w:p w14:paraId="5D3ED37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4E42FD6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Разместить фильтр в одном дочернем компоненте, затем перенести к общему родителю списка и счётчика. В отчёте приложите исходный и исправленный фрагменты, наблюдение в браузере и объяснение одного выбранного решения.</w:t>
      </w:r>
    </w:p>
    <w:p w14:paraId="7B013B33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93" w:name="_Toc15516"/>
      <w:bookmarkStart w:id="194" w:name="_Toc12689"/>
      <w:bookmarkStart w:id="195" w:name="_Toc240967340"/>
      <w:bookmarkStart w:id="196" w:name="_Toc241220667"/>
      <w:bookmarkStart w:id="197" w:name="_Toc241304989"/>
      <w:bookmarkStart w:id="198" w:name="_Toc24157751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3.2.2. Практические занятия модуля</w:t>
      </w:r>
      <w:bookmarkEnd w:id="193"/>
      <w:bookmarkEnd w:id="194"/>
      <w:bookmarkEnd w:id="195"/>
      <w:bookmarkEnd w:id="196"/>
      <w:bookmarkEnd w:id="197"/>
      <w:bookmarkEnd w:id="198"/>
    </w:p>
    <w:p w14:paraId="79491659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199" w:name="_Toc17711"/>
      <w:bookmarkStart w:id="200" w:name="_Toc240967341"/>
      <w:bookmarkStart w:id="201" w:name="_Toc241220668"/>
      <w:bookmarkStart w:id="202" w:name="_Toc241304990"/>
      <w:bookmarkStart w:id="203" w:name="_Toc24157751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Практическое занятие 1. Создание карточки пользователя и списка пользователей</w:t>
      </w:r>
      <w:bookmarkEnd w:id="199"/>
      <w:bookmarkEnd w:id="200"/>
      <w:bookmarkEnd w:id="201"/>
      <w:bookmarkEnd w:id="202"/>
      <w:bookmarkEnd w:id="203"/>
    </w:p>
    <w:p w14:paraId="03EB5A3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Отрисовать карточки двух пользователей из массива объектов. К концу занятия студент предъявляет исходный файл и демонстрирует завершённый пользовательский сценарий.</w:t>
      </w:r>
    </w:p>
    <w:p w14:paraId="76F153A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1. Создание карточки пользователя и списка пользователей».</w:t>
      </w:r>
    </w:p>
    <w:p w14:paraId="2324610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45AA23B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2B29718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«отрисовать карточки двух пользователей из массива объектов»; сохранить рабочую копию.</w:t>
      </w:r>
    </w:p>
    <w:p w14:paraId="6FF55BE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Отрисовать карточки двух пользователей из массива объектов.</w:t>
      </w:r>
    </w:p>
    <w:p w14:paraId="32D288A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Проверить уникальные </w:t>
      </w:r>
      <w:r w:rsidRPr="00B00281">
        <w:rPr>
          <w:rFonts w:cs="Times New Roman" w:ascii="Times New Roman" w:hAnsi="Times New Roman"/>
        </w:rPr>
        <w:t>key</w:t>
      </w:r>
      <w:r w:rsidRPr="00B00281">
        <w:rPr>
          <w:rFonts w:cs="Times New Roman" w:ascii="Times New Roman" w:hAnsi="Times New Roman"/>
          <w:lang w:val="ru-RU"/>
        </w:rPr>
        <w:t xml:space="preserve"> и отображение списка без записей; записать ожидаемый и фактический результат.</w:t>
      </w:r>
    </w:p>
    <w:p w14:paraId="51D228B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1. Создание карточки пользователя и списка пользователей» и не нарушает структуру проекта.</w:t>
      </w:r>
    </w:p>
    <w:p w14:paraId="066FF1F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6. Записать исходные данные и фактический результат пробы: проверить уникальные </w:t>
      </w:r>
      <w:r w:rsidRPr="00B00281">
        <w:rPr>
          <w:rFonts w:cs="Times New Roman" w:ascii="Times New Roman" w:hAnsi="Times New Roman"/>
        </w:rPr>
        <w:t>key</w:t>
      </w:r>
      <w:r w:rsidRPr="00B00281">
        <w:rPr>
          <w:rFonts w:cs="Times New Roman" w:ascii="Times New Roman" w:hAnsi="Times New Roman"/>
          <w:lang w:val="ru-RU"/>
        </w:rPr>
        <w:t xml:space="preserve"> и отображение списка без записей.</w:t>
      </w:r>
    </w:p>
    <w:p w14:paraId="0FA20DD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отрисовать карточки двух пользователей из массива объектов.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56F894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Проверка преподавателя: Проверить уникальные </w:t>
      </w:r>
      <w:r w:rsidRPr="00B00281">
        <w:rPr>
          <w:rFonts w:cs="Times New Roman" w:ascii="Times New Roman" w:hAnsi="Times New Roman"/>
        </w:rPr>
        <w:t>key</w:t>
      </w:r>
      <w:r w:rsidRPr="00B00281">
        <w:rPr>
          <w:rFonts w:cs="Times New Roman" w:ascii="Times New Roman" w:hAnsi="Times New Roman"/>
          <w:lang w:val="ru-RU"/>
        </w:rPr>
        <w:t xml:space="preserve"> и отображение списка без записей. Попросите студента объяснить, какой именно признак в браузере или терминале подтверждает правильность решения.</w:t>
      </w:r>
    </w:p>
    <w:p w14:paraId="1971EED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Результатом практического занятия по теме «Создание карточки пользователя и списка пользователей»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42E5856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Базовый уровень: Отрисовать карточки двух пользователей из массива объектов. Результат оценивается на подготовленном преподавателем наборе данных.</w:t>
      </w:r>
    </w:p>
    <w:p w14:paraId="7A3C8B1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Повышенный уровень: проведите указанную контрольную пробу в изменённых условиях — проверить уникальные </w:t>
      </w:r>
      <w:r w:rsidRPr="00B00281">
        <w:rPr>
          <w:rFonts w:cs="Times New Roman" w:ascii="Times New Roman" w:hAnsi="Times New Roman"/>
        </w:rPr>
        <w:t>key</w:t>
      </w:r>
      <w:r w:rsidRPr="00B00281">
        <w:rPr>
          <w:rFonts w:cs="Times New Roman" w:ascii="Times New Roman" w:hAnsi="Times New Roman"/>
          <w:lang w:val="ru-RU"/>
        </w:rPr>
        <w:t xml:space="preserve"> и отображение списка без записей. Запишите наблюдение при первом и повторном выполнении.</w:t>
      </w:r>
    </w:p>
    <w:p w14:paraId="7FB047F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«отрисовать карточки двух пользователей из массива объектов» так, чтобы другой обучающийся мог увидеть результат без устной подсказки. Назовите добавленную проверку.</w:t>
      </w:r>
    </w:p>
    <w:p w14:paraId="28C6D14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E57BAA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«отрисовать карточки двух пользователей из массива объектов» и какие данные оно меняет?</w:t>
      </w:r>
    </w:p>
    <w:p w14:paraId="36A0906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Покажите, как удалось проверить уникальные </w:t>
      </w:r>
      <w:r w:rsidRPr="00B00281">
        <w:rPr>
          <w:rFonts w:cs="Times New Roman" w:ascii="Times New Roman" w:hAnsi="Times New Roman"/>
        </w:rPr>
        <w:t>key</w:t>
      </w:r>
      <w:r w:rsidRPr="00B00281">
        <w:rPr>
          <w:rFonts w:cs="Times New Roman" w:ascii="Times New Roman" w:hAnsi="Times New Roman"/>
          <w:lang w:val="ru-RU"/>
        </w:rPr>
        <w:t xml:space="preserve"> и отображение списка без записей.</w:t>
      </w:r>
    </w:p>
    <w:p w14:paraId="48D0A37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«отрисовать карточки двух пользователей из массива объектов»?</w:t>
      </w:r>
    </w:p>
    <w:p w14:paraId="071B391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Какая ошибка помешает выполнить пробу «проверить уникальные </w:t>
      </w:r>
      <w:r w:rsidRPr="00B00281">
        <w:rPr>
          <w:rFonts w:cs="Times New Roman" w:ascii="Times New Roman" w:hAnsi="Times New Roman"/>
        </w:rPr>
        <w:t>key</w:t>
      </w:r>
      <w:r w:rsidRPr="00B00281">
        <w:rPr>
          <w:rFonts w:cs="Times New Roman" w:ascii="Times New Roman" w:hAnsi="Times New Roman"/>
          <w:lang w:val="ru-RU"/>
        </w:rPr>
        <w:t xml:space="preserve"> и отображение списка без записей» и как вы отличите её от другого сбоя?</w:t>
      </w:r>
    </w:p>
    <w:p w14:paraId="3A68DCD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«отрисовать карточки двух пользователей из массива объектов»?</w:t>
      </w:r>
    </w:p>
    <w:p w14:paraId="63EC657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04" w:name="_Toc723"/>
      <w:bookmarkStart w:id="205" w:name="_Toc240967342"/>
      <w:bookmarkStart w:id="206" w:name="_Toc241220669"/>
      <w:bookmarkStart w:id="207" w:name="_Toc241304991"/>
      <w:bookmarkStart w:id="208" w:name="_Toc24157752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2. Использование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children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для универсального блока</w:t>
      </w:r>
      <w:bookmarkEnd w:id="204"/>
      <w:bookmarkEnd w:id="205"/>
      <w:bookmarkEnd w:id="206"/>
      <w:bookmarkEnd w:id="207"/>
      <w:bookmarkEnd w:id="208"/>
    </w:p>
    <w:p w14:paraId="7EFD65C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5A35DA6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2. Использование </w:t>
      </w:r>
      <w:r w:rsidRPr="00B00281">
        <w:rPr>
          <w:rFonts w:cs="Times New Roman" w:ascii="Times New Roman" w:hAnsi="Times New Roman"/>
          <w:color w:val="auto"/>
          <w:szCs w:val="28"/>
        </w:rPr>
        <w:t>children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для универсального блока».</w:t>
      </w:r>
    </w:p>
    <w:p w14:paraId="5F07B4D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45B1BB1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E63BF3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»; сохранить рабочую копию.</w:t>
      </w:r>
    </w:p>
    <w:p w14:paraId="63AB9AF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4964C47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Показать две карточки с разным содержимым без копирования разметки; записать ожидаемый и фактический результат.</w:t>
      </w:r>
    </w:p>
    <w:p w14:paraId="39D278D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2. Использование </w:t>
      </w:r>
      <w:r w:rsidRPr="00B00281">
        <w:rPr>
          <w:rFonts w:cs="Times New Roman" w:ascii="Times New Roman" w:hAnsi="Times New Roman"/>
          <w:color w:val="auto"/>
          <w:szCs w:val="28"/>
        </w:rPr>
        <w:t>children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для универсального блока» и не нарушает структуру проекта.</w:t>
      </w:r>
    </w:p>
    <w:p w14:paraId="5A7318B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показать две карточки с разным содержимым без копирования разметки.</w:t>
      </w:r>
    </w:p>
    <w:p w14:paraId="0C86FB7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169004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Показать две карточки с разным содержимым без копирования разметки. Попросите студента объяснить, какой именно признак в браузере или терминале подтверждает правильность решения.</w:t>
      </w:r>
    </w:p>
    <w:p w14:paraId="243CA90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 xml:space="preserve">Результатом практического занятия по теме «Использование </w:t>
      </w:r>
      <w:r w:rsidRPr="00B00281">
        <w:rPr>
          <w:rFonts w:cs="Times New Roman" w:ascii="Times New Roman" w:hAnsi="Times New Roman"/>
          <w:color w:val="auto"/>
          <w:szCs w:val="28"/>
        </w:rPr>
        <w:t>children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для универсального блока»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462CD6A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. Результат оценивается на подготовленном преподавателем наборе данных.</w:t>
      </w:r>
    </w:p>
    <w:p w14:paraId="413349C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показать две карточки с разным содержимым без копирования разметки. Запишите наблюдение при первом и повторном выполнении.</w:t>
      </w:r>
    </w:p>
    <w:p w14:paraId="67A1A52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3F4A28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B048ED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» и какие данные оно меняет?</w:t>
      </w:r>
    </w:p>
    <w:p w14:paraId="18E7868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показать две карточки с разным содержимым без копирования разметки.</w:t>
      </w:r>
    </w:p>
    <w:p w14:paraId="051F942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2784344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«показать две карточки с разным содержимым без копирования разметки» и как вы отличите её от другого сбоя?</w:t>
      </w:r>
    </w:p>
    <w:p w14:paraId="15D5540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«передать внутреннее содержимое в универсальный компонент </w:t>
      </w:r>
      <w:r w:rsidRPr="00B00281">
        <w:rPr>
          <w:rFonts w:cs="Times New Roman" w:ascii="Times New Roman" w:hAnsi="Times New Roman"/>
        </w:rPr>
        <w:t>Card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3405E6D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09" w:name="_Toc7292"/>
      <w:bookmarkStart w:id="210" w:name="_Toc240967343"/>
      <w:bookmarkStart w:id="211" w:name="_Toc241220670"/>
      <w:bookmarkStart w:id="212" w:name="_Toc241304992"/>
      <w:bookmarkStart w:id="213" w:name="_Toc24157752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Практическое занятие 3. Реализация счетчика, переключателя и списка задач</w:t>
      </w:r>
      <w:bookmarkEnd w:id="209"/>
      <w:bookmarkEnd w:id="210"/>
      <w:bookmarkEnd w:id="211"/>
      <w:bookmarkEnd w:id="212"/>
      <w:bookmarkEnd w:id="213"/>
    </w:p>
    <w:p w14:paraId="61758C7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Реализовать счётчик, переключатель и список задач. К концу занятия студент предъявляет исходный файл и демонстрирует завершённый пользовательский сценарий.</w:t>
      </w:r>
    </w:p>
    <w:p w14:paraId="759A7A3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3. Реализация счетчика, переключателя и списка задач».</w:t>
      </w:r>
    </w:p>
    <w:p w14:paraId="424F404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7562F6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09E653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«реализовать счётчик, переключатель и список задач»; сохранить рабочую копию.</w:t>
      </w:r>
    </w:p>
    <w:p w14:paraId="079D364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Реализовать счётчик, переключатель и список задач.</w:t>
      </w:r>
    </w:p>
    <w:p w14:paraId="35376F0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Проверить повторное нажатие, удаление элемента и отсутствие мутации массива; записать ожидаемый и фактический результат.</w:t>
      </w:r>
    </w:p>
    <w:p w14:paraId="2AAA11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3. Реализация счетчика, переключателя и списка задач» и не нарушает структуру проекта.</w:t>
      </w:r>
    </w:p>
    <w:p w14:paraId="596DD4F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проверить повторное нажатие, удаление элемента и отсутствие мутации массива.</w:t>
      </w:r>
    </w:p>
    <w:p w14:paraId="6590829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реализовать счётчик, переключатель и список задач.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73EEB9C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Проверить повторное нажатие, удаление элемента и отсутствие мутации массива. Попросите студента объяснить, какой именно признак в браузере или терминале подтверждает правильность решения.</w:t>
      </w:r>
    </w:p>
    <w:p w14:paraId="285A598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Результатом практического занятия по теме «Реализация счетчика, переключателя и списка задач»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2D29F75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Базовый уровень: Реализовать счётчик, переключатель и список задач. Результат оценивается на подготовленном преподавателем наборе данных.</w:t>
      </w:r>
    </w:p>
    <w:p w14:paraId="3E02E0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проверить повторное нажатие, удаление элемента и отсутствие мутации массива. Запишите наблюдение при первом и повторном выполнении.</w:t>
      </w:r>
    </w:p>
    <w:p w14:paraId="0F6F7AE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«реализовать счётчик, переключатель и список задач» так, чтобы другой обучающийся мог увидеть результат без устной подсказки. Назовите добавленную проверку.</w:t>
      </w:r>
    </w:p>
    <w:p w14:paraId="42CA5BD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83206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«реализовать счётчик, переключатель и список задач» и какие данные оно меняет?</w:t>
      </w:r>
    </w:p>
    <w:p w14:paraId="623E629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проверить повторное нажатие, удаление элемента и отсутствие мутации массива.</w:t>
      </w:r>
    </w:p>
    <w:p w14:paraId="0E5922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«реализовать счётчик, переключатель и список задач»?</w:t>
      </w:r>
    </w:p>
    <w:p w14:paraId="0C9DE9C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«проверить повторное нажатие, удаление элемента и отсутствие мутации массива» и как вы отличите её от другого сбоя?</w:t>
      </w:r>
    </w:p>
    <w:p w14:paraId="211DCDD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«реализовать счётчик, переключатель и список задач»?</w:t>
      </w:r>
    </w:p>
    <w:p w14:paraId="0F6F399B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14" w:name="_Toc3506"/>
      <w:bookmarkStart w:id="215" w:name="_Toc240967344"/>
      <w:bookmarkStart w:id="216" w:name="_Toc241220671"/>
      <w:bookmarkStart w:id="217" w:name="_Toc241304993"/>
      <w:bookmarkStart w:id="218" w:name="_Toc24157752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Практическое занятие 4. Создание прототипа корзины товаров</w:t>
      </w:r>
      <w:bookmarkEnd w:id="214"/>
      <w:bookmarkEnd w:id="215"/>
      <w:bookmarkEnd w:id="216"/>
      <w:bookmarkEnd w:id="217"/>
      <w:bookmarkEnd w:id="218"/>
    </w:p>
    <w:p w14:paraId="3901AA2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Добавить и удалить товар из учебной корзины. К концу занятия студент предъявляет исходный файл и демонстрирует завершённый пользовательский сценарий.</w:t>
      </w:r>
    </w:p>
    <w:p w14:paraId="0FE87E0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4. Создание прототипа корзины товаров».</w:t>
      </w:r>
    </w:p>
    <w:p w14:paraId="65374AF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1544256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25B85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«добавить и удалить товар из учебной корзины»; сохранить рабочую копию.</w:t>
      </w:r>
    </w:p>
    <w:p w14:paraId="3C2EE1E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Добавить и удалить товар из учебной корзины.</w:t>
      </w:r>
    </w:p>
    <w:p w14:paraId="6D9DCD0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Пересчитать итог после изменения количества и для пустой корзины; записать ожидаемый и фактический результат.</w:t>
      </w:r>
    </w:p>
    <w:p w14:paraId="59CEC15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4. Создание прототипа корзины товаров» и не нарушает структуру проекта.</w:t>
      </w:r>
    </w:p>
    <w:p w14:paraId="6BDCB52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пересчитать итог после изменения количества и для пустой корзины.</w:t>
      </w:r>
    </w:p>
    <w:p w14:paraId="0D1F2F2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добавить и удалить товар из учебной корзины.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060C0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Пересчитать итог после изменения количества и для пустой корзины. Попросите студента объяснить, какой именно признак в браузере или терминале подтверждает правильность решения.</w:t>
      </w:r>
    </w:p>
    <w:p w14:paraId="1AD1B6A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прототипа корзины товаров» должен стать запускаемый фрагмент приложения. В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выводе студент фиксирует реализованный сценарий, одну возникшую проблему способ ее диагностики и способ устранения.</w:t>
      </w:r>
    </w:p>
    <w:p w14:paraId="7A588B9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Базовый уровень: Добавить и удалить товар из учебной корзины. Результат оценивается на подготовленном преподавателем наборе данных.</w:t>
      </w:r>
    </w:p>
    <w:p w14:paraId="31EF27A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пересчитать итог после изменения количества и для пустой корзины. Запишите наблюдение при первом и повторном выполнении.</w:t>
      </w:r>
    </w:p>
    <w:p w14:paraId="3ED1BDD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«добавить и удалить товар из учебной корзины» так, чтобы другой обучающийся мог увидеть результат без устной подсказки. Назовите добавленную проверку.</w:t>
      </w:r>
    </w:p>
    <w:p w14:paraId="0F6C981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541403B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«добавить и удалить товар из учебной корзины» и какие данные оно меняет?</w:t>
      </w:r>
    </w:p>
    <w:p w14:paraId="1EDFA7B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пересчитать итог после изменения количества и для пустой корзины.</w:t>
      </w:r>
    </w:p>
    <w:p w14:paraId="0532440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«добавить и удалить товар из учебной корзины»?</w:t>
      </w:r>
    </w:p>
    <w:p w14:paraId="746919A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«пересчитать итог после изменения количества и для пустой корзины» и как вы отличите её от другого сбоя?</w:t>
      </w:r>
    </w:p>
    <w:p w14:paraId="7F0B378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«добавить и удалить товар из учебной корзины»?</w:t>
      </w:r>
    </w:p>
    <w:p w14:paraId="6C5EE221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19" w:name="_Toc7596"/>
      <w:bookmarkStart w:id="220" w:name="_Toc4375"/>
      <w:bookmarkStart w:id="221" w:name="_Toc240967345"/>
      <w:bookmarkStart w:id="222" w:name="_Toc241220672"/>
      <w:bookmarkStart w:id="223" w:name="_Toc241304994"/>
      <w:bookmarkStart w:id="224" w:name="_Toc24157752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3.2.3. Лабораторные работы модуля</w:t>
      </w:r>
      <w:bookmarkEnd w:id="219"/>
      <w:bookmarkEnd w:id="220"/>
      <w:bookmarkEnd w:id="221"/>
      <w:bookmarkEnd w:id="222"/>
      <w:bookmarkEnd w:id="223"/>
      <w:bookmarkEnd w:id="224"/>
    </w:p>
    <w:p w14:paraId="0F15F7F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лабораторной работе студент реализует набор повторно используемых карточек, организует передачу данных и показывает, как пользовательское действие меняет отображаемое состояние без прямой мутации.</w:t>
      </w:r>
    </w:p>
    <w:p w14:paraId="58D6687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25" w:name="_Toc10334"/>
      <w:bookmarkStart w:id="226" w:name="_Toc240967346"/>
      <w:bookmarkStart w:id="227" w:name="_Toc241220673"/>
      <w:bookmarkStart w:id="228" w:name="_Toc241304995"/>
      <w:bookmarkStart w:id="229" w:name="_Toc24157752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Лабораторная работа 1. Передача данных через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в списке карточек</w:t>
      </w:r>
      <w:bookmarkEnd w:id="225"/>
      <w:bookmarkEnd w:id="226"/>
      <w:bookmarkEnd w:id="227"/>
      <w:bookmarkEnd w:id="228"/>
      <w:bookmarkEnd w:id="229"/>
    </w:p>
    <w:p w14:paraId="34727DB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«передача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списке карточек».</w:t>
      </w:r>
    </w:p>
    <w:p w14:paraId="274E93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«Передача данных через </w:t>
      </w:r>
      <w:r w:rsidRPr="00B00281">
        <w:rPr>
          <w:rFonts w:cs="Times New Roman" w:ascii="Times New Roman" w:hAnsi="Times New Roman"/>
          <w:color w:val="auto"/>
          <w:szCs w:val="28"/>
        </w:rPr>
        <w:t>Props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в списке карточек»,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0C85244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Создайте массив товаров и компонент карточки, передающий название и цену через 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6ACD80F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Покажите три карточки с разными данными и состояние пустого массива. Используйте общие критерии раздела 3 и приложите проект и краткий отчет.</w:t>
      </w:r>
    </w:p>
    <w:p w14:paraId="68DAA23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«Передача данных через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 xml:space="preserve"> в списке карточек»: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68EAB58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4A5016C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Задайте три товара с уникальными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, названием, ценой и описанием; один товар сделайте временно недоступным.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D859E0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Пошаговая реализация. Создайте </w:t>
      </w:r>
      <w:r w:rsidRPr="00B00281">
        <w:rPr>
          <w:rFonts w:cs="Times New Roman" w:ascii="Times New Roman" w:hAnsi="Times New Roman"/>
          <w:color w:val="auto"/>
        </w:rPr>
        <w:t>ProductCard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принимающий </w:t>
      </w:r>
      <w:r w:rsidRPr="00B00281">
        <w:rPr>
          <w:rFonts w:cs="Times New Roman" w:ascii="Times New Roman" w:hAnsi="Times New Roman"/>
          <w:color w:val="auto"/>
        </w:rPr>
        <w:t>product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onAdd</w:t>
      </w:r>
      <w:r w:rsidRPr="00B00281">
        <w:rPr>
          <w:rFonts w:cs="Times New Roman" w:ascii="Times New Roman" w:hAnsi="Times New Roman"/>
          <w:color w:val="auto"/>
          <w:lang w:val="ru-RU"/>
        </w:rPr>
        <w:t>; в родителе сформируйте список и передайте обработчик добавления.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A0CBAC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У каждой карточки должны выводиться правильные данные, а кнопка недоступного товара — быть заблокирована; проверьте пустой каталог.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5653EC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Если все кнопки работают одинаково, проверьте передачу объекта товара в обратный вызов и отсутствие вызова обработчика прямо во время рендера.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382628C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Типизируйте структуру товара через </w:t>
      </w:r>
      <w:r w:rsidRPr="00B00281">
        <w:rPr>
          <w:rFonts w:cs="Times New Roman" w:ascii="Times New Roman" w:hAnsi="Times New Roman"/>
          <w:color w:val="auto"/>
        </w:rPr>
        <w:t>TypeScript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если группа изучала </w:t>
      </w:r>
      <w:r w:rsidRPr="00B00281">
        <w:rPr>
          <w:rFonts w:cs="Times New Roman" w:ascii="Times New Roman" w:hAnsi="Times New Roman"/>
          <w:color w:val="auto"/>
        </w:rPr>
        <w:t>TS</w:t>
      </w:r>
      <w:r w:rsidRPr="00B00281">
        <w:rPr>
          <w:rFonts w:cs="Times New Roman" w:ascii="Times New Roman" w:hAnsi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AF6C431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2 — Пример компонента ProductCard и добавления товара</w:t>
      </w:r>
    </w:p>
    <w:p w14:paraId="57D14F3C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function ProductCard({ product, onAdd }) {</w:t>
      </w:r>
    </w:p>
    <w:p w14:paraId="13D99CE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return (</w:t>
      </w:r>
    </w:p>
    <w:p w14:paraId="1E65C15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&lt;article className="card"&gt;</w:t>
      </w:r>
    </w:p>
    <w:p w14:paraId="40B6AB2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&lt;h3&gt;{product.title}&lt;/h3&gt;</w:t>
      </w:r>
    </w:p>
    <w:p w14:paraId="3AD1BA4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&lt;p&gt;{product.price} руб.&lt;/p&gt;</w:t>
      </w:r>
    </w:p>
    <w:p w14:paraId="1AE358C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&lt;button onClick={() =&gt; onAdd(product)}&gt;Добавить&lt;/button&gt;</w:t>
      </w:r>
    </w:p>
    <w:p w14:paraId="1ED2C71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&lt;/article&gt;</w:t>
      </w:r>
    </w:p>
    <w:p w14:paraId="172C27D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);</w:t>
      </w:r>
    </w:p>
    <w:p w14:paraId="1401AB0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}</w:t>
      </w:r>
    </w:p>
    <w:p w14:paraId="1F0A839C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7167B24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function App() {</w:t>
      </w:r>
    </w:p>
    <w:p w14:paraId="322EB63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lastRenderedPageBreak/>
        <w:t xml:space="preserve">  const [cart, setCart] = useState([]);</w:t>
      </w:r>
    </w:p>
    <w:p w14:paraId="4510476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addToCart = (product) =&gt; setCart((items) =&gt; [...items, product]);</w:t>
      </w:r>
    </w:p>
    <w:p w14:paraId="1C8FE67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return &lt;ProductCard product={{ title: 'Курс React', price: 1200 }} onAdd={addToCart} /&gt;;</w:t>
      </w:r>
    </w:p>
    <w:p w14:paraId="5789A8A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}</w:t>
      </w:r>
    </w:p>
    <w:p w14:paraId="5718737F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6013C4F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30" w:name="_Toc26647"/>
      <w:bookmarkStart w:id="231" w:name="_Toc240967347"/>
      <w:bookmarkStart w:id="232" w:name="_Toc241220674"/>
      <w:bookmarkStart w:id="233" w:name="_Toc241304996"/>
      <w:bookmarkStart w:id="234" w:name="_Toc24157752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Лабораторная работа 2. Управление состоянием с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useState</w:t>
      </w:r>
      <w:bookmarkEnd w:id="230"/>
      <w:bookmarkEnd w:id="231"/>
      <w:bookmarkEnd w:id="232"/>
      <w:bookmarkEnd w:id="233"/>
      <w:bookmarkEnd w:id="234"/>
    </w:p>
    <w:p w14:paraId="7179601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«управление состоянием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».</w:t>
      </w:r>
    </w:p>
    <w:p w14:paraId="58697E4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«Управление состоянием с </w:t>
      </w:r>
      <w:r w:rsidRPr="00B00281">
        <w:rPr>
          <w:rFonts w:cs="Times New Roman" w:ascii="Times New Roman" w:hAnsi="Times New Roman"/>
          <w:color w:val="auto"/>
          <w:szCs w:val="28"/>
        </w:rPr>
        <w:t>useState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621E046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Добавьте счетчик или переключатель статуса через </w:t>
      </w:r>
      <w:r w:rsidRPr="00B00281">
        <w:rPr>
          <w:rFonts w:cs="Times New Roman" w:ascii="Times New Roman" w:hAnsi="Times New Roman"/>
          <w:color w:val="auto"/>
        </w:rPr>
        <w:t>useState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без прямого изменения переменной.</w:t>
      </w:r>
    </w:p>
    <w:p w14:paraId="349B5CA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начальное состояние и два последовательных нажатия; объясните обновление интерфейса. Используйте общие критерии раздела 3 и приложите проект и краткий отчет.</w:t>
      </w:r>
    </w:p>
    <w:p w14:paraId="473F255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«Управление состоянием с </w:t>
      </w:r>
      <w:r w:rsidRPr="00B00281">
        <w:rPr>
          <w:rFonts w:cs="Times New Roman" w:ascii="Times New Roman" w:hAnsi="Times New Roman"/>
        </w:rPr>
        <w:t>useState</w:t>
      </w:r>
      <w:r w:rsidRPr="00B00281">
        <w:rPr>
          <w:rFonts w:cs="Times New Roman" w:ascii="Times New Roman" w:hAnsi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C88B2A1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0339A88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Начальное значение счетчика — 0; разрешенный диапазон — от 0 до 5 включительно.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602F4F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Пошаговая реализация. Реализуйте кнопки прибавления, уменьшения и сброса через </w:t>
      </w:r>
      <w:r w:rsidRPr="00B00281">
        <w:rPr>
          <w:rFonts w:cs="Times New Roman" w:ascii="Times New Roman" w:hAnsi="Times New Roman"/>
          <w:color w:val="auto"/>
        </w:rPr>
        <w:t>useState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функциональным обновлением там, где следующий результат зависит от предыдущего.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A7BC0B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Нажмите «плюс» шесть раз и «минус» после сброса: состояние не должно выходить за пределы диапазона.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89CB39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значение иногда пропускает обновления при быстрых действиях, сравните </w:t>
      </w:r>
      <w:r w:rsidRPr="00B00281">
        <w:rPr>
          <w:rFonts w:cs="Times New Roman" w:ascii="Times New Roman" w:hAnsi="Times New Roman"/>
          <w:color w:val="auto"/>
        </w:rPr>
        <w:t>setCount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count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+ 1) и функциональную форму </w:t>
      </w:r>
      <w:r w:rsidRPr="00B00281">
        <w:rPr>
          <w:rFonts w:cs="Times New Roman" w:ascii="Times New Roman" w:hAnsi="Times New Roman"/>
          <w:color w:val="auto"/>
        </w:rPr>
        <w:t>setCount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prev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=&gt; </w:t>
      </w:r>
      <w:r w:rsidRPr="00B00281">
        <w:rPr>
          <w:rFonts w:cs="Times New Roman" w:ascii="Times New Roman" w:hAnsi="Times New Roman"/>
          <w:color w:val="auto"/>
        </w:rPr>
        <w:t>prev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+ 1).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EA2D83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Покажите подсказку о достижении границы и отключите соответствующую кнопку.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84E65F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35" w:name="_Toc6767"/>
      <w:bookmarkStart w:id="236" w:name="_Toc240967348"/>
      <w:bookmarkStart w:id="237" w:name="_Toc241220675"/>
      <w:bookmarkStart w:id="238" w:name="_Toc241304997"/>
      <w:bookmarkStart w:id="239" w:name="_Toc24157752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3. Поднятие состояния в фильтруемом списке</w:t>
      </w:r>
      <w:bookmarkEnd w:id="235"/>
      <w:bookmarkEnd w:id="236"/>
      <w:bookmarkEnd w:id="237"/>
      <w:bookmarkEnd w:id="238"/>
      <w:bookmarkEnd w:id="239"/>
    </w:p>
    <w:p w14:paraId="02AA8B6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«поднятие состояния в фильтруемом списке».</w:t>
      </w:r>
    </w:p>
    <w:p w14:paraId="63B38E2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«Поднятие состояния в фильтруемом списке»,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7A60E81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Задание: Вынесите поле поиска в отдельный компонент, храните фильтр в общем родителе и передайте обратный вызов.</w:t>
      </w:r>
    </w:p>
    <w:p w14:paraId="72B502F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Покажите совпадения, отсутствие результатов и сброс поиска. Используйте общие критерии раздела 3 и приложите проект и краткий отчет.</w:t>
      </w:r>
    </w:p>
    <w:p w14:paraId="253E94C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«Поднятие состояния в фильтруемом списке»: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CDE0C7A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1D91860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Создайте список из пяти курсов; у двух названий должен быть общий фрагмент, например «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».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2CF8EF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Храните строку поиска в родителе, передайте ее в </w:t>
      </w:r>
      <w:r w:rsidRPr="00B00281">
        <w:rPr>
          <w:rFonts w:cs="Times New Roman" w:ascii="Times New Roman" w:hAnsi="Times New Roman"/>
          <w:color w:val="auto"/>
        </w:rPr>
        <w:t>SearchBar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как 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onChange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а в </w:t>
      </w:r>
      <w:r w:rsidRPr="00B00281">
        <w:rPr>
          <w:rFonts w:cs="Times New Roman" w:ascii="Times New Roman" w:hAnsi="Times New Roman"/>
          <w:color w:val="auto"/>
        </w:rPr>
        <w:t>CourseList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— уже отфильтрованный массив.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1FAD4E9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Проверьте поиск без учета регистра, очистку поля и запрос, который не совпадает ни с одним названием.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56AC9FD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При отсутствии реакции на ввод проверьте, где хранится состояние и передан ли дочернему компоненту обратный вызов.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377CE2A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выбор категории без дублирования источника данных в двух компонентах.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D1021EB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40" w:name="_Toc15378"/>
      <w:bookmarkStart w:id="241" w:name="_Toc240967349"/>
      <w:bookmarkStart w:id="242" w:name="_Toc241220676"/>
      <w:bookmarkStart w:id="243" w:name="_Toc241304998"/>
      <w:bookmarkStart w:id="244" w:name="_Toc24157752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4. Комплексное приложение «Корзина товаров»</w:t>
      </w:r>
      <w:bookmarkEnd w:id="240"/>
      <w:bookmarkEnd w:id="241"/>
      <w:bookmarkEnd w:id="242"/>
      <w:bookmarkEnd w:id="243"/>
      <w:bookmarkEnd w:id="244"/>
    </w:p>
    <w:p w14:paraId="7EF21AD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«комплексное приложение «корзина товаров»».</w:t>
      </w:r>
    </w:p>
    <w:p w14:paraId="28FDC9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«Комплексное приложение Корзина товаров»,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2B257AD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Задание: Реализуйте добавление товара в корзину, изменение количества, удаление и пересчет суммы.</w:t>
      </w:r>
    </w:p>
    <w:p w14:paraId="57E784C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два товара, удаление последнего и итоговую сумму для пустой корзины. Используйте общие критерии раздела 3 и приложите проект и краткий отчет.</w:t>
      </w:r>
    </w:p>
    <w:p w14:paraId="67DE3A0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«Комплексное приложение «Корзина товаров»»: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3654063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6E63FCF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Возьмите четыре товара с разными ценами и стабильными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; корзина в начале пуста.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0CED6CC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Храните позиции в состоянии, добавляйте товар по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изменяйте количество, удаляйте позицию и рассчитывайте сумму через </w:t>
      </w:r>
      <w:r w:rsidRPr="00B00281">
        <w:rPr>
          <w:rFonts w:cs="Times New Roman" w:ascii="Times New Roman" w:hAnsi="Times New Roman"/>
          <w:color w:val="auto"/>
        </w:rPr>
        <w:t>reduce</w:t>
      </w:r>
      <w:r w:rsidRPr="00B00281">
        <w:rPr>
          <w:rFonts w:cs="Times New Roman" w:ascii="Times New Roman" w:hAnsi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B71B88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Проверьте два экземпляра одного товара, удаление последней позиции и сумму при пустой корзине.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4C0BE0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При неверной сумме проверьте тип цены и отсутствие мутации исходного массива при изменении количества.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1147DC9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расчет скидки 10% для суммы выше заданного порога и поясните порядок вычислений.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CE6DEA8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45" w:name="_Toc17815"/>
      <w:bookmarkStart w:id="246" w:name="_Toc22769"/>
      <w:bookmarkStart w:id="247" w:name="_Toc240967350"/>
      <w:bookmarkStart w:id="248" w:name="_Toc241220677"/>
      <w:bookmarkStart w:id="249" w:name="_Toc241304999"/>
      <w:bookmarkStart w:id="250" w:name="_Toc24157752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3.2.4. Самостоятельная работа по модулю</w:t>
      </w:r>
      <w:bookmarkEnd w:id="245"/>
      <w:bookmarkEnd w:id="246"/>
      <w:bookmarkEnd w:id="247"/>
      <w:bookmarkEnd w:id="248"/>
      <w:bookmarkEnd w:id="249"/>
      <w:bookmarkEnd w:id="250"/>
    </w:p>
    <w:p w14:paraId="0FF89D4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Для закрепления студент должен нарисовать дерево компонентов своего проекта, отметить владельца каждого значения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state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обосновать, какие свойства передаются дочерним компонентам.</w:t>
      </w:r>
    </w:p>
    <w:p w14:paraId="4FB6D39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Перечень заданий самостоятельной работы:</w:t>
      </w:r>
    </w:p>
    <w:p w14:paraId="33DFE1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Составить схему иерархии компонентов</w:t>
      </w:r>
    </w:p>
    <w:p w14:paraId="2EE2A9C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Решить 10 упражнений на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</w:p>
    <w:p w14:paraId="48982D0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Подготовить таблицу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</w:t>
      </w:r>
    </w:p>
    <w:p w14:paraId="110366E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Доработать корзину: добавить итоговую сумму и удаление товара</w:t>
      </w:r>
    </w:p>
    <w:p w14:paraId="4A8FF9E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1072ACB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1A57EEB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3A6E02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29698E0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517A5A9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5DF2279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2DE6032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Мини-тест по модулю:</w:t>
      </w:r>
    </w:p>
    <w:p w14:paraId="6C12EE1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Чем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отличаются от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для каких задач применяется каждый механизм?</w:t>
      </w:r>
    </w:p>
    <w:p w14:paraId="2D43DD4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Почему данные обычно передаются от родительского компонента к дочернему?</w:t>
      </w:r>
    </w:p>
    <w:p w14:paraId="1F8D34E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3. Как правильно обновлять значение, созданное с помощью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0734482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Почему прямое изменение объекта или массива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считается ошибочным подходом?</w:t>
      </w:r>
    </w:p>
    <w:p w14:paraId="7BC0FB1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Как передать обработчик события из родительского компонента в дочерний?</w:t>
      </w:r>
    </w:p>
    <w:p w14:paraId="356ED73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Для чего нужен ключ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key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при выводе массива компонентов?</w:t>
      </w:r>
    </w:p>
    <w:p w14:paraId="7844061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7. Когда имеет смысл вынести повторяющийся интерфейс в отдельный компонент?</w:t>
      </w:r>
    </w:p>
    <w:p w14:paraId="64AB874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8. Как определить, какие данные должны храниться локально, а какие передаваться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2370F19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9. Какие проблемы возникают при слишком глубокой передаче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через дерево компонентов?</w:t>
      </w:r>
    </w:p>
    <w:p w14:paraId="3EF0853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Приведите пример интерфейса, в котором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изменяется в результате действия пользователя.</w:t>
      </w:r>
    </w:p>
    <w:p w14:paraId="2C348A7E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251" w:name="_Toc21615"/>
      <w:bookmarkStart w:id="252" w:name="_Toc32274"/>
      <w:bookmarkStart w:id="253" w:name="_Toc240967351"/>
      <w:bookmarkStart w:id="254" w:name="_Toc241220678"/>
      <w:bookmarkStart w:id="255" w:name="_Toc241305000"/>
      <w:bookmarkStart w:id="256" w:name="_Toc241577529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3.3. МОДУЛЬ 3. ОБРАБОТКА СОБЫТИЙ, ХУКИ ЖИЗНЕННОГО ЦИКЛА И ЭФФЕКТЫ</w:t>
      </w:r>
      <w:bookmarkEnd w:id="251"/>
      <w:bookmarkEnd w:id="252"/>
      <w:bookmarkEnd w:id="253"/>
      <w:bookmarkEnd w:id="254"/>
      <w:bookmarkEnd w:id="255"/>
      <w:bookmarkEnd w:id="256"/>
    </w:p>
    <w:p w14:paraId="76B1DDF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модуля — сформировать навыки работы с пользовательскими событиями, эффектами, асинхронными запросами и состояниями загрузки.</w:t>
      </w:r>
    </w:p>
    <w:p w14:paraId="209E01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этом модуле учебная задача связывает событие пользователя, асинхронный запрос и отображаемое состояние. Студент должен показать состояния загрузки, успешного ответа и ошибки, а также очистить подписку или таймер при необходимости.</w:t>
      </w:r>
    </w:p>
    <w:p w14:paraId="689B87AB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57" w:name="_Toc18645"/>
      <w:bookmarkStart w:id="258" w:name="_Toc420"/>
      <w:bookmarkStart w:id="259" w:name="_Toc240967352"/>
      <w:bookmarkStart w:id="260" w:name="_Toc241220679"/>
      <w:bookmarkStart w:id="261" w:name="_Toc241305001"/>
      <w:bookmarkStart w:id="262" w:name="_Toc24157753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Планируемые результаты освоения модуля</w:t>
      </w:r>
      <w:bookmarkEnd w:id="257"/>
      <w:bookmarkEnd w:id="258"/>
      <w:bookmarkEnd w:id="259"/>
      <w:bookmarkEnd w:id="260"/>
      <w:bookmarkEnd w:id="261"/>
      <w:bookmarkEnd w:id="262"/>
    </w:p>
    <w:p w14:paraId="31B0A88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Synthetic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Events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dependencies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fetch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613F059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49C70A1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73DAD4B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2D1F71C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2A5DD97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63" w:name="_Toc6395"/>
      <w:bookmarkStart w:id="264" w:name="_Toc27020"/>
      <w:bookmarkStart w:id="265" w:name="_Toc240967353"/>
      <w:bookmarkStart w:id="266" w:name="_Toc241220680"/>
      <w:bookmarkStart w:id="267" w:name="_Toc241305002"/>
      <w:bookmarkStart w:id="268" w:name="_Toc24157753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Ключевые понятия модуля</w:t>
      </w:r>
      <w:bookmarkEnd w:id="263"/>
      <w:bookmarkEnd w:id="264"/>
      <w:bookmarkEnd w:id="265"/>
      <w:bookmarkEnd w:id="266"/>
      <w:bookmarkEnd w:id="267"/>
      <w:bookmarkEnd w:id="268"/>
    </w:p>
    <w:p w14:paraId="6D6C2D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Synthetic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Events</w:t>
      </w:r>
      <w:r w:rsidRPr="00B00281">
        <w:rPr>
          <w:rFonts w:cs="Times New Roman" w:ascii="Times New Roman" w:hAnsi="Times New Roman"/>
          <w:lang w:val="ru-RU"/>
        </w:rPr>
        <w:t xml:space="preserve"> — единый интерфейс событий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для обработки действий пользователя в компонентах.</w:t>
      </w:r>
    </w:p>
    <w:p w14:paraId="6A15ADD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useEffect</w:t>
      </w:r>
      <w:r w:rsidRPr="00B00281">
        <w:rPr>
          <w:rFonts w:cs="Times New Roman" w:ascii="Times New Roman" w:hAnsi="Times New Roman"/>
          <w:lang w:val="ru-RU"/>
        </w:rPr>
        <w:t xml:space="preserve"> — хук для синхронизации компонента с внешней системой после рендера.</w:t>
      </w:r>
    </w:p>
    <w:p w14:paraId="5CBAF59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dependencies</w:t>
      </w:r>
      <w:r w:rsidRPr="00B00281">
        <w:rPr>
          <w:rFonts w:cs="Times New Roman" w:ascii="Times New Roman" w:hAnsi="Times New Roman"/>
          <w:lang w:val="ru-RU"/>
        </w:rPr>
        <w:t xml:space="preserve"> — значения, от изменения которых зависит повторная синхронизация эффекта.</w:t>
      </w:r>
    </w:p>
    <w:p w14:paraId="0B6C453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cleanup</w:t>
      </w:r>
      <w:r w:rsidRPr="00B00281">
        <w:rPr>
          <w:rFonts w:cs="Times New Roman" w:ascii="Times New Roman" w:hAnsi="Times New Roman"/>
          <w:lang w:val="ru-RU"/>
        </w:rPr>
        <w:t xml:space="preserve"> — функция очистки эффекта, отменяющая его ранее созданные подписки, таймеры или соединения.</w:t>
      </w:r>
    </w:p>
    <w:p w14:paraId="53A86B5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fetch</w:t>
      </w:r>
      <w:r w:rsidRPr="00B00281">
        <w:rPr>
          <w:rFonts w:cs="Times New Roman" w:ascii="Times New Roman" w:hAnsi="Times New Roman"/>
          <w:lang w:val="ru-RU"/>
        </w:rPr>
        <w:t xml:space="preserve"> — браузерный интерфейс для выполнения сетевого запроса с получением </w:t>
      </w:r>
      <w:r w:rsidRPr="00B00281">
        <w:rPr>
          <w:rFonts w:cs="Times New Roman" w:ascii="Times New Roman" w:hAnsi="Times New Roman"/>
        </w:rPr>
        <w:t>Promise</w:t>
      </w:r>
      <w:r w:rsidRPr="00B00281">
        <w:rPr>
          <w:rFonts w:cs="Times New Roman" w:ascii="Times New Roman" w:hAnsi="Times New Roman"/>
          <w:lang w:val="ru-RU"/>
        </w:rPr>
        <w:t xml:space="preserve"> ответа.</w:t>
      </w:r>
    </w:p>
    <w:p w14:paraId="7F2B5F1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• </w:t>
      </w:r>
      <w:r w:rsidRPr="00B00281">
        <w:rPr>
          <w:rFonts w:cs="Times New Roman" w:ascii="Times New Roman" w:hAnsi="Times New Roman"/>
        </w:rPr>
        <w:t>axios</w:t>
      </w:r>
      <w:r w:rsidRPr="00B00281">
        <w:rPr>
          <w:rFonts w:cs="Times New Roman" w:ascii="Times New Roman" w:hAnsi="Times New Roman"/>
          <w:lang w:val="ru-RU"/>
        </w:rPr>
        <w:t xml:space="preserve"> — отдельная библиотека для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>-запросов, подключаемая как зависимость проекта.</w:t>
      </w:r>
    </w:p>
    <w:p w14:paraId="3DECF2A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loading</w:t>
      </w:r>
      <w:r w:rsidRPr="00B00281">
        <w:rPr>
          <w:rFonts w:cs="Times New Roman" w:ascii="Times New Roman" w:hAnsi="Times New Roman"/>
          <w:lang w:val="ru-RU"/>
        </w:rPr>
        <w:t xml:space="preserve"> — состояние интерфейса, указывающее, что ответ на запрос ещё не получен.</w:t>
      </w:r>
    </w:p>
    <w:p w14:paraId="46264BD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error</w:t>
      </w:r>
      <w:r w:rsidRPr="00B00281">
        <w:rPr>
          <w:rFonts w:cs="Times New Roman" w:ascii="Times New Roman" w:hAnsi="Times New Roman"/>
          <w:lang w:val="ru-RU"/>
        </w:rPr>
        <w:t xml:space="preserve"> — состояние или сообщение о сбое, которое должно объяснять дальнейшее действие пользователя.</w:t>
      </w:r>
    </w:p>
    <w:p w14:paraId="46380FA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AbortController</w:t>
      </w:r>
      <w:r w:rsidRPr="00B00281">
        <w:rPr>
          <w:rFonts w:cs="Times New Roman" w:ascii="Times New Roman" w:hAnsi="Times New Roman"/>
          <w:lang w:val="ru-RU"/>
        </w:rPr>
        <w:t xml:space="preserve"> — браузерный механизм передачи сигналов отмены асинхронной операции.</w:t>
      </w:r>
    </w:p>
    <w:p w14:paraId="6FBE763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custom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hook</w:t>
      </w:r>
      <w:r w:rsidRPr="00B00281">
        <w:rPr>
          <w:rFonts w:cs="Times New Roman" w:ascii="Times New Roman" w:hAnsi="Times New Roman"/>
          <w:lang w:val="ru-RU"/>
        </w:rPr>
        <w:t xml:space="preserve"> — функция с именем, начинающимся с </w:t>
      </w:r>
      <w:r w:rsidRPr="00B00281">
        <w:rPr>
          <w:rFonts w:cs="Times New Roman" w:ascii="Times New Roman" w:hAnsi="Times New Roman"/>
        </w:rPr>
        <w:t>use</w:t>
      </w:r>
      <w:r w:rsidRPr="00B00281">
        <w:rPr>
          <w:rFonts w:cs="Times New Roman" w:ascii="Times New Roman" w:hAnsi="Times New Roman"/>
          <w:lang w:val="ru-RU"/>
        </w:rPr>
        <w:t>, объединяющая повторяемую логику хуков.</w:t>
      </w:r>
    </w:p>
    <w:p w14:paraId="78CA7E1C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269" w:name="_Toc13844"/>
      <w:bookmarkStart w:id="270" w:name="_Toc12670"/>
      <w:bookmarkStart w:id="271" w:name="_Toc240967354"/>
      <w:bookmarkStart w:id="272" w:name="_Toc241220681"/>
      <w:bookmarkStart w:id="273" w:name="_Toc241305003"/>
      <w:bookmarkStart w:id="274" w:name="_Toc24157753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Карта учебной деятельности модуля</w:t>
      </w:r>
      <w:bookmarkEnd w:id="269"/>
      <w:bookmarkEnd w:id="270"/>
      <w:bookmarkEnd w:id="271"/>
      <w:bookmarkEnd w:id="272"/>
      <w:bookmarkEnd w:id="273"/>
      <w:bookmarkEnd w:id="274"/>
    </w:p>
    <w:p w14:paraId="0B54FFDF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4 — Карта учебной деятельности модуля 3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097"/>
        <w:gridCol w:w="3155"/>
        <w:gridCol w:w="3103"/>
      </w:tblGrid>
      <w:tr w:rsidR="004E0869" w:rsidRPr="00B00281" w14:paraId="66C2262C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E8BFB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A0EAD3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016D3A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08C56982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13F5FE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4E9BF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События в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React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обработчики действий пользователя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DC279B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B87A1CD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86D60E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2ADB4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Хук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useEffect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жизненный цикл эффекта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2BF5F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1EF47613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D57219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B0B92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Асинхронные запросы к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REST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API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0BD084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2FEDAFD4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62735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2F0CD6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Паттерны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loading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data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error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пользовательская обратная связь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B0452E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08AFE524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C7F232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475099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Реализация обработчиков событий и передачи аргументов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8FD4E4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6941747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EF63B2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748B71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Создание таймера с очисткой эффекта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BA4B85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5E1556D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F1CF6C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534276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Загрузка данных и отображение состояний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loading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error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CD9797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E84E1B4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B07D8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4CD33B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Создание пользовательского хука useFetch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F467F0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</w:tbl>
    <w:p w14:paraId="3AD370E9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5C9F6F2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Продолжение таблицы 4 — Карта учебной деятельности модуля 3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40"/>
        <w:gridCol w:w="3124"/>
        <w:gridCol w:w="3092"/>
      </w:tblGrid>
      <w:tr w:rsidR="004E0869" w:rsidRPr="00B00281" w14:paraId="7D4A5079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B7873E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03300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  <w:lang w:val="ru-RU"/>
              </w:rPr>
              <w:t xml:space="preserve">Таймер, размер окна и </w:t>
            </w: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cleanup</w:t>
            </w: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  <w:lang w:val="ru-RU"/>
              </w:rPr>
              <w:t>-функции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05523C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7906DA77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FE213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4D7DD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Fetch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-запросы и состояния загрузки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DE298A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4C95C36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F7F00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0C1276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Работа с ошибками и отменой запроса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D12280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450E0AA8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875DE6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CE1A75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Мини-панель данных с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lastRenderedPageBreak/>
              <w:t>фильтрацией и повторной загрузкой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DD04C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lastRenderedPageBreak/>
              <w:t>отчет, защита</w:t>
            </w:r>
          </w:p>
        </w:tc>
      </w:tr>
      <w:tr w:rsidR="004E0869" w:rsidRPr="00B00281" w14:paraId="17C2716A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6BBB53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A248F5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79C06E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1985B5A5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39962F04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</w:rPr>
      </w:pPr>
      <w:bookmarkStart w:id="275" w:name="_Toc23053"/>
      <w:bookmarkStart w:id="276" w:name="_Toc28515"/>
      <w:bookmarkStart w:id="277" w:name="_Toc240967355"/>
      <w:bookmarkStart w:id="278" w:name="_Toc241220682"/>
      <w:bookmarkStart w:id="279" w:name="_Toc241305004"/>
      <w:bookmarkStart w:id="280" w:name="_Toc241577533"/>
      <w:r w:rsidRPr="00B00281">
        <w:rPr>
          <w:rFonts w:ascii="Times New Roman" w:eastAsia="Times New Roman" w:hAnsi="Times New Roman" w:cs="Times New Roman"/>
          <w:color w:val="000000"/>
          <w:szCs w:val="28"/>
        </w:rPr>
        <w:t>3.3.1. Лекционные занятия модуля</w:t>
      </w:r>
      <w:bookmarkEnd w:id="275"/>
      <w:bookmarkEnd w:id="276"/>
      <w:bookmarkEnd w:id="277"/>
      <w:bookmarkEnd w:id="278"/>
      <w:bookmarkEnd w:id="279"/>
      <w:bookmarkEnd w:id="280"/>
    </w:p>
    <w:p w14:paraId="51968F82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81" w:name="_Toc8454"/>
      <w:bookmarkStart w:id="282" w:name="_Toc240967356"/>
      <w:bookmarkStart w:id="283" w:name="_Toc241220683"/>
      <w:bookmarkStart w:id="284" w:name="_Toc241305005"/>
      <w:bookmarkStart w:id="285" w:name="_Toc24157753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Лекция 1. События в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React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обработчики действий пользователя</w:t>
      </w:r>
      <w:bookmarkEnd w:id="281"/>
      <w:bookmarkEnd w:id="282"/>
      <w:bookmarkEnd w:id="283"/>
      <w:bookmarkEnd w:id="284"/>
      <w:bookmarkEnd w:id="285"/>
    </w:p>
    <w:p w14:paraId="180C4D0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Разобрать момент вызова обработчика событий. Студент должен назвать исходную проблему и показать, какое изменение кода устраняет её в данном примере.</w:t>
      </w:r>
    </w:p>
    <w:p w14:paraId="2AF33D5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5083FC0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Synthetic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Events</w:t>
      </w:r>
    </w:p>
    <w:p w14:paraId="7267995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Передача обработчиков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</w:p>
    <w:p w14:paraId="0B7181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Передача аргументов</w:t>
      </w:r>
    </w:p>
    <w:p w14:paraId="1C9268A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Предотвращение стандартного поведения формы</w:t>
      </w:r>
    </w:p>
    <w:p w14:paraId="37C54BF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Сравнить </w:t>
      </w:r>
      <w:r w:rsidRPr="00B00281">
        <w:rPr>
          <w:rFonts w:cs="Times New Roman" w:ascii="Times New Roman" w:hAnsi="Times New Roman"/>
        </w:rPr>
        <w:t>onClick</w:t>
      </w:r>
      <w:r w:rsidRPr="00B00281">
        <w:rPr>
          <w:rFonts w:cs="Times New Roman" w:ascii="Times New Roman" w:hAnsi="Times New Roman"/>
          <w:lang w:val="ru-RU"/>
        </w:rPr>
        <w:t>={</w:t>
      </w:r>
      <w:proofErr w:type="spellStart"/>
      <w:r w:rsidRPr="00B00281">
        <w:rPr>
          <w:rFonts w:cs="Times New Roman" w:ascii="Times New Roman" w:hAnsi="Times New Roman"/>
        </w:rPr>
        <w:t>handleClick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} и немедленный вызов функции; 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записи через стрелочную функцию. До запуска преподаватель собирает прогнозы группы, после запуска сверяет их с видимым результатом.</w:t>
      </w:r>
    </w:p>
    <w:p w14:paraId="2700549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Объяснить, почему действие выполняется при нажатии и как определяется нужная запись.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52BAFDF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разобрать момент вызова обработчика событий. Зафиксируйте до демонстрации ожидаемое поведение и сравните его с фактическим.</w:t>
      </w:r>
    </w:p>
    <w:p w14:paraId="6AAE2BB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написать обработчики клика, ввода и отправки формы, соблюдая правила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36D0321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6C1FA7E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1. Почему в этом задании необходимо разобрать момент вызова обработчика событий?</w:t>
      </w:r>
    </w:p>
    <w:p w14:paraId="15791E3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6287E62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объяснить, почему действие выполняется при нажатии и как определяется нужная запись?</w:t>
      </w:r>
    </w:p>
    <w:p w14:paraId="1296959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 проверить следующий результат: объяснить, почему действие выполняется при нажатии и как определяется нужная запись?</w:t>
      </w:r>
    </w:p>
    <w:p w14:paraId="35F630C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40BB0BF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Сравнить </w:t>
      </w:r>
      <w:r w:rsidRPr="00B00281">
        <w:rPr>
          <w:rFonts w:cs="Times New Roman" w:ascii="Times New Roman" w:hAnsi="Times New Roman"/>
        </w:rPr>
        <w:t>onClick</w:t>
      </w:r>
      <w:r w:rsidRPr="00B00281">
        <w:rPr>
          <w:rFonts w:cs="Times New Roman" w:ascii="Times New Roman" w:hAnsi="Times New Roman"/>
          <w:lang w:val="ru-RU"/>
        </w:rPr>
        <w:t>={</w:t>
      </w:r>
      <w:proofErr w:type="spellStart"/>
      <w:r w:rsidRPr="00B00281">
        <w:rPr>
          <w:rFonts w:cs="Times New Roman" w:ascii="Times New Roman" w:hAnsi="Times New Roman"/>
        </w:rPr>
        <w:t>handleClick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} и немедленный вызов функции; 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записи через стрелочную функцию. В отчёте приложите исходный и исправленный фрагменты, наблюдение в браузере и объяснение одного выбранного решения.</w:t>
      </w:r>
    </w:p>
    <w:p w14:paraId="62C7580D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86" w:name="_Toc1374"/>
      <w:bookmarkStart w:id="287" w:name="_Toc240967357"/>
      <w:bookmarkStart w:id="288" w:name="_Toc241220684"/>
      <w:bookmarkStart w:id="289" w:name="_Toc241305006"/>
      <w:bookmarkStart w:id="290" w:name="_Toc24157753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2. Хук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useEffect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жизненный цикл эффекта</w:t>
      </w:r>
      <w:bookmarkEnd w:id="286"/>
      <w:bookmarkEnd w:id="287"/>
      <w:bookmarkEnd w:id="288"/>
      <w:bookmarkEnd w:id="289"/>
      <w:bookmarkEnd w:id="290"/>
    </w:p>
    <w:p w14:paraId="1489C99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Отделить вычисление интерфейса от синхронизации с таймером. Студент должен назвать исходную проблему и показать, какое изменение кода устраняет её в данном примере.</w:t>
      </w:r>
    </w:p>
    <w:p w14:paraId="0507315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7FFBE89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Побочные эффекты</w:t>
      </w:r>
    </w:p>
    <w:p w14:paraId="7E178F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Монтирование, обновление, размонтирование</w:t>
      </w:r>
    </w:p>
    <w:p w14:paraId="68FC160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Массив зависимостей</w:t>
      </w:r>
    </w:p>
    <w:p w14:paraId="29E710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Функция очистки</w:t>
      </w:r>
    </w:p>
    <w:p w14:paraId="2083CE6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Поставить интервал, изменить длительность и размонтировать компонент; наблюдать количество активных таймеров. До запуска преподаватель собирает прогнозы группы, после запуска сверяет их с видимым результатом.</w:t>
      </w:r>
    </w:p>
    <w:p w14:paraId="7B92B92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Показать очистку эффекта и объяснить выбор зависимостей.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46D62F0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отделить вычисление интерфейса от синхронизации с таймером. Зафиксируйте до демонстрации ожидаемое поведение и сравните его с фактическим.</w:t>
      </w:r>
    </w:p>
    <w:p w14:paraId="21D66D1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объяснить, почему эффект нельзя вызывать как обычный код в теле компонента.</w:t>
      </w:r>
    </w:p>
    <w:p w14:paraId="3A24E85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34F3618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отделить вычисление интерфейса от синхронизации с таймером?</w:t>
      </w:r>
    </w:p>
    <w:p w14:paraId="77F02E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544572F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показать очистку эффекта и объяснить выбор зависимостей?</w:t>
      </w:r>
    </w:p>
    <w:p w14:paraId="07578B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показать очистку эффекта и объяснить выбор зависимостей?</w:t>
      </w:r>
    </w:p>
    <w:p w14:paraId="44A0C18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62DCA4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Поставить интервал, изменить длительность и размонтировать компонент; наблюдать количество активных таймеров. В отчёте приложите исходный и исправленный фрагменты, наблюдение в браузере и объяснение одного выбранного решения.</w:t>
      </w:r>
    </w:p>
    <w:p w14:paraId="05B635BA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91" w:name="_Toc31491"/>
      <w:bookmarkStart w:id="292" w:name="_Toc240967358"/>
      <w:bookmarkStart w:id="293" w:name="_Toc241220685"/>
      <w:bookmarkStart w:id="294" w:name="_Toc241305007"/>
      <w:bookmarkStart w:id="295" w:name="_Toc24157753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3. Асинхронные запросы к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REST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API</w:t>
      </w:r>
      <w:bookmarkEnd w:id="291"/>
      <w:bookmarkEnd w:id="292"/>
      <w:bookmarkEnd w:id="293"/>
      <w:bookmarkEnd w:id="294"/>
      <w:bookmarkEnd w:id="295"/>
    </w:p>
    <w:p w14:paraId="3A37E6E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Показать полный цикл сетевого запроса. Студент должен назвать исходную проблему и показать, какое изменение кода устраняет её в данном примере.</w:t>
      </w:r>
    </w:p>
    <w:p w14:paraId="0DA3017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417B22B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Fetch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</w:p>
    <w:p w14:paraId="2BF0B2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Проверка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HTTP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-статуса</w:t>
      </w:r>
    </w:p>
    <w:p w14:paraId="4C0D417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async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/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await</w:t>
      </w:r>
    </w:p>
    <w:p w14:paraId="3395F0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axios</w:t>
      </w:r>
    </w:p>
    <w:p w14:paraId="1A39A45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Отмена запроса</w:t>
      </w:r>
    </w:p>
    <w:p w14:paraId="30627F0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Загрузить учебный список, затем ответить имитацией 404 и недоступностью сети. До запуска преподаватель собирает прогнозы группы, после запуска сверяет их с видимым результатом.</w:t>
      </w:r>
    </w:p>
    <w:p w14:paraId="4DAF750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Обсуждение решения: Различить отказ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 xml:space="preserve"> и сетевой сбой, проверить </w:t>
      </w:r>
      <w:r w:rsidRPr="00B00281">
        <w:rPr>
          <w:rFonts w:cs="Times New Roman" w:ascii="Times New Roman" w:hAnsi="Times New Roman"/>
        </w:rPr>
        <w:t>response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ok</w:t>
      </w:r>
      <w:r w:rsidRPr="00B00281">
        <w:rPr>
          <w:rFonts w:cs="Times New Roman" w:ascii="Times New Roman" w:hAnsi="Times New Roman"/>
          <w:lang w:val="ru-RU"/>
        </w:rPr>
        <w:t xml:space="preserve"> и состояние интерфейса.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5F29465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показать полный цикл сетевого запроса. Зафиксируйте до демонстрации ожидаемое поведение и сравните его с фактическим.</w:t>
      </w:r>
    </w:p>
    <w:p w14:paraId="4D7C454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загрузить данные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обработать ошибку и показать состояние загрузки.</w:t>
      </w:r>
    </w:p>
    <w:p w14:paraId="337BA9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2A10A71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показать полный цикл сетевого запроса?</w:t>
      </w:r>
    </w:p>
    <w:p w14:paraId="5BE721F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4D0F60F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 на проведённой демонстрации можно различить отказ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 xml:space="preserve"> и сетевой сбой, проверить </w:t>
      </w:r>
      <w:r w:rsidRPr="00B00281">
        <w:rPr>
          <w:rFonts w:cs="Times New Roman" w:ascii="Times New Roman" w:hAnsi="Times New Roman"/>
        </w:rPr>
        <w:t>response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ok</w:t>
      </w:r>
      <w:r w:rsidRPr="00B00281">
        <w:rPr>
          <w:rFonts w:cs="Times New Roman" w:ascii="Times New Roman" w:hAnsi="Times New Roman"/>
          <w:lang w:val="ru-RU"/>
        </w:rPr>
        <w:t xml:space="preserve"> и состояние интерфейса?</w:t>
      </w:r>
    </w:p>
    <w:p w14:paraId="6208BC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4. Как проверить следующий результат: различить отказ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 xml:space="preserve"> и сетевой сбой, проверить </w:t>
      </w:r>
      <w:r w:rsidRPr="00B00281">
        <w:rPr>
          <w:rFonts w:cs="Times New Roman" w:ascii="Times New Roman" w:hAnsi="Times New Roman"/>
        </w:rPr>
        <w:t>response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ok</w:t>
      </w:r>
      <w:r w:rsidRPr="00B00281">
        <w:rPr>
          <w:rFonts w:cs="Times New Roman" w:ascii="Times New Roman" w:hAnsi="Times New Roman"/>
          <w:lang w:val="ru-RU"/>
        </w:rPr>
        <w:t xml:space="preserve"> и состояние интерфейса?</w:t>
      </w:r>
    </w:p>
    <w:p w14:paraId="043C035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0D599C3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Загрузить учебный список, затем ответить имитацией 404 и недоступностью сети. В отчёте приложите исходный и исправленный фрагменты, наблюдение в браузере и объяснение одного выбранного решения.</w:t>
      </w:r>
    </w:p>
    <w:p w14:paraId="41CAC1D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296" w:name="_Toc1723"/>
      <w:bookmarkStart w:id="297" w:name="_Toc240967359"/>
      <w:bookmarkStart w:id="298" w:name="_Toc241220686"/>
      <w:bookmarkStart w:id="299" w:name="_Toc241305008"/>
      <w:bookmarkStart w:id="300" w:name="_Toc24157753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4. Паттерны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loading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data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error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пользовательская обратная связь</w:t>
      </w:r>
      <w:bookmarkEnd w:id="296"/>
      <w:bookmarkEnd w:id="297"/>
      <w:bookmarkEnd w:id="298"/>
      <w:bookmarkEnd w:id="299"/>
      <w:bookmarkEnd w:id="300"/>
    </w:p>
    <w:p w14:paraId="1A7C645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Согласовать состояния загрузки, успеха и ошибки. Студент должен назвать исходную проблему и показать, какое изменение кода устраняет её в данном примере.</w:t>
      </w:r>
    </w:p>
    <w:p w14:paraId="3121959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7074F96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Три состояния интерфейса</w:t>
      </w:r>
    </w:p>
    <w:p w14:paraId="5291CB8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Условный рендеринг</w:t>
      </w:r>
    </w:p>
    <w:p w14:paraId="3E3AAAE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Повторная загрузка</w:t>
      </w:r>
    </w:p>
    <w:p w14:paraId="6BBC239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Понятные сообщения об ошибках</w:t>
      </w:r>
    </w:p>
    <w:p w14:paraId="2BAEE58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Задержать ответ, вернуть пустой массив и повторить запрос после ошибки. До запуска преподаватель собирает прогнозы группы, после запуска сверяет их с видимым результатом.</w:t>
      </w:r>
    </w:p>
    <w:p w14:paraId="6FA8150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Показать пользователю разные сообщения для ожидания, отсутствия записей и ошибки.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1E3B951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согласовать состояния загрузки, успеха и ошибки. Зафиксируйте до демонстрации ожидаемое поведение и сравните его с фактическим.</w:t>
      </w:r>
    </w:p>
    <w:p w14:paraId="6ED394C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реализовать интерфейс, который остается понятным при загрузке, ошибке и отсутствии данных.</w:t>
      </w:r>
    </w:p>
    <w:p w14:paraId="45FEA4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54FB998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согласовать состояния загрузки, успеха и ошибки?</w:t>
      </w:r>
    </w:p>
    <w:p w14:paraId="533E986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2368992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показать пользователю разные сообщения для ожидания, отсутствия записей и ошибки?</w:t>
      </w:r>
    </w:p>
    <w:p w14:paraId="7EC7634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показать пользователю разные сообщения для ожидания, отсутствия записей и ошибки?</w:t>
      </w:r>
    </w:p>
    <w:p w14:paraId="4239526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C1BBDC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Задержать ответ, вернуть пустой массив и повторить запрос после ошибки. В отчёте приложите исходный и исправленный фрагменты, наблюдение в браузере и объяснение одного выбранного решения.</w:t>
      </w:r>
    </w:p>
    <w:p w14:paraId="3F4CF64E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01" w:name="_Toc24459"/>
      <w:bookmarkStart w:id="302" w:name="_Toc9715"/>
      <w:bookmarkStart w:id="303" w:name="_Toc240967360"/>
      <w:bookmarkStart w:id="304" w:name="_Toc241220687"/>
      <w:bookmarkStart w:id="305" w:name="_Toc241305009"/>
      <w:bookmarkStart w:id="306" w:name="_Toc24157753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3.3.2. Практические занятия модуля</w:t>
      </w:r>
      <w:bookmarkEnd w:id="301"/>
      <w:bookmarkEnd w:id="302"/>
      <w:bookmarkEnd w:id="303"/>
      <w:bookmarkEnd w:id="304"/>
      <w:bookmarkEnd w:id="305"/>
      <w:bookmarkEnd w:id="306"/>
    </w:p>
    <w:p w14:paraId="0691D4D9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07" w:name="_Toc23392"/>
      <w:bookmarkStart w:id="308" w:name="_Toc240967361"/>
      <w:bookmarkStart w:id="309" w:name="_Toc241220688"/>
      <w:bookmarkStart w:id="310" w:name="_Toc241305010"/>
      <w:bookmarkStart w:id="311" w:name="_Toc24157753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Практическое занятие 1. Реализация обработчиков событий и передачи аргументов</w:t>
      </w:r>
      <w:bookmarkEnd w:id="307"/>
      <w:bookmarkEnd w:id="308"/>
      <w:bookmarkEnd w:id="309"/>
      <w:bookmarkEnd w:id="310"/>
      <w:bookmarkEnd w:id="311"/>
    </w:p>
    <w:p w14:paraId="239F396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удаления. К концу занятия студент предъявляет исходный файл и демонстрирует завершённый пользовательский сценарий.</w:t>
      </w:r>
    </w:p>
    <w:p w14:paraId="2E69596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1. Реализация обработчиков событий и передачи аргументов».</w:t>
      </w:r>
    </w:p>
    <w:p w14:paraId="1A98182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57E3E9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D7784C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удаления»; сохранить рабочую копию.</w:t>
      </w:r>
    </w:p>
    <w:p w14:paraId="4D2E9CC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удаления.</w:t>
      </w:r>
    </w:p>
    <w:p w14:paraId="1041D5F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Удалить среднюю запись и убедиться, что остальные не изменились; записать ожидаемый и фактический результат.</w:t>
      </w:r>
    </w:p>
    <w:p w14:paraId="48B928E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1. Реализация обработчиков событий и передачи аргументов» и не нарушает структуру проекта.</w:t>
      </w:r>
    </w:p>
    <w:p w14:paraId="026257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удалить среднюю запись и убедиться, что остальные не изменились.</w:t>
      </w:r>
    </w:p>
    <w:p w14:paraId="11D688B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6E4775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Удалить среднюю запись и убедиться, что остальные не изменились. Попросите студента объяснить, какой именно признак в браузере или терминале подтверждает правильность решения.</w:t>
      </w:r>
    </w:p>
    <w:p w14:paraId="46606B6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«Реализация обработчиков событий и передачи аргументов» должен стать запускаемый фрагмент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приложения. В выводе студент фиксирует реализованный сценарий одну возникшую проблему и способ ее устранения.</w:t>
      </w:r>
    </w:p>
    <w:p w14:paraId="7C04FF3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удаления. Результат оценивается на подготовленном преподавателем наборе данных.</w:t>
      </w:r>
    </w:p>
    <w:p w14:paraId="66BF048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удалить среднюю запись и убедиться, что остальные не изменились. Запишите наблюдение при первом и повторном выполнении.</w:t>
      </w:r>
    </w:p>
    <w:p w14:paraId="491D36C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удаления» так, чтобы другой обучающийся мог увидеть результат без устной подсказки. Назовите добавленную проверку.</w:t>
      </w:r>
    </w:p>
    <w:p w14:paraId="00CAA58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793C882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удаления» и какие данные оно меняет?</w:t>
      </w:r>
    </w:p>
    <w:p w14:paraId="224019C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удалить среднюю запись и убедиться, что остальные не изменились.</w:t>
      </w:r>
    </w:p>
    <w:p w14:paraId="1029FC5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удаления»?</w:t>
      </w:r>
    </w:p>
    <w:p w14:paraId="35C1E0D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«удалить среднюю запись и убедиться, что остальные не изменились» и как вы отличите её от другого сбоя?</w:t>
      </w:r>
    </w:p>
    <w:p w14:paraId="69DC103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«передать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элемента в обработчик удаления»?</w:t>
      </w:r>
    </w:p>
    <w:p w14:paraId="3A661173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12" w:name="_Toc9857"/>
      <w:bookmarkStart w:id="313" w:name="_Toc240967362"/>
      <w:bookmarkStart w:id="314" w:name="_Toc241220689"/>
      <w:bookmarkStart w:id="315" w:name="_Toc241305011"/>
      <w:bookmarkStart w:id="316" w:name="_Toc24157754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Практическое занятие 2. Создание таймера с очисткой эффекта</w:t>
      </w:r>
      <w:bookmarkEnd w:id="312"/>
      <w:bookmarkEnd w:id="313"/>
      <w:bookmarkEnd w:id="314"/>
      <w:bookmarkEnd w:id="315"/>
      <w:bookmarkEnd w:id="316"/>
    </w:p>
    <w:p w14:paraId="78B846F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Создать таймер с очисткой интервала. К концу занятия студент предъявляет исходный файл и демонстрирует завершённый пользовательский сценарий.</w:t>
      </w:r>
    </w:p>
    <w:p w14:paraId="5087319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2. Создание таймера с очисткой эффекта».</w:t>
      </w:r>
    </w:p>
    <w:p w14:paraId="6D857E9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3556247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4C10F3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«создать таймер с очисткой интервала»; сохранить рабочую копию.</w:t>
      </w:r>
    </w:p>
    <w:p w14:paraId="3D72919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Создать таймер с очисткой интервала.</w:t>
      </w:r>
    </w:p>
    <w:p w14:paraId="6F48466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Размонтировать компонент и проверить отсутствие работающего таймера; записать ожидаемый и фактический результат.</w:t>
      </w:r>
    </w:p>
    <w:p w14:paraId="42C2345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2. Создание таймера с очисткой эффекта» и не нарушает структуру проекта.</w:t>
      </w:r>
    </w:p>
    <w:p w14:paraId="2F5DB8C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размонтировать компонент и проверить отсутствие работающего таймера.</w:t>
      </w:r>
    </w:p>
    <w:p w14:paraId="3987853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создать таймер с очисткой интервала.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1F0E424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Размонтировать компонент и проверить отсутствие работающего таймера. Попросите студента объяснить, какой именно признак в браузере или терминале подтверждает правильность решения.</w:t>
      </w:r>
    </w:p>
    <w:p w14:paraId="0112947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таймера с очисткой эффекта» должен стать запускаемый фрагмент приложения. В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40D547F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Базовый уровень: Создать таймер с очисткой интервала. Результат оценивается на подготовленном преподавателем наборе данных.</w:t>
      </w:r>
    </w:p>
    <w:p w14:paraId="51364F7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размонтировать компонент и проверить отсутствие работающего таймера. Запишите наблюдение при первом и повторном выполнении.</w:t>
      </w:r>
    </w:p>
    <w:p w14:paraId="2B93FF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«создать таймер с очисткой интервала» так, чтобы другой обучающийся мог увидеть результат без устной подсказки. Назовите добавленную проверку.</w:t>
      </w:r>
    </w:p>
    <w:p w14:paraId="67CEADB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7EEB5EA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«создать таймер с очисткой интервала» и какие данные оно меняет?</w:t>
      </w:r>
    </w:p>
    <w:p w14:paraId="269A512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размонтировать компонент и проверить отсутствие работающего таймера.</w:t>
      </w:r>
    </w:p>
    <w:p w14:paraId="092933F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«создать таймер с очисткой интервала»?</w:t>
      </w:r>
    </w:p>
    <w:p w14:paraId="0CBA836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«размонтировать компонент и проверить отсутствие работающего таймера» и как вы отличите её от другого сбоя?</w:t>
      </w:r>
    </w:p>
    <w:p w14:paraId="6A502B5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«создать таймер с очисткой интервала»?</w:t>
      </w:r>
    </w:p>
    <w:p w14:paraId="209B5411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17" w:name="_Toc21746"/>
      <w:bookmarkStart w:id="318" w:name="_Toc240967363"/>
      <w:bookmarkStart w:id="319" w:name="_Toc241220690"/>
      <w:bookmarkStart w:id="320" w:name="_Toc241305012"/>
      <w:bookmarkStart w:id="321" w:name="_Toc24157754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3. Загрузка данных и отображение состояний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loading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/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error</w:t>
      </w:r>
      <w:bookmarkEnd w:id="317"/>
      <w:bookmarkEnd w:id="318"/>
      <w:bookmarkEnd w:id="319"/>
      <w:bookmarkEnd w:id="320"/>
      <w:bookmarkEnd w:id="321"/>
    </w:p>
    <w:p w14:paraId="01F4D12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индикатор. К концу занятия студент предъявляет исходный файл и демонстрирует завершённый пользовательский сценарий.</w:t>
      </w:r>
    </w:p>
    <w:p w14:paraId="280818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3. Загрузка данных и отображение состояний </w:t>
      </w:r>
      <w:r w:rsidRPr="00B00281">
        <w:rPr>
          <w:rFonts w:cs="Times New Roman" w:ascii="Times New Roman" w:hAnsi="Times New Roman"/>
          <w:color w:val="auto"/>
          <w:szCs w:val="28"/>
        </w:rPr>
        <w:t>loading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Cs w:val="28"/>
        </w:rPr>
        <w:t>error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».</w:t>
      </w:r>
    </w:p>
    <w:p w14:paraId="598FEA5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011D015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0CA21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индикатор»; сохранить рабочую копию.</w:t>
      </w:r>
    </w:p>
    <w:p w14:paraId="757DC23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индикатор.</w:t>
      </w:r>
    </w:p>
    <w:p w14:paraId="7490291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Показать сообщения для пустого ответа и для ошибки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>; записать ожидаемый и фактический результат.</w:t>
      </w:r>
    </w:p>
    <w:p w14:paraId="59846BD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Загрузка данных и отображение состояний </w:t>
      </w:r>
      <w:r w:rsidRPr="00B00281">
        <w:rPr>
          <w:rFonts w:cs="Times New Roman" w:ascii="Times New Roman" w:hAnsi="Times New Roman"/>
          <w:color w:val="auto"/>
          <w:szCs w:val="28"/>
        </w:rPr>
        <w:t>loading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Cs w:val="28"/>
        </w:rPr>
        <w:t>error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и не нарушает структуру проекта.</w:t>
      </w:r>
    </w:p>
    <w:p w14:paraId="4829B18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6. Записать исходные данные и фактический результат пробы: показать сообщения для пустого ответа и для ошибки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028D73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781756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Проверка преподавателя: Показать сообщения для пустого ответа и для ошибки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>. Попросите студента объяснить, какой именно признак в браузере или терминале подтверждает правильность решения.</w:t>
      </w:r>
    </w:p>
    <w:p w14:paraId="0C80F4C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«Загрузка данных и отображение состояний </w:t>
      </w:r>
      <w:r w:rsidRPr="00B00281">
        <w:rPr>
          <w:rFonts w:cs="Times New Roman" w:ascii="Times New Roman" w:hAnsi="Times New Roman"/>
          <w:color w:val="auto"/>
          <w:szCs w:val="28"/>
        </w:rPr>
        <w:t>loading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Cs w:val="28"/>
        </w:rPr>
        <w:t>error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» должен стать запускаемый фрагмент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приложения. В выводе студент фиксирует реализованный сценарий одну возникшую проблему и способ ее устранения.</w:t>
      </w:r>
    </w:p>
    <w:p w14:paraId="4A3BBF1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индикатор. Результат оценивается на подготовленном преподавателем наборе данных.</w:t>
      </w:r>
    </w:p>
    <w:p w14:paraId="711EBE8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Повышенный уровень: проведите указанную контрольную пробу в изменённых условиях — показать сообщения для пустого ответа и для ошибки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>. Запишите наблюдение при первом и повторном выполнении.</w:t>
      </w:r>
    </w:p>
    <w:p w14:paraId="437F5C6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индикатор» так, чтобы другой обучающийся мог увидеть результат без устной подсказки. Назовите добавленную проверку.</w:t>
      </w:r>
    </w:p>
    <w:p w14:paraId="08092A9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2B3EC1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индикатор» и какие данные оно меняет?</w:t>
      </w:r>
    </w:p>
    <w:p w14:paraId="2B7658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Покажите, как удалось показать сообщения для пустого ответа и для ошибки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762CF36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индикатор»?</w:t>
      </w:r>
    </w:p>
    <w:p w14:paraId="35834B6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Какая ошибка помешает выполнить пробу «показать сообщения для пустого ответа и для ошибки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>» и как вы отличите её от другого сбоя?</w:t>
      </w:r>
    </w:p>
    <w:p w14:paraId="08F182A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«загрузить список с учебного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и вывести индикатор»?</w:t>
      </w:r>
    </w:p>
    <w:p w14:paraId="342EAD71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22" w:name="_Toc30487"/>
      <w:bookmarkStart w:id="323" w:name="_Toc240967364"/>
      <w:bookmarkStart w:id="324" w:name="_Toc241220691"/>
      <w:bookmarkStart w:id="325" w:name="_Toc241305013"/>
      <w:bookmarkStart w:id="326" w:name="_Toc24157754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4. Создание пользовательского хука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useFetch</w:t>
      </w:r>
      <w:bookmarkEnd w:id="322"/>
      <w:bookmarkEnd w:id="323"/>
      <w:bookmarkEnd w:id="324"/>
      <w:bookmarkEnd w:id="325"/>
      <w:bookmarkEnd w:id="326"/>
    </w:p>
    <w:p w14:paraId="7DC0A14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61F87A8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4. Создание пользовательского хука </w:t>
      </w:r>
      <w:r w:rsidRPr="00B00281">
        <w:rPr>
          <w:rFonts w:cs="Times New Roman" w:ascii="Times New Roman" w:hAnsi="Times New Roman"/>
          <w:color w:val="auto"/>
          <w:szCs w:val="28"/>
        </w:rPr>
        <w:t>useFetch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».</w:t>
      </w:r>
    </w:p>
    <w:p w14:paraId="1481ADE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4DF9C32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01C14EA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»; сохранить рабочую копию.</w:t>
      </w:r>
    </w:p>
    <w:p w14:paraId="6FF3CE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773BC5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Повторить загрузку при смене адреса и не показать устаревший ответ; записать ожидаемый и фактический результат.</w:t>
      </w:r>
    </w:p>
    <w:p w14:paraId="4B0206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«Создание пользовательского хука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useFetch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</w:t>
      </w:r>
    </w:p>
    <w:p w14:paraId="27C1BF1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повторить загрузку при смене адреса и не показать устаревший ответ.</w:t>
      </w:r>
    </w:p>
    <w:p w14:paraId="4ECD935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F9AB9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Повторить загрузку при смене адреса и не показать устаревший ответ. Попросите студента объяснить, какой именно признак в браузере или терминале подтверждает правильность решения.</w:t>
      </w:r>
    </w:p>
    <w:p w14:paraId="2DB98A3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пользовательского хука </w:t>
      </w:r>
      <w:r w:rsidRPr="00B00281">
        <w:rPr>
          <w:rFonts w:cs="Times New Roman" w:ascii="Times New Roman" w:hAnsi="Times New Roman"/>
          <w:color w:val="auto"/>
          <w:szCs w:val="28"/>
        </w:rPr>
        <w:t>useFetch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41F7B1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Базовый уровень: 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. Результат оценивается на подготовленном преподавателем наборе данных.</w:t>
      </w:r>
    </w:p>
    <w:p w14:paraId="564E2B1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повторить загрузку при смене адреса и не показать устаревший ответ. Запишите наблюдение при первом и повторном выполнении.</w:t>
      </w:r>
    </w:p>
    <w:p w14:paraId="0FD8B06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06F45A7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73ED15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» и какие данные оно меняет?</w:t>
      </w:r>
    </w:p>
    <w:p w14:paraId="6FF2794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повторить загрузку при смене адреса и не показать устаревший ответ.</w:t>
      </w:r>
    </w:p>
    <w:p w14:paraId="4422B3B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02554C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«повторить загрузку при смене адреса и не показать устаревший ответ» и как вы отличите её от другого сбоя?</w:t>
      </w:r>
    </w:p>
    <w:p w14:paraId="1D56168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«вынести запрос в хук </w:t>
      </w:r>
      <w:r w:rsidRPr="00B00281">
        <w:rPr>
          <w:rFonts w:cs="Times New Roman" w:ascii="Times New Roman" w:hAnsi="Times New Roman"/>
        </w:rPr>
        <w:t>useFetch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0AAB2E03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27" w:name="_Toc12653"/>
      <w:bookmarkStart w:id="328" w:name="_Toc23866"/>
      <w:bookmarkStart w:id="329" w:name="_Toc240967365"/>
      <w:bookmarkStart w:id="330" w:name="_Toc241220692"/>
      <w:bookmarkStart w:id="331" w:name="_Toc241305014"/>
      <w:bookmarkStart w:id="332" w:name="_Toc24157754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3.3.3. Лабораторные работы модуля</w:t>
      </w:r>
      <w:bookmarkEnd w:id="327"/>
      <w:bookmarkEnd w:id="328"/>
      <w:bookmarkEnd w:id="329"/>
      <w:bookmarkEnd w:id="330"/>
      <w:bookmarkEnd w:id="331"/>
      <w:bookmarkEnd w:id="332"/>
    </w:p>
    <w:p w14:paraId="6410E1F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лабораторной работе студент реализует получение данных, три состояния запроса и обработку ошибки; объясняет назначение эффекта и показывает проверку повторного запроса и размонтирования компонента.</w:t>
      </w:r>
    </w:p>
    <w:p w14:paraId="76B96F08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33" w:name="_Toc25736"/>
      <w:bookmarkStart w:id="334" w:name="_Toc240967366"/>
      <w:bookmarkStart w:id="335" w:name="_Toc241220693"/>
      <w:bookmarkStart w:id="336" w:name="_Toc241305015"/>
      <w:bookmarkStart w:id="337" w:name="_Toc24157754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Лабораторная работа 1. Таймер, размер окна и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cleanup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-функции</w:t>
      </w:r>
      <w:bookmarkEnd w:id="333"/>
      <w:bookmarkEnd w:id="334"/>
      <w:bookmarkEnd w:id="335"/>
      <w:bookmarkEnd w:id="336"/>
      <w:bookmarkEnd w:id="337"/>
    </w:p>
    <w:p w14:paraId="42E58FD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«таймер, размер окна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-функции».</w:t>
      </w:r>
    </w:p>
    <w:p w14:paraId="7BCC61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«Таймер, размер окна и </w:t>
      </w:r>
      <w:r w:rsidRPr="00B00281">
        <w:rPr>
          <w:rFonts w:cs="Times New Roman" w:ascii="Times New Roman" w:hAnsi="Times New Roman"/>
          <w:color w:val="auto"/>
          <w:szCs w:val="28"/>
        </w:rPr>
        <w:t>cleanup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-функции»,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6AB62A8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Задание: Создайте таймер и показ ширины окна с эффектами; освобождайте интервал и подписку при очистке.</w:t>
      </w:r>
    </w:p>
    <w:p w14:paraId="6989DE6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изменение ширины и отсутствие дублирования таймера после повторного монтирования. Используйте общие критерии раздела 3 и приложите проект и краткий отчет.</w:t>
      </w:r>
    </w:p>
    <w:p w14:paraId="6925BDB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«Таймер, размер окна и </w:t>
      </w:r>
      <w:r w:rsidRPr="00B00281">
        <w:rPr>
          <w:rFonts w:cs="Times New Roman" w:ascii="Times New Roman" w:hAnsi="Times New Roman"/>
        </w:rPr>
        <w:t>cleanup</w:t>
      </w:r>
      <w:r w:rsidRPr="00B00281">
        <w:rPr>
          <w:rFonts w:cs="Times New Roman" w:ascii="Times New Roman" w:hAnsi="Times New Roman"/>
          <w:lang w:val="ru-RU"/>
        </w:rPr>
        <w:t>-функции»: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7EC7E21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76AFB7F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Задайте интервал обновления времени 1000 мс и начальное значение ширины окна браузера.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4E3161D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Пошаговая реализация. Создайте </w:t>
      </w:r>
      <w:r w:rsidRPr="00B00281">
        <w:rPr>
          <w:rFonts w:cs="Times New Roman" w:ascii="Times New Roman" w:hAnsi="Times New Roman"/>
          <w:color w:val="auto"/>
        </w:rPr>
        <w:t>useEffect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для таймера и отдельный эффект для подписки на </w:t>
      </w:r>
      <w:r w:rsidRPr="00B00281">
        <w:rPr>
          <w:rFonts w:cs="Times New Roman" w:ascii="Times New Roman" w:hAnsi="Times New Roman"/>
          <w:color w:val="auto"/>
        </w:rPr>
        <w:t>resize</w:t>
      </w:r>
      <w:r w:rsidRPr="00B00281">
        <w:rPr>
          <w:rFonts w:cs="Times New Roman" w:ascii="Times New Roman" w:hAnsi="Times New Roman"/>
          <w:color w:val="auto"/>
          <w:lang w:val="ru-RU"/>
        </w:rPr>
        <w:t>; в обоих эффектах возвращайте функцию очистки.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7841AC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Проверьте изменение ширины при изменении окна и убедитесь, что после скрытия компонента таймер перестает работать.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2030BD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счетчик тикает быстрее после повторного показа, ищите интервал, для которого не был выполнен </w:t>
      </w:r>
      <w:r w:rsidRPr="00B00281">
        <w:rPr>
          <w:rFonts w:cs="Times New Roman" w:ascii="Times New Roman" w:hAnsi="Times New Roman"/>
          <w:color w:val="auto"/>
        </w:rPr>
        <w:t>clearInterval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49E9497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Сравните поведение в режиме </w:t>
      </w:r>
      <w:proofErr w:type="spellStart"/>
      <w:r w:rsidRPr="00B00281">
        <w:rPr>
          <w:rFonts w:cs="Times New Roman" w:ascii="Times New Roman" w:hAnsi="Times New Roman"/>
          <w:color w:val="auto"/>
        </w:rPr>
        <w:t>StrictMode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в разработке и объясните назначение повторной установки эффекта.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15B4FDDB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5B7B82F0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3 — Пример загрузки данных с использованием useEffect</w:t>
      </w:r>
    </w:p>
    <w:p w14:paraId="2C5B1CDC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function Users() {</w:t>
      </w:r>
    </w:p>
    <w:p w14:paraId="3E6EFE7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[users, setUsers] = useState([]);</w:t>
      </w:r>
    </w:p>
    <w:p w14:paraId="4323D25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[loading, setLoading] = useState(true);</w:t>
      </w:r>
    </w:p>
    <w:p w14:paraId="50497AF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[error, setError] = useState(null);</w:t>
      </w:r>
    </w:p>
    <w:p w14:paraId="2E005A3C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5E92823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useEffect(() =&gt; {</w:t>
      </w:r>
    </w:p>
    <w:p w14:paraId="359A70B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const controller = new AbortController();</w:t>
      </w:r>
    </w:p>
    <w:p w14:paraId="00E201A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async function loadUsers() {</w:t>
      </w:r>
    </w:p>
    <w:p w14:paraId="79673FB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lastRenderedPageBreak/>
        <w:t xml:space="preserve">      try {</w:t>
      </w:r>
    </w:p>
    <w:p w14:paraId="0903F83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const response = await fetch('/api/users', { signal: controller.signal });</w:t>
      </w:r>
    </w:p>
    <w:p w14:paraId="785740B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if (!response.ok) throw new Error('Ошибка загрузки данных');</w:t>
      </w:r>
    </w:p>
    <w:p w14:paraId="465A45F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setUsers(await response.json());</w:t>
      </w:r>
    </w:p>
    <w:p w14:paraId="103A988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} catch (err) {</w:t>
      </w:r>
    </w:p>
    <w:p w14:paraId="32FB3D2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if (err.name !== 'AbortError') setError(err.message);</w:t>
      </w:r>
    </w:p>
    <w:p w14:paraId="6B66CD0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} finally {</w:t>
      </w:r>
    </w:p>
    <w:p w14:paraId="61D44BA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setLoading(false);</w:t>
      </w:r>
    </w:p>
    <w:p w14:paraId="2868064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}</w:t>
      </w:r>
    </w:p>
    <w:p w14:paraId="39C6019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}</w:t>
      </w:r>
    </w:p>
    <w:p w14:paraId="7C37432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loadUsers();</w:t>
      </w:r>
    </w:p>
    <w:p w14:paraId="6F1959A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return () =&gt; controller.abort();</w:t>
      </w:r>
    </w:p>
    <w:p w14:paraId="3A917E5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}, []);</w:t>
      </w:r>
    </w:p>
    <w:p w14:paraId="7AA8904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}</w:t>
      </w:r>
    </w:p>
    <w:p w14:paraId="2FB3778A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12FDC646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38" w:name="_Toc6034"/>
      <w:bookmarkStart w:id="339" w:name="_Toc240967367"/>
      <w:bookmarkStart w:id="340" w:name="_Toc241220694"/>
      <w:bookmarkStart w:id="341" w:name="_Toc241305016"/>
      <w:bookmarkStart w:id="342" w:name="_Toc24157754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Лабораторная работа 2.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Fetch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-запросы и состояния загрузки</w:t>
      </w:r>
      <w:bookmarkEnd w:id="338"/>
      <w:bookmarkEnd w:id="339"/>
      <w:bookmarkEnd w:id="340"/>
      <w:bookmarkEnd w:id="341"/>
      <w:bookmarkEnd w:id="342"/>
    </w:p>
    <w:p w14:paraId="2CAC167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fetch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-запросы и состояния загрузки».</w:t>
      </w:r>
    </w:p>
    <w:p w14:paraId="60E5AA9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</w:t>
      </w:r>
      <w:r w:rsidRPr="00B00281">
        <w:rPr>
          <w:rFonts w:cs="Times New Roman" w:ascii="Times New Roman" w:hAnsi="Times New Roman"/>
          <w:color w:val="auto"/>
          <w:szCs w:val="28"/>
        </w:rPr>
        <w:t>Fetch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-запросы и состояния загрузки»,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65CD5B6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Загрузите список из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</w:t>
      </w:r>
      <w:r w:rsidRPr="00B00281">
        <w:rPr>
          <w:rFonts w:cs="Times New Roman" w:ascii="Times New Roman" w:hAnsi="Times New Roman"/>
          <w:color w:val="auto"/>
        </w:rPr>
        <w:t>useEffect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отобразите состояния </w:t>
      </w:r>
      <w:r w:rsidRPr="00B00281">
        <w:rPr>
          <w:rFonts w:cs="Times New Roman" w:ascii="Times New Roman" w:hAnsi="Times New Roman"/>
          <w:color w:val="auto"/>
        </w:rPr>
        <w:t>loading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data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error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1237AF3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Покажите успешный ответ, пустой список и ошибку при недоступной сети или имитации запроса. Используйте общие критерии раздела 3 и приложите проект и краткий отчет.</w:t>
      </w:r>
    </w:p>
    <w:p w14:paraId="7D49D16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</w:t>
      </w:r>
      <w:r w:rsidRPr="00B00281">
        <w:rPr>
          <w:rFonts w:cs="Times New Roman" w:ascii="Times New Roman" w:hAnsi="Times New Roman"/>
        </w:rPr>
        <w:t>Fetch</w:t>
      </w:r>
      <w:r w:rsidRPr="00B00281">
        <w:rPr>
          <w:rFonts w:cs="Times New Roman" w:ascii="Times New Roman" w:hAnsi="Times New Roman"/>
          <w:lang w:val="ru-RU"/>
        </w:rPr>
        <w:t>-запросы и состояния загрузки»: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13F3695C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Развернутый протокол работы</w:t>
      </w:r>
    </w:p>
    <w:p w14:paraId="7C1DBB8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Используйте согласованный с преподавателем учебный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либо локальную функцию, возвращающую массив пользователей.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1BAFDA0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Создайте три независимых состояния: </w:t>
      </w:r>
      <w:r w:rsidRPr="00B00281">
        <w:rPr>
          <w:rFonts w:cs="Times New Roman" w:ascii="Times New Roman" w:hAnsi="Times New Roman"/>
          <w:color w:val="auto"/>
        </w:rPr>
        <w:t>loading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data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error</w:t>
      </w:r>
      <w:r w:rsidRPr="00B00281">
        <w:rPr>
          <w:rFonts w:cs="Times New Roman" w:ascii="Times New Roman" w:hAnsi="Times New Roman"/>
          <w:color w:val="auto"/>
          <w:lang w:val="ru-RU"/>
        </w:rPr>
        <w:t>; запустите загрузку в эффекте и покажите соответствующий экран для каждого случая.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44AEF1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Контрольные пробы. Проверьте успешный ответ, пустой массив и отклоненный </w:t>
      </w:r>
      <w:r w:rsidRPr="00B00281">
        <w:rPr>
          <w:rFonts w:cs="Times New Roman" w:ascii="Times New Roman" w:hAnsi="Times New Roman"/>
          <w:color w:val="auto"/>
        </w:rPr>
        <w:t>Promise</w:t>
      </w:r>
      <w:r w:rsidRPr="00B00281">
        <w:rPr>
          <w:rFonts w:cs="Times New Roman" w:ascii="Times New Roman" w:hAnsi="Times New Roman"/>
          <w:color w:val="auto"/>
          <w:lang w:val="ru-RU"/>
        </w:rPr>
        <w:t>; данные прошлого запроса не должны выдавать себя за новый результат.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9C23A7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ошибка не видна, проверьте обработчик </w:t>
      </w:r>
      <w:r w:rsidRPr="00B00281">
        <w:rPr>
          <w:rFonts w:cs="Times New Roman" w:ascii="Times New Roman" w:hAnsi="Times New Roman"/>
          <w:color w:val="auto"/>
        </w:rPr>
        <w:t>catch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порядок смены </w:t>
      </w:r>
      <w:r w:rsidRPr="00B00281">
        <w:rPr>
          <w:rFonts w:cs="Times New Roman" w:ascii="Times New Roman" w:hAnsi="Times New Roman"/>
          <w:color w:val="auto"/>
        </w:rPr>
        <w:t>loading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</w:t>
      </w:r>
      <w:r w:rsidRPr="00B00281">
        <w:rPr>
          <w:rFonts w:cs="Times New Roman" w:ascii="Times New Roman" w:hAnsi="Times New Roman"/>
          <w:color w:val="auto"/>
        </w:rPr>
        <w:t>finally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B48BDA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кнопку повторного запроса без обновления всей страницы.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30A120F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43" w:name="_Toc344"/>
      <w:bookmarkStart w:id="344" w:name="_Toc240967368"/>
      <w:bookmarkStart w:id="345" w:name="_Toc241220695"/>
      <w:bookmarkStart w:id="346" w:name="_Toc241305017"/>
      <w:bookmarkStart w:id="347" w:name="_Toc24157754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3. Работа с ошибками и отменой запроса</w:t>
      </w:r>
      <w:bookmarkEnd w:id="343"/>
      <w:bookmarkEnd w:id="344"/>
      <w:bookmarkEnd w:id="345"/>
      <w:bookmarkEnd w:id="346"/>
      <w:bookmarkEnd w:id="347"/>
    </w:p>
    <w:p w14:paraId="30796C8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«работа с ошибками и отменой запроса».</w:t>
      </w:r>
    </w:p>
    <w:p w14:paraId="3D4572F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«Работа с ошибками и отменой запроса»,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2C58A4E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Добавьте </w:t>
      </w:r>
      <w:r w:rsidRPr="00B00281">
        <w:rPr>
          <w:rFonts w:cs="Times New Roman" w:ascii="Times New Roman" w:hAnsi="Times New Roman"/>
          <w:color w:val="auto"/>
        </w:rPr>
        <w:t>AbortController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к запросу, отменяйте его при размонтировании и различайте отмену и сетевую ошибку.</w:t>
      </w:r>
    </w:p>
    <w:p w14:paraId="5FBC1C9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повторный запрос после ошибки и отсутствие обновления размонтированного компонента. Используйте общие критерии раздела 3 и приложите проект и краткий отчет.</w:t>
      </w:r>
    </w:p>
    <w:p w14:paraId="4EA0EC4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«Работа с ошибками и отменой запроса»: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0E950E1A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074AB8A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Подготовьте </w:t>
      </w:r>
      <w:r w:rsidRPr="00B00281">
        <w:rPr>
          <w:rFonts w:cs="Times New Roman" w:ascii="Times New Roman" w:hAnsi="Times New Roman"/>
          <w:color w:val="auto"/>
        </w:rPr>
        <w:t>URL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тестового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возможность замедлить соединение в инструментах разработчика.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89B149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Создайте </w:t>
      </w:r>
      <w:r w:rsidRPr="00B00281">
        <w:rPr>
          <w:rFonts w:cs="Times New Roman" w:ascii="Times New Roman" w:hAnsi="Times New Roman"/>
          <w:color w:val="auto"/>
        </w:rPr>
        <w:t>AbortController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внутри эффекта; передайте </w:t>
      </w:r>
      <w:r w:rsidRPr="00B00281">
        <w:rPr>
          <w:rFonts w:cs="Times New Roman" w:ascii="Times New Roman" w:hAnsi="Times New Roman"/>
          <w:color w:val="auto"/>
        </w:rPr>
        <w:t>signal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</w:t>
      </w:r>
      <w:r w:rsidRPr="00B00281">
        <w:rPr>
          <w:rFonts w:cs="Times New Roman" w:ascii="Times New Roman" w:hAnsi="Times New Roman"/>
          <w:color w:val="auto"/>
        </w:rPr>
        <w:t>fetch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верните </w:t>
      </w:r>
      <w:r w:rsidRPr="00B00281">
        <w:rPr>
          <w:rFonts w:cs="Times New Roman" w:ascii="Times New Roman" w:hAnsi="Times New Roman"/>
          <w:color w:val="auto"/>
        </w:rPr>
        <w:t>controller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abort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</w:t>
      </w:r>
      <w:r w:rsidRPr="00B00281">
        <w:rPr>
          <w:rFonts w:cs="Times New Roman" w:ascii="Times New Roman" w:hAnsi="Times New Roman"/>
          <w:color w:val="auto"/>
        </w:rPr>
        <w:t>cleanup</w:t>
      </w:r>
      <w:r w:rsidRPr="00B00281">
        <w:rPr>
          <w:rFonts w:cs="Times New Roman" w:ascii="Times New Roman" w:hAnsi="Times New Roman"/>
          <w:color w:val="auto"/>
          <w:lang w:val="ru-RU"/>
        </w:rPr>
        <w:t>. Отдельно обработайте отмену и сетевой сбой.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071E5F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Переключитесь на другой элемент до завершения запроса и убедитесь, что устаревший ответ не перезаписывает новые данные.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3C8FC09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</w:t>
      </w:r>
      <w:r w:rsidRPr="00B00281">
        <w:rPr>
          <w:rFonts w:cs="Times New Roman" w:ascii="Times New Roman" w:hAnsi="Times New Roman"/>
          <w:color w:val="auto"/>
        </w:rPr>
        <w:t>UI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неожиданно показывает ошибку после отмены, проверьте различение </w:t>
      </w:r>
      <w:r w:rsidRPr="00B00281">
        <w:rPr>
          <w:rFonts w:cs="Times New Roman" w:ascii="Times New Roman" w:hAnsi="Times New Roman"/>
          <w:color w:val="auto"/>
        </w:rPr>
        <w:t>AbortError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настоящей сетевой ошибки.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1DB6F5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ограничение времени ожидания и поясните, как оно связано с отменой запроса.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A4B2F54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48" w:name="_Toc17288"/>
      <w:bookmarkStart w:id="349" w:name="_Toc240967369"/>
      <w:bookmarkStart w:id="350" w:name="_Toc241220696"/>
      <w:bookmarkStart w:id="351" w:name="_Toc241305018"/>
      <w:bookmarkStart w:id="352" w:name="_Toc24157754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4. Мини-панель данных с фильтрацией и повторной загрузкой</w:t>
      </w:r>
      <w:bookmarkEnd w:id="348"/>
      <w:bookmarkEnd w:id="349"/>
      <w:bookmarkEnd w:id="350"/>
      <w:bookmarkEnd w:id="351"/>
      <w:bookmarkEnd w:id="352"/>
    </w:p>
    <w:p w14:paraId="0163716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«мини-панель данных с фильтрацией и повторной загрузкой».</w:t>
      </w:r>
    </w:p>
    <w:p w14:paraId="5F012AC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«Мини-панель данных с фильтрацией и повторной загрузкой»,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AD2989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Задание: Создайте панель загруженных данных с фильтром и кнопкой повторной загрузки.</w:t>
      </w:r>
    </w:p>
    <w:p w14:paraId="0C33BF2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успешную загрузку, пустой фильтр и восстановление после имитированной ошибки. Используйте общие критерии раздела 3 и приложите проект и краткий отчет.</w:t>
      </w:r>
    </w:p>
    <w:p w14:paraId="383A0CA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«Мини-панель данных с фильтрацией и повторной загрузкой»: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603F3FA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00B3961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Подготовьте пять записей с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заголовком и статусом;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может вернуть пустой массив либо отклонить запрос.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0491A2C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Пошаговая реализация. Загрузите записи, добавьте фильтр по статусу и кнопку обновления; выводите состояния загрузки, ошибки и пустого результата отдельно.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621EB5D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Проверьте повторную загрузку после сбоя и отсутствие результатов после применения фильтра к непустому массиву.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4F33B12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Если кнопка обновления не инициирует запрос, проверьте зависимости эффекта или выделите функцию загрузки для явного вызова.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0D1F821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отметку времени последней успешной загрузки, которая не меняется при ошибке.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CCEF8FD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53" w:name="_Toc9695"/>
      <w:bookmarkStart w:id="354" w:name="_Toc24368"/>
      <w:bookmarkStart w:id="355" w:name="_Toc240967370"/>
      <w:bookmarkStart w:id="356" w:name="_Toc241220697"/>
      <w:bookmarkStart w:id="357" w:name="_Toc241305019"/>
      <w:bookmarkStart w:id="358" w:name="_Toc24157754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3.3.4. Самостоятельная работа по модулю</w:t>
      </w:r>
      <w:bookmarkEnd w:id="353"/>
      <w:bookmarkEnd w:id="354"/>
      <w:bookmarkEnd w:id="355"/>
      <w:bookmarkEnd w:id="356"/>
      <w:bookmarkEnd w:id="357"/>
      <w:bookmarkEnd w:id="358"/>
    </w:p>
    <w:p w14:paraId="7B32B7B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Самостоятельное задание включает сравнение двух способов загрузки данных, описание зависимости эффекта и проверку сценария, в котором ответ сервера приходит после смены экрана.</w:t>
      </w:r>
    </w:p>
    <w:p w14:paraId="63BE84A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Перечень заданий самостоятельной работы:</w:t>
      </w:r>
    </w:p>
    <w:p w14:paraId="1EF2E14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Сделать конспект по режимам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</w:p>
    <w:p w14:paraId="66B9B4B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Подготовить примеры типичных ошибок зависимостей</w:t>
      </w:r>
    </w:p>
    <w:p w14:paraId="7D55B7D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Реализовать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useLocalStorage</w:t>
      </w:r>
    </w:p>
    <w:p w14:paraId="5C7AFFF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Оформить отчет с объяснением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</w:p>
    <w:p w14:paraId="75BA4B3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06E48EC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0946C78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7B607DD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3FC7D8F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70DABF4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12E8572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7663C5D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Мини-тест по модулю:</w:t>
      </w:r>
    </w:p>
    <w:p w14:paraId="6CA980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Чем обработчик события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onClick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отличается от обычного вызова функции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3DBB4AD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Для чего используется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чем эффект отличается от вычисления значения?</w:t>
      </w:r>
    </w:p>
    <w:p w14:paraId="5532DEA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3. Что означает пустой массив зависимостей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1B95015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Почему сетевой запрос желательно сопровождать состояниями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data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error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3E6046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Для чего нужна функция очистки эффекта?</w:t>
      </w:r>
    </w:p>
    <w:p w14:paraId="0E8E15B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В каких случаях необходимо использовать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AbortController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7BE4E87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Что произойдет, если в массиве зависимостей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пропустить используемое внешнее значение?</w:t>
      </w:r>
    </w:p>
    <w:p w14:paraId="17B74A9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8. Как обработать ситуацию, когда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вернул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HTTP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-ошибку?</w:t>
      </w:r>
    </w:p>
    <w:p w14:paraId="6DB64F2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9. Какая последовательность состояний характерна для загрузки данных из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0607C7D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10. Как проверить, что эффект не создает лишний таймер, подписку или сетевой запрос?</w:t>
      </w:r>
    </w:p>
    <w:p w14:paraId="738A44F7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359" w:name="_Toc19925"/>
      <w:bookmarkStart w:id="360" w:name="_Toc30681"/>
      <w:bookmarkStart w:id="361" w:name="_Toc240967371"/>
      <w:bookmarkStart w:id="362" w:name="_Toc241220698"/>
      <w:bookmarkStart w:id="363" w:name="_Toc241305020"/>
      <w:bookmarkStart w:id="364" w:name="_Toc241577549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3.4. МОДУЛЬ 4. РАБОТА С ФОРМАМИ ВВОДА И ВАЛИДАЦИЯ ДАННЫХ</w:t>
      </w:r>
      <w:bookmarkEnd w:id="359"/>
      <w:bookmarkEnd w:id="360"/>
      <w:bookmarkEnd w:id="361"/>
      <w:bookmarkEnd w:id="362"/>
      <w:bookmarkEnd w:id="363"/>
      <w:bookmarkEnd w:id="364"/>
    </w:p>
    <w:p w14:paraId="1A84AAF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модуля — научить создавать управляемые формы, выполнять клиентскую проверку данных и проектировать понятную пользовательскую обратную связь.</w:t>
      </w:r>
    </w:p>
    <w:p w14:paraId="6E9FD40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Работа с формами связывает требования к данным с конкретным поведением интерфейса: обязательные поля, текст ошибки и подтверждение отправки. Студент проверяет как корректный ввод, так и пустое либо неверное значение.</w:t>
      </w:r>
    </w:p>
    <w:p w14:paraId="04959B30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65" w:name="_Toc20593"/>
      <w:bookmarkStart w:id="366" w:name="_Toc19438"/>
      <w:bookmarkStart w:id="367" w:name="_Toc240967372"/>
      <w:bookmarkStart w:id="368" w:name="_Toc241220699"/>
      <w:bookmarkStart w:id="369" w:name="_Toc241305021"/>
      <w:bookmarkStart w:id="370" w:name="_Toc24157755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Планируемые результаты освоения модуля</w:t>
      </w:r>
      <w:bookmarkEnd w:id="365"/>
      <w:bookmarkEnd w:id="366"/>
      <w:bookmarkEnd w:id="367"/>
      <w:bookmarkEnd w:id="368"/>
      <w:bookmarkEnd w:id="369"/>
      <w:bookmarkEnd w:id="370"/>
    </w:p>
    <w:p w14:paraId="7A6F2C1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value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onChange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validation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touched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15FC772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11730D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05CB39D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60762C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30884EC6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71" w:name="_Toc1759"/>
      <w:bookmarkStart w:id="372" w:name="_Toc9313"/>
      <w:bookmarkStart w:id="373" w:name="_Toc240967373"/>
      <w:bookmarkStart w:id="374" w:name="_Toc241220700"/>
      <w:bookmarkStart w:id="375" w:name="_Toc241305022"/>
      <w:bookmarkStart w:id="376" w:name="_Toc24157755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Ключевые понятия модуля</w:t>
      </w:r>
      <w:bookmarkEnd w:id="371"/>
      <w:bookmarkEnd w:id="372"/>
      <w:bookmarkEnd w:id="373"/>
      <w:bookmarkEnd w:id="374"/>
      <w:bookmarkEnd w:id="375"/>
      <w:bookmarkEnd w:id="376"/>
    </w:p>
    <w:p w14:paraId="7842D8C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controlled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component</w:t>
      </w:r>
      <w:r w:rsidRPr="00B00281">
        <w:rPr>
          <w:rFonts w:cs="Times New Roman" w:ascii="Times New Roman" w:hAnsi="Times New Roman"/>
          <w:lang w:val="ru-RU"/>
        </w:rPr>
        <w:t xml:space="preserve"> — элемент ввода, отображаемое значение которого управляется состоянием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3782EB6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value</w:t>
      </w:r>
      <w:r w:rsidRPr="00B00281">
        <w:rPr>
          <w:rFonts w:cs="Times New Roman" w:ascii="Times New Roman" w:hAnsi="Times New Roman"/>
          <w:lang w:val="ru-RU"/>
        </w:rPr>
        <w:t xml:space="preserve"> — свойство поля, определяющее его текущее текстовое значение.</w:t>
      </w:r>
    </w:p>
    <w:p w14:paraId="348E001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onChange</w:t>
      </w:r>
      <w:r w:rsidRPr="00B00281">
        <w:rPr>
          <w:rFonts w:cs="Times New Roman" w:ascii="Times New Roman" w:hAnsi="Times New Roman"/>
          <w:lang w:val="ru-RU"/>
        </w:rPr>
        <w:t xml:space="preserve"> — обработчик изменения значения элемента ввода.</w:t>
      </w:r>
    </w:p>
    <w:p w14:paraId="46A5A61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validation</w:t>
      </w:r>
      <w:r w:rsidRPr="00B00281">
        <w:rPr>
          <w:rFonts w:cs="Times New Roman" w:ascii="Times New Roman" w:hAnsi="Times New Roman"/>
          <w:lang w:val="ru-RU"/>
        </w:rPr>
        <w:t xml:space="preserve"> — проверка вводимых данных по объявленным правилам перед дальнейшей обработкой.</w:t>
      </w:r>
    </w:p>
    <w:p w14:paraId="5BE12A8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touched</w:t>
      </w:r>
      <w:r w:rsidRPr="00B00281">
        <w:rPr>
          <w:rFonts w:cs="Times New Roman" w:ascii="Times New Roman" w:hAnsi="Times New Roman"/>
          <w:lang w:val="ru-RU"/>
        </w:rPr>
        <w:t xml:space="preserve"> — признак того, что пользователь уже взаимодействовал с полем; может управлять моментом показа ошибки.</w:t>
      </w:r>
    </w:p>
    <w:p w14:paraId="682A428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• </w:t>
      </w:r>
      <w:r w:rsidRPr="00B00281">
        <w:rPr>
          <w:rFonts w:cs="Times New Roman" w:ascii="Times New Roman" w:hAnsi="Times New Roman"/>
        </w:rPr>
        <w:t>submit</w:t>
      </w:r>
      <w:r w:rsidRPr="00B00281">
        <w:rPr>
          <w:rFonts w:cs="Times New Roman" w:ascii="Times New Roman" w:hAnsi="Times New Roman"/>
          <w:lang w:val="ru-RU"/>
        </w:rPr>
        <w:t xml:space="preserve"> — событие отправки формы, возникающее в том числе при нажатии </w:t>
      </w:r>
      <w:r w:rsidRPr="00B00281">
        <w:rPr>
          <w:rFonts w:cs="Times New Roman" w:ascii="Times New Roman" w:hAnsi="Times New Roman"/>
        </w:rPr>
        <w:t>Enter</w:t>
      </w:r>
      <w:r w:rsidRPr="00B00281">
        <w:rPr>
          <w:rFonts w:cs="Times New Roman" w:ascii="Times New Roman" w:hAnsi="Times New Roman"/>
          <w:lang w:val="ru-RU"/>
        </w:rPr>
        <w:t xml:space="preserve"> в соответствующем поле.</w:t>
      </w:r>
    </w:p>
    <w:p w14:paraId="3847370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error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message</w:t>
      </w:r>
      <w:r w:rsidRPr="00B00281">
        <w:rPr>
          <w:rFonts w:cs="Times New Roman" w:ascii="Times New Roman" w:hAnsi="Times New Roman"/>
          <w:lang w:val="ru-RU"/>
        </w:rPr>
        <w:t xml:space="preserve"> — доступное пользователю пояснение, что нужно исправить в конкретном поле или запросе.</w:t>
      </w:r>
    </w:p>
    <w:p w14:paraId="1F17807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accessibility</w:t>
      </w:r>
      <w:r w:rsidRPr="00B00281">
        <w:rPr>
          <w:rFonts w:cs="Times New Roman" w:ascii="Times New Roman" w:hAnsi="Times New Roman"/>
          <w:lang w:val="ru-RU"/>
        </w:rPr>
        <w:t xml:space="preserve"> — возможность пользоваться интерфейсом с клавиатурой и вспомогательными технологиями.</w:t>
      </w:r>
    </w:p>
    <w:p w14:paraId="63A7CB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textarea</w:t>
      </w:r>
      <w:r w:rsidRPr="00B00281">
        <w:rPr>
          <w:rFonts w:cs="Times New Roman" w:ascii="Times New Roman" w:hAnsi="Times New Roman"/>
          <w:lang w:val="ru-RU"/>
        </w:rPr>
        <w:t xml:space="preserve"> — многострочное поле ввода текста.</w:t>
      </w:r>
    </w:p>
    <w:p w14:paraId="373F02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select</w:t>
      </w:r>
      <w:r w:rsidRPr="00B00281">
        <w:rPr>
          <w:rFonts w:cs="Times New Roman" w:ascii="Times New Roman" w:hAnsi="Times New Roman"/>
          <w:lang w:val="ru-RU"/>
        </w:rPr>
        <w:t xml:space="preserve"> — элемент выбора одного из заранее указанных вариантов.</w:t>
      </w:r>
    </w:p>
    <w:p w14:paraId="075750FE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377" w:name="_Toc32535"/>
      <w:bookmarkStart w:id="378" w:name="_Toc12489"/>
      <w:bookmarkStart w:id="379" w:name="_Toc240967374"/>
      <w:bookmarkStart w:id="380" w:name="_Toc241220701"/>
      <w:bookmarkStart w:id="381" w:name="_Toc241305023"/>
      <w:bookmarkStart w:id="382" w:name="_Toc24157755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Карта учебной деятельности модуля</w:t>
      </w:r>
      <w:bookmarkEnd w:id="377"/>
      <w:bookmarkEnd w:id="378"/>
      <w:bookmarkEnd w:id="379"/>
      <w:bookmarkEnd w:id="380"/>
      <w:bookmarkEnd w:id="381"/>
      <w:bookmarkEnd w:id="382"/>
    </w:p>
    <w:p w14:paraId="3BCACA16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5 — Карта учебной деятельности модуля 4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39"/>
        <w:gridCol w:w="3125"/>
        <w:gridCol w:w="3092"/>
      </w:tblGrid>
      <w:tr w:rsidR="004E0869" w:rsidRPr="00B00281" w14:paraId="0D10E7DA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B76F1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12E32B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45CF43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4234244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C9B46D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F8E21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Управляемые и неуправляемые элементы формы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05A91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1C15A17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55FB01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F38AC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Клиентская валидация и сообщения об ошибках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420742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3168BA3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4DF1D6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78D35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Отправка формы и обработка результата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C5063E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51AEC13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F7AE8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EF415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Доступность и удобство форм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FAB823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509EAFC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836F09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B783C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Создание управляемой формы обратной связи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473D5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6DFBF3AF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88882F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815FBA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Добавление проверки обязательных полей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E64040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32A2AB9E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5C06AA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C92A1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Реализация многошаговой формы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D618E7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7CEEFCB0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59E9E1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22F1E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Создание формы с динамическим списком полей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4A805B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FA3B672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60DE4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A3C2AD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Форма регистрации с валидацией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43C32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3FE74E0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9AFB1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A0A79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Анкета студента с несколькими типами полей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849D85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490EB2B7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3D6905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6C20B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Многошаговая форма заявки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42FCE6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12707C4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3EAFA2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88ADA8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Форма обратной связи с имитацией отправки на сервер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EDF6F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ED5AB7E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61B4F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C68FCA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B1ECC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5620DDE9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45EE0504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</w:rPr>
      </w:pPr>
      <w:bookmarkStart w:id="383" w:name="_Toc23632"/>
      <w:bookmarkStart w:id="384" w:name="_Toc29574"/>
      <w:bookmarkStart w:id="385" w:name="_Toc240967375"/>
      <w:bookmarkStart w:id="386" w:name="_Toc241220702"/>
      <w:bookmarkStart w:id="387" w:name="_Toc241305024"/>
      <w:bookmarkStart w:id="388" w:name="_Toc241577553"/>
      <w:r w:rsidRPr="00B00281">
        <w:rPr>
          <w:rFonts w:ascii="Times New Roman" w:eastAsia="Times New Roman" w:hAnsi="Times New Roman" w:cs="Times New Roman"/>
          <w:color w:val="000000"/>
          <w:szCs w:val="28"/>
        </w:rPr>
        <w:lastRenderedPageBreak/>
        <w:t>3.4.1. Лекционные занятия модуля</w:t>
      </w:r>
      <w:bookmarkEnd w:id="383"/>
      <w:bookmarkEnd w:id="384"/>
      <w:bookmarkEnd w:id="385"/>
      <w:bookmarkEnd w:id="386"/>
      <w:bookmarkEnd w:id="387"/>
      <w:bookmarkEnd w:id="388"/>
    </w:p>
    <w:p w14:paraId="57434E55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89" w:name="_Toc14288"/>
      <w:bookmarkStart w:id="390" w:name="_Toc240967376"/>
      <w:bookmarkStart w:id="391" w:name="_Toc241220703"/>
      <w:bookmarkStart w:id="392" w:name="_Toc241305025"/>
      <w:bookmarkStart w:id="393" w:name="_Toc24157755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Лекция 1. Управляемые и неуправляемые элементы формы</w:t>
      </w:r>
      <w:bookmarkEnd w:id="389"/>
      <w:bookmarkEnd w:id="390"/>
      <w:bookmarkEnd w:id="391"/>
      <w:bookmarkEnd w:id="392"/>
      <w:bookmarkEnd w:id="393"/>
    </w:p>
    <w:p w14:paraId="4C20F19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Сравнить управляемое и неуправляемое поле. Студент должен назвать исходную проблему и показать, какое изменение кода устраняет её в данном примере.</w:t>
      </w:r>
    </w:p>
    <w:p w14:paraId="26E0F81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1F9B243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Связь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value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</w:p>
    <w:p w14:paraId="1DC9F8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2. onChange</w:t>
      </w:r>
    </w:p>
    <w:p w14:paraId="684A47E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3. textarea, select, checkbox</w:t>
      </w:r>
    </w:p>
    <w:p w14:paraId="04B5384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4. Когда использовать ref</w:t>
      </w:r>
    </w:p>
    <w:p w14:paraId="373C704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Вывести вводимое имя рядом с полем; отключить </w:t>
      </w:r>
      <w:r w:rsidRPr="00B00281">
        <w:rPr>
          <w:rFonts w:cs="Times New Roman" w:ascii="Times New Roman" w:hAnsi="Times New Roman"/>
        </w:rPr>
        <w:t>onChange</w:t>
      </w:r>
      <w:r w:rsidRPr="00B00281">
        <w:rPr>
          <w:rFonts w:cs="Times New Roman" w:ascii="Times New Roman" w:hAnsi="Times New Roman"/>
          <w:lang w:val="ru-RU"/>
        </w:rPr>
        <w:t xml:space="preserve"> и объяснить, почему ввод перестал работать. До запуска преподаватель собирает прогнозы группы, после запуска сверяет их с видимым результатом.</w:t>
      </w:r>
    </w:p>
    <w:p w14:paraId="24AB488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Обсуждение решения: Указать, когда значение формы хранится в состоянии, а когда достаточно чтения через </w:t>
      </w:r>
      <w:r w:rsidRPr="00B00281">
        <w:rPr>
          <w:rFonts w:cs="Times New Roman" w:ascii="Times New Roman" w:hAnsi="Times New Roman"/>
        </w:rPr>
        <w:t>ref</w:t>
      </w:r>
      <w:r w:rsidRPr="00B00281">
        <w:rPr>
          <w:rFonts w:cs="Times New Roman" w:ascii="Times New Roman" w:hAnsi="Times New Roman"/>
          <w:lang w:val="ru-RU"/>
        </w:rPr>
        <w:t>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5A093D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сравнить управляемое и неуправляемое поле. Зафиксируйте до демонстрации ожидаемое поведение и сравните его с фактическим.</w:t>
      </w:r>
    </w:p>
    <w:p w14:paraId="2F76156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объяснить, почему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-форма чаще строится как управляемая.</w:t>
      </w:r>
    </w:p>
    <w:p w14:paraId="6020A3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5F35179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сравнить управляемое и неуправляемое поле?</w:t>
      </w:r>
    </w:p>
    <w:p w14:paraId="12D5F41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3501C4B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 на проведённой демонстрации можно указать, когда значение формы хранится в состоянии, а когда достаточно чтения через </w:t>
      </w:r>
      <w:r w:rsidRPr="00B00281">
        <w:rPr>
          <w:rFonts w:cs="Times New Roman" w:ascii="Times New Roman" w:hAnsi="Times New Roman"/>
        </w:rPr>
        <w:t>ref</w:t>
      </w:r>
      <w:r w:rsidRPr="00B00281">
        <w:rPr>
          <w:rFonts w:cs="Times New Roman" w:ascii="Times New Roman" w:hAnsi="Times New Roman"/>
          <w:lang w:val="ru-RU"/>
        </w:rPr>
        <w:t>?</w:t>
      </w:r>
    </w:p>
    <w:p w14:paraId="1FE54AD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4. Как проверить следующий результат: указать, когда значение формы хранится в состоянии, а когда достаточно чтения через </w:t>
      </w:r>
      <w:r w:rsidRPr="00B00281">
        <w:rPr>
          <w:rFonts w:cs="Times New Roman" w:ascii="Times New Roman" w:hAnsi="Times New Roman"/>
        </w:rPr>
        <w:t>ref</w:t>
      </w:r>
      <w:r w:rsidRPr="00B00281">
        <w:rPr>
          <w:rFonts w:cs="Times New Roman" w:ascii="Times New Roman" w:hAnsi="Times New Roman"/>
          <w:lang w:val="ru-RU"/>
        </w:rPr>
        <w:t>?</w:t>
      </w:r>
    </w:p>
    <w:p w14:paraId="3A75258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3B2E46F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Вывести вводимое имя рядом с полем; отключить </w:t>
      </w:r>
      <w:r w:rsidRPr="00B00281">
        <w:rPr>
          <w:rFonts w:cs="Times New Roman" w:ascii="Times New Roman" w:hAnsi="Times New Roman"/>
        </w:rPr>
        <w:t>onChange</w:t>
      </w:r>
      <w:r w:rsidRPr="00B00281">
        <w:rPr>
          <w:rFonts w:cs="Times New Roman" w:ascii="Times New Roman" w:hAnsi="Times New Roman"/>
          <w:lang w:val="ru-RU"/>
        </w:rPr>
        <w:t xml:space="preserve"> и объяснить, почему ввод перестал работать. В отчёте приложите исходный и исправленный фрагменты, наблюдение в браузере и объяснение одного выбранного решения.</w:t>
      </w:r>
    </w:p>
    <w:p w14:paraId="7965937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94" w:name="_Toc7075"/>
      <w:bookmarkStart w:id="395" w:name="_Toc240967377"/>
      <w:bookmarkStart w:id="396" w:name="_Toc241220704"/>
      <w:bookmarkStart w:id="397" w:name="_Toc241305026"/>
      <w:bookmarkStart w:id="398" w:name="_Toc24157755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Лекция 2. Клиентская валидация и сообщения об ошибках</w:t>
      </w:r>
      <w:bookmarkEnd w:id="394"/>
      <w:bookmarkEnd w:id="395"/>
      <w:bookmarkEnd w:id="396"/>
      <w:bookmarkEnd w:id="397"/>
      <w:bookmarkEnd w:id="398"/>
    </w:p>
    <w:p w14:paraId="48D8758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Проверить требования к данным до отправки. Студент должен назвать исходную проблему и показать, какое изменение кода устраняет её в данном примере.</w:t>
      </w:r>
    </w:p>
    <w:p w14:paraId="3322C3B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57BA47D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Обязательные поля</w:t>
      </w:r>
    </w:p>
    <w:p w14:paraId="206334E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Проверка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</w:p>
    <w:p w14:paraId="18F1A9C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Минимальная длина</w:t>
      </w:r>
    </w:p>
    <w:p w14:paraId="0A0A4C8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Состояние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touched</w:t>
      </w:r>
    </w:p>
    <w:p w14:paraId="48266A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Показ ошибки без раздражающего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UX</w:t>
      </w:r>
    </w:p>
    <w:p w14:paraId="04CBB97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Испытать пустую фамилию, пробелы и адрес почты без домена на учебной форме. До запуска преподаватель собирает прогнозы группы, после запуска сверяет их с видимым результатом.</w:t>
      </w:r>
    </w:p>
    <w:p w14:paraId="16970D3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Объяснить последовательность нормализации, проверки и показа понятной ошибки у поля.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3BE2713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проверить требования к данным до отправки. Зафиксируйте до демонстрации ожидаемое поведение и сравните его с фактическим.</w:t>
      </w:r>
    </w:p>
    <w:p w14:paraId="791DFEF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реализовать форму, которая сообщает об ошибке после взаимодействия с полем.</w:t>
      </w:r>
    </w:p>
    <w:p w14:paraId="0ECBBF4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39759D0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проверить требования к данным до отправки?</w:t>
      </w:r>
    </w:p>
    <w:p w14:paraId="7016AD2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30FE6CB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объяснить последовательность нормализации, проверки и показа понятной ошибки у поля?</w:t>
      </w:r>
    </w:p>
    <w:p w14:paraId="2B9C97F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объяснить последовательность нормализации, проверки и показа понятной ошибки у поля?</w:t>
      </w:r>
    </w:p>
    <w:p w14:paraId="317DE9F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46868F4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Испытать пустую фамилию, пробелы и адрес почты без домена на учебной форме. В отчёте приложите исходный и исправленный фрагменты, наблюдение в браузере и объяснение одного выбранного решения.</w:t>
      </w:r>
    </w:p>
    <w:p w14:paraId="3332DCF3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399" w:name="_Toc7048"/>
      <w:bookmarkStart w:id="400" w:name="_Toc240967378"/>
      <w:bookmarkStart w:id="401" w:name="_Toc241220705"/>
      <w:bookmarkStart w:id="402" w:name="_Toc241305027"/>
      <w:bookmarkStart w:id="403" w:name="_Toc24157755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Лекция 3. Отправка формы и обработка результата</w:t>
      </w:r>
      <w:bookmarkEnd w:id="399"/>
      <w:bookmarkEnd w:id="400"/>
      <w:bookmarkEnd w:id="401"/>
      <w:bookmarkEnd w:id="402"/>
      <w:bookmarkEnd w:id="403"/>
    </w:p>
    <w:p w14:paraId="4153276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Отделить сохранение формы от повторной загрузки страницы. Студент должен назвать исходную проблему и показать, какое изменение кода устраняет её в данном примере.</w:t>
      </w:r>
    </w:p>
    <w:p w14:paraId="2E1C4F9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0F257F1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onSubmit</w:t>
      </w:r>
    </w:p>
    <w:p w14:paraId="2C8A44A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preventDefault</w:t>
      </w:r>
    </w:p>
    <w:p w14:paraId="4F79126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Индикатор отправки</w:t>
      </w:r>
    </w:p>
    <w:p w14:paraId="72C337A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Блокировка кнопки</w:t>
      </w:r>
    </w:p>
    <w:p w14:paraId="463A094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Сообщение об успехе</w:t>
      </w:r>
    </w:p>
    <w:p w14:paraId="3B8206D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Отправить форму с </w:t>
      </w:r>
      <w:r w:rsidRPr="00B00281">
        <w:rPr>
          <w:rFonts w:cs="Times New Roman" w:ascii="Times New Roman" w:hAnsi="Times New Roman"/>
        </w:rPr>
        <w:t>preventDefault</w:t>
      </w:r>
      <w:r w:rsidRPr="00B00281">
        <w:rPr>
          <w:rFonts w:cs="Times New Roman" w:ascii="Times New Roman" w:hAnsi="Times New Roman"/>
          <w:lang w:val="ru-RU"/>
        </w:rPr>
        <w:t>, показать ожидание, успешный ответ и отказ сервера. До запуска преподаватель собирает прогнозы группы, после запуска сверяет их с видимым результатом.</w:t>
      </w:r>
    </w:p>
    <w:p w14:paraId="064E169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Обосновать защиту от повторного нажатия и сохранение данных при ошибке.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7CC666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отделить сохранение формы от повторной загрузки страницы. Зафиксируйте до демонстрации ожидаемое поведение и сравните его с фактическим.</w:t>
      </w:r>
    </w:p>
    <w:p w14:paraId="62467CA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подготовить обработчик отправки без перезагрузки страницы.</w:t>
      </w:r>
    </w:p>
    <w:p w14:paraId="4528206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2F6FE92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отделить сохранение формы от повторной загрузки страницы?</w:t>
      </w:r>
    </w:p>
    <w:p w14:paraId="73517AC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17E001C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обосновать защиту от повторного нажатия и сохранение данных при ошибке?</w:t>
      </w:r>
    </w:p>
    <w:p w14:paraId="07B209B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обосновать защиту от повторного нажатия и сохранение данных при ошибке?</w:t>
      </w:r>
    </w:p>
    <w:p w14:paraId="542A74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7BB91C3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Отправить форму с </w:t>
      </w:r>
      <w:r w:rsidRPr="00B00281">
        <w:rPr>
          <w:rFonts w:cs="Times New Roman" w:ascii="Times New Roman" w:hAnsi="Times New Roman"/>
        </w:rPr>
        <w:t>preventDefault</w:t>
      </w:r>
      <w:r w:rsidRPr="00B00281">
        <w:rPr>
          <w:rFonts w:cs="Times New Roman" w:ascii="Times New Roman" w:hAnsi="Times New Roman"/>
          <w:lang w:val="ru-RU"/>
        </w:rPr>
        <w:t>, показать ожидание, успешный ответ и отказ сервера. В отчёте приложите исходный и исправленный фрагменты, наблюдение в браузере и объяснение одного выбранного решения.</w:t>
      </w:r>
    </w:p>
    <w:p w14:paraId="077BAF8A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04" w:name="_Toc8558"/>
      <w:bookmarkStart w:id="405" w:name="_Toc240967379"/>
      <w:bookmarkStart w:id="406" w:name="_Toc241220706"/>
      <w:bookmarkStart w:id="407" w:name="_Toc241305028"/>
      <w:bookmarkStart w:id="408" w:name="_Toc24157755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Лекция 4. Доступность и удобство форм</w:t>
      </w:r>
      <w:bookmarkEnd w:id="404"/>
      <w:bookmarkEnd w:id="405"/>
      <w:bookmarkEnd w:id="406"/>
      <w:bookmarkEnd w:id="407"/>
      <w:bookmarkEnd w:id="408"/>
    </w:p>
    <w:p w14:paraId="2F0A00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Сделать форму пригодной для клавиатуры и экранного диктора. Студент должен назвать исходную проблему и показать, какое изменение кода устраняет её в данном примере.</w:t>
      </w:r>
    </w:p>
    <w:p w14:paraId="2DD1412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План лекции:</w:t>
      </w:r>
    </w:p>
    <w:p w14:paraId="4FBC9D6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1. label и htmlFor</w:t>
      </w:r>
    </w:p>
    <w:p w14:paraId="11F043E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2. aria-describedby</w:t>
      </w:r>
    </w:p>
    <w:p w14:paraId="4969BE9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Навигация с клавиатуры</w:t>
      </w:r>
    </w:p>
    <w:p w14:paraId="78C0D61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Текст ошибок</w:t>
      </w:r>
    </w:p>
    <w:p w14:paraId="18E1C4D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Группировка полей</w:t>
      </w:r>
    </w:p>
    <w:p w14:paraId="284829A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Пройти поля клавишей </w:t>
      </w:r>
      <w:r w:rsidRPr="00B00281">
        <w:rPr>
          <w:rFonts w:cs="Times New Roman" w:ascii="Times New Roman" w:hAnsi="Times New Roman"/>
        </w:rPr>
        <w:t>Tab</w:t>
      </w:r>
      <w:r w:rsidRPr="00B00281">
        <w:rPr>
          <w:rFonts w:cs="Times New Roman" w:ascii="Times New Roman" w:hAnsi="Times New Roman"/>
          <w:lang w:val="ru-RU"/>
        </w:rPr>
        <w:t xml:space="preserve">, связать </w:t>
      </w:r>
      <w:r w:rsidRPr="00B00281">
        <w:rPr>
          <w:rFonts w:cs="Times New Roman" w:ascii="Times New Roman" w:hAnsi="Times New Roman"/>
        </w:rPr>
        <w:t>label</w:t>
      </w:r>
      <w:r w:rsidRPr="00B00281">
        <w:rPr>
          <w:rFonts w:cs="Times New Roman" w:ascii="Times New Roman" w:hAnsi="Times New Roman"/>
          <w:lang w:val="ru-RU"/>
        </w:rPr>
        <w:t xml:space="preserve"> с </w:t>
      </w:r>
      <w:r w:rsidRPr="00B00281">
        <w:rPr>
          <w:rFonts w:cs="Times New Roman" w:ascii="Times New Roman" w:hAnsi="Times New Roman"/>
        </w:rPr>
        <w:t>input</w:t>
      </w:r>
      <w:r w:rsidRPr="00B00281">
        <w:rPr>
          <w:rFonts w:cs="Times New Roman" w:ascii="Times New Roman" w:hAnsi="Times New Roman"/>
          <w:lang w:val="ru-RU"/>
        </w:rPr>
        <w:t xml:space="preserve"> и прочитать сообщение об ошибке. До запуска преподаватель собирает прогнозы группы, после запуска сверяет их с видимым результатом.</w:t>
      </w:r>
    </w:p>
    <w:p w14:paraId="7373513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Выявить поле без названия и исправить порядок фокуса.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A00CCB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сделать форму пригодной для клавиатуры и экранного диктора. Зафиксируйте до демонстрации ожидаемое поведение и сравните его с фактическим.</w:t>
      </w:r>
    </w:p>
    <w:p w14:paraId="7BBA08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оформить форму так, чтобы ей можно было пользоваться без мыши.</w:t>
      </w:r>
    </w:p>
    <w:p w14:paraId="2AD5D12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67C6450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сделать форму пригодной для клавиатуры и экранного диктора?</w:t>
      </w:r>
    </w:p>
    <w:p w14:paraId="3C53C2D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74657D2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выявить поле без названия и исправить порядок фокуса?</w:t>
      </w:r>
    </w:p>
    <w:p w14:paraId="747F27F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выявить поле без названия и исправить порядок фокуса?</w:t>
      </w:r>
    </w:p>
    <w:p w14:paraId="4D2D370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5AA4CA9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Пройти поля клавишей </w:t>
      </w:r>
      <w:r w:rsidRPr="00B00281">
        <w:rPr>
          <w:rFonts w:cs="Times New Roman" w:ascii="Times New Roman" w:hAnsi="Times New Roman"/>
        </w:rPr>
        <w:t>Tab</w:t>
      </w:r>
      <w:r w:rsidRPr="00B00281">
        <w:rPr>
          <w:rFonts w:cs="Times New Roman" w:ascii="Times New Roman" w:hAnsi="Times New Roman"/>
          <w:lang w:val="ru-RU"/>
        </w:rPr>
        <w:t xml:space="preserve">, связать </w:t>
      </w:r>
      <w:r w:rsidRPr="00B00281">
        <w:rPr>
          <w:rFonts w:cs="Times New Roman" w:ascii="Times New Roman" w:hAnsi="Times New Roman"/>
        </w:rPr>
        <w:t>label</w:t>
      </w:r>
      <w:r w:rsidRPr="00B00281">
        <w:rPr>
          <w:rFonts w:cs="Times New Roman" w:ascii="Times New Roman" w:hAnsi="Times New Roman"/>
          <w:lang w:val="ru-RU"/>
        </w:rPr>
        <w:t xml:space="preserve"> с </w:t>
      </w:r>
      <w:r w:rsidRPr="00B00281">
        <w:rPr>
          <w:rFonts w:cs="Times New Roman" w:ascii="Times New Roman" w:hAnsi="Times New Roman"/>
        </w:rPr>
        <w:t>input</w:t>
      </w:r>
      <w:r w:rsidRPr="00B00281">
        <w:rPr>
          <w:rFonts w:cs="Times New Roman" w:ascii="Times New Roman" w:hAnsi="Times New Roman"/>
          <w:lang w:val="ru-RU"/>
        </w:rPr>
        <w:t xml:space="preserve"> и прочитать сообщение об ошибке. В отчёте приложите исходный и исправленный фрагменты, наблюдение в браузере и объяснение одного выбранного решения.</w:t>
      </w:r>
    </w:p>
    <w:p w14:paraId="7EFD6596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09" w:name="_Toc10219"/>
      <w:bookmarkStart w:id="410" w:name="_Toc27081"/>
      <w:bookmarkStart w:id="411" w:name="_Toc240967380"/>
      <w:bookmarkStart w:id="412" w:name="_Toc241220707"/>
      <w:bookmarkStart w:id="413" w:name="_Toc241305029"/>
      <w:bookmarkStart w:id="414" w:name="_Toc24157755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3.4.2. Практические занятия модуля</w:t>
      </w:r>
      <w:bookmarkEnd w:id="409"/>
      <w:bookmarkEnd w:id="410"/>
      <w:bookmarkEnd w:id="411"/>
      <w:bookmarkEnd w:id="412"/>
      <w:bookmarkEnd w:id="413"/>
      <w:bookmarkEnd w:id="414"/>
    </w:p>
    <w:p w14:paraId="5A2F1E0E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15" w:name="_Toc4374"/>
      <w:bookmarkStart w:id="416" w:name="_Toc240967381"/>
      <w:bookmarkStart w:id="417" w:name="_Toc241220708"/>
      <w:bookmarkStart w:id="418" w:name="_Toc241305030"/>
      <w:bookmarkStart w:id="419" w:name="_Toc24157755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Практическое занятие 1. Создание управляемой формы обратной связи</w:t>
      </w:r>
      <w:bookmarkEnd w:id="415"/>
      <w:bookmarkEnd w:id="416"/>
      <w:bookmarkEnd w:id="417"/>
      <w:bookmarkEnd w:id="418"/>
      <w:bookmarkEnd w:id="419"/>
    </w:p>
    <w:p w14:paraId="5CA0F4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Связать поля обратной связи с состоянием. К концу занятия студент предъявляет исходный файл и демонстрирует завершённый пользовательский сценарий.</w:t>
      </w:r>
    </w:p>
    <w:p w14:paraId="25E1DD6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1. Создание управляемой формы обратной связи».</w:t>
      </w:r>
    </w:p>
    <w:p w14:paraId="64F78B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079ECC1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207673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«связать поля обратной связи с состоянием»; сохранить рабочую копию.</w:t>
      </w:r>
    </w:p>
    <w:p w14:paraId="210E936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Связать поля обратной связи с состоянием.</w:t>
      </w:r>
    </w:p>
    <w:p w14:paraId="473A812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Вывести вводимое имя и убедиться, что </w:t>
      </w:r>
      <w:r w:rsidRPr="00B00281">
        <w:rPr>
          <w:rFonts w:cs="Times New Roman" w:ascii="Times New Roman" w:hAnsi="Times New Roman"/>
        </w:rPr>
        <w:t>submit</w:t>
      </w:r>
      <w:r w:rsidRPr="00B00281">
        <w:rPr>
          <w:rFonts w:cs="Times New Roman" w:ascii="Times New Roman" w:hAnsi="Times New Roman"/>
          <w:lang w:val="ru-RU"/>
        </w:rPr>
        <w:t xml:space="preserve"> не перезагружает страницу; записать ожидаемый и фактический результат.</w:t>
      </w:r>
    </w:p>
    <w:p w14:paraId="2A79BD1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1. Создание управляемой формы обратной связи» и не нарушает структуру проекта.</w:t>
      </w:r>
    </w:p>
    <w:p w14:paraId="1B57E1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6. Записать исходные данные и фактический результат пробы: вывести вводимое имя и убедиться, что </w:t>
      </w:r>
      <w:r w:rsidRPr="00B00281">
        <w:rPr>
          <w:rFonts w:cs="Times New Roman" w:ascii="Times New Roman" w:hAnsi="Times New Roman"/>
        </w:rPr>
        <w:t>submit</w:t>
      </w:r>
      <w:r w:rsidRPr="00B00281">
        <w:rPr>
          <w:rFonts w:cs="Times New Roman" w:ascii="Times New Roman" w:hAnsi="Times New Roman"/>
          <w:lang w:val="ru-RU"/>
        </w:rPr>
        <w:t xml:space="preserve"> не перезагружает страницу.</w:t>
      </w:r>
    </w:p>
    <w:p w14:paraId="1580B23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связать поля обратной связи с состоянием.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541435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Проверка преподавателя: Вывести вводимое имя и убедиться, что </w:t>
      </w:r>
      <w:r w:rsidRPr="00B00281">
        <w:rPr>
          <w:rFonts w:cs="Times New Roman" w:ascii="Times New Roman" w:hAnsi="Times New Roman"/>
        </w:rPr>
        <w:t>submit</w:t>
      </w:r>
      <w:r w:rsidRPr="00B00281">
        <w:rPr>
          <w:rFonts w:cs="Times New Roman" w:ascii="Times New Roman" w:hAnsi="Times New Roman"/>
          <w:lang w:val="ru-RU"/>
        </w:rPr>
        <w:t xml:space="preserve"> не перезагружает страницу. Попросите студента объяснить, какой именно признак в браузере или терминале подтверждает правильность решения.</w:t>
      </w:r>
    </w:p>
    <w:p w14:paraId="33C1414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управляемой формы обратной связи» должен стать запускаемый фрагмент приложения. В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17F18D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Базовый уровень: Связать поля обратной связи с состоянием. Результат оценивается на подготовленном преподавателем наборе данных.</w:t>
      </w:r>
    </w:p>
    <w:p w14:paraId="28C73E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Повышенный уровень: проведите указанную контрольную пробу в изменённых условиях — вывести вводимое имя и убедиться, что </w:t>
      </w:r>
      <w:r w:rsidRPr="00B00281">
        <w:rPr>
          <w:rFonts w:cs="Times New Roman" w:ascii="Times New Roman" w:hAnsi="Times New Roman"/>
        </w:rPr>
        <w:t>submit</w:t>
      </w:r>
      <w:r w:rsidRPr="00B00281">
        <w:rPr>
          <w:rFonts w:cs="Times New Roman" w:ascii="Times New Roman" w:hAnsi="Times New Roman"/>
          <w:lang w:val="ru-RU"/>
        </w:rPr>
        <w:t xml:space="preserve"> не перезагружает страницу. Запишите наблюдение при первом и повторном выполнении.</w:t>
      </w:r>
    </w:p>
    <w:p w14:paraId="7EB2F24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«связать поля обратной связи с состоянием» так, чтобы другой обучающийся мог увидеть результат без устной подсказки. Назовите добавленную проверку.</w:t>
      </w:r>
    </w:p>
    <w:p w14:paraId="3205725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600912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«связать поля обратной связи с состоянием» и какие данные оно меняет?</w:t>
      </w:r>
    </w:p>
    <w:p w14:paraId="2ECE6B2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Покажите, как удалось вывести вводимое имя и убедиться, что </w:t>
      </w:r>
      <w:r w:rsidRPr="00B00281">
        <w:rPr>
          <w:rFonts w:cs="Times New Roman" w:ascii="Times New Roman" w:hAnsi="Times New Roman"/>
        </w:rPr>
        <w:t>submit</w:t>
      </w:r>
      <w:r w:rsidRPr="00B00281">
        <w:rPr>
          <w:rFonts w:cs="Times New Roman" w:ascii="Times New Roman" w:hAnsi="Times New Roman"/>
          <w:lang w:val="ru-RU"/>
        </w:rPr>
        <w:t xml:space="preserve"> не перезагружает страницу.</w:t>
      </w:r>
    </w:p>
    <w:p w14:paraId="3FF2728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«связать поля обратной связи с состоянием»?</w:t>
      </w:r>
    </w:p>
    <w:p w14:paraId="532106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Какая ошибка помешает выполнить пробу «вывести вводимое имя и убедиться, что </w:t>
      </w:r>
      <w:r w:rsidRPr="00B00281">
        <w:rPr>
          <w:rFonts w:cs="Times New Roman" w:ascii="Times New Roman" w:hAnsi="Times New Roman"/>
        </w:rPr>
        <w:t>submit</w:t>
      </w:r>
      <w:r w:rsidRPr="00B00281">
        <w:rPr>
          <w:rFonts w:cs="Times New Roman" w:ascii="Times New Roman" w:hAnsi="Times New Roman"/>
          <w:lang w:val="ru-RU"/>
        </w:rPr>
        <w:t xml:space="preserve"> не перезагружает страницу» и как вы отличите её от другого сбоя?</w:t>
      </w:r>
    </w:p>
    <w:p w14:paraId="34F4EC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«связать поля обратной связи с состоянием»?</w:t>
      </w:r>
    </w:p>
    <w:p w14:paraId="331BA2F8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20" w:name="_Toc20512"/>
      <w:bookmarkStart w:id="421" w:name="_Toc240967382"/>
      <w:bookmarkStart w:id="422" w:name="_Toc241220709"/>
      <w:bookmarkStart w:id="423" w:name="_Toc241305031"/>
      <w:bookmarkStart w:id="424" w:name="_Toc24157756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Практическое занятие 2. Добавление проверки обязательных полей</w:t>
      </w:r>
      <w:bookmarkEnd w:id="420"/>
      <w:bookmarkEnd w:id="421"/>
      <w:bookmarkEnd w:id="422"/>
      <w:bookmarkEnd w:id="423"/>
      <w:bookmarkEnd w:id="424"/>
    </w:p>
    <w:p w14:paraId="4647C40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Проверить обязательные поля регистрации. К концу занятия студент предъявляет исходный файл и демонстрирует завершённый пользовательский сценарий.</w:t>
      </w:r>
    </w:p>
    <w:p w14:paraId="4A37583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2. Добавление проверки обязательных полей».</w:t>
      </w:r>
    </w:p>
    <w:p w14:paraId="4841225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05CFE31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1348922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«проверить обязательные поля регистрации»; сохранить рабочую копию.</w:t>
      </w:r>
    </w:p>
    <w:p w14:paraId="621B81A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Проверить обязательные поля регистрации.</w:t>
      </w:r>
    </w:p>
    <w:p w14:paraId="54492F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Показать отдельную ошибку у пустого поля и убрать её после исправления; записать ожидаемый и фактический результат.</w:t>
      </w:r>
    </w:p>
    <w:p w14:paraId="16A26B9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2. Добавление проверки обязательных полей» и не нарушает структуру проекта.</w:t>
      </w:r>
    </w:p>
    <w:p w14:paraId="700769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показать отдельную ошибку у пустого поля и убрать её после исправления.</w:t>
      </w:r>
    </w:p>
    <w:p w14:paraId="676E3DE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проверить обязательные поля регистрации.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B48E2B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Показать отдельную ошибку у пустого поля и убрать её после исправления. Попросите студента объяснить, какой именно признак в браузере или терминале подтверждает правильность решения.</w:t>
      </w:r>
    </w:p>
    <w:p w14:paraId="062F4C1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Результатом практического занятия по теме «Добавление проверки обязательных полей»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5F88047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Базовый уровень: Проверить обязательные поля регистрации. Результат оценивается на подготовленном преподавателем наборе данных.</w:t>
      </w:r>
    </w:p>
    <w:p w14:paraId="00206D2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показать отдельную ошибку у пустого поля и убрать её после исправления. Запишите наблюдение при первом и повторном выполнении.</w:t>
      </w:r>
    </w:p>
    <w:p w14:paraId="77091B4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«проверить обязательные поля регистрации» так, чтобы другой обучающийся мог увидеть результат без устной подсказки. Назовите добавленную проверку.</w:t>
      </w:r>
    </w:p>
    <w:p w14:paraId="336975E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6FDBE1D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«проверить обязательные поля регистрации» и какие данные оно меняет?</w:t>
      </w:r>
    </w:p>
    <w:p w14:paraId="61751D7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показать отдельную ошибку у пустого поля и убрать её после исправления.</w:t>
      </w:r>
    </w:p>
    <w:p w14:paraId="64F98A2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«проверить обязательные поля регистрации»?</w:t>
      </w:r>
    </w:p>
    <w:p w14:paraId="543594B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«показать отдельную ошибку у пустого поля и убрать её после исправления» и как вы отличите её от другого сбоя?</w:t>
      </w:r>
    </w:p>
    <w:p w14:paraId="26962F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«проверить обязательные поля регистрации»?</w:t>
      </w:r>
    </w:p>
    <w:p w14:paraId="6AAFF6D5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25" w:name="_Toc4624"/>
      <w:bookmarkStart w:id="426" w:name="_Toc240967383"/>
      <w:bookmarkStart w:id="427" w:name="_Toc241220710"/>
      <w:bookmarkStart w:id="428" w:name="_Toc241305032"/>
      <w:bookmarkStart w:id="429" w:name="_Toc24157756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Практическое занятие 3. Реализация многошаговой формы</w:t>
      </w:r>
      <w:bookmarkEnd w:id="425"/>
      <w:bookmarkEnd w:id="426"/>
      <w:bookmarkEnd w:id="427"/>
      <w:bookmarkEnd w:id="428"/>
      <w:bookmarkEnd w:id="429"/>
    </w:p>
    <w:p w14:paraId="7B9D344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Разбить заявку на этапы. К концу занятия студент предъявляет исходный файл и демонстрирует завершённый пользовательский сценарий.</w:t>
      </w:r>
    </w:p>
    <w:p w14:paraId="58EC4F8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Visual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Studio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-проект и материалы по теме «Реализация многошаговой формы»;</w:t>
      </w:r>
    </w:p>
    <w:p w14:paraId="7CB3DB0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1AE7D9A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B963B7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«разбить заявку на этапы»; сохранить рабочую копию.</w:t>
      </w:r>
    </w:p>
    <w:p w14:paraId="5D74A6A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Разбить заявку на этапы.</w:t>
      </w:r>
    </w:p>
    <w:p w14:paraId="5F2A9E7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Сохранить введённые значения при возврате к предыдущему шагу; записать ожидаемый и фактический результат.</w:t>
      </w:r>
    </w:p>
    <w:p w14:paraId="010D81B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3. Реализация многошаговой формы» и не нарушает структуру проекта.</w:t>
      </w:r>
    </w:p>
    <w:p w14:paraId="7E35039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сохранить введённые значения при возврате к предыдущему шагу.</w:t>
      </w:r>
    </w:p>
    <w:p w14:paraId="52D7C31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разбить заявку на этапы.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A6381A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Сохранить введённые значения при возврате к предыдущему шагу. Попросите студента объяснить, какой именно признак в браузере или терминале подтверждает правильность решения.</w:t>
      </w:r>
    </w:p>
    <w:p w14:paraId="16719DA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Результатом практического занятия по теме «Реализация многошаговой формы»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1FBA4CD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Базовый уровень: Разбить заявку на этапы. Результат оценивается на подготовленном преподавателем наборе данных.</w:t>
      </w:r>
    </w:p>
    <w:p w14:paraId="4923866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сохранить введённые значения при возврате к предыдущему шагу. Запишите наблюдение при первом и повторном выполнении.</w:t>
      </w:r>
    </w:p>
    <w:p w14:paraId="72E858F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«разбить заявку на этапы» так, чтобы другой обучающийся мог увидеть результат без устной подсказки. Назовите добавленную проверку.</w:t>
      </w:r>
    </w:p>
    <w:p w14:paraId="56A9C80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4A6ACB4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«разбить заявку на этапы» и какие данные оно меняет?</w:t>
      </w:r>
    </w:p>
    <w:p w14:paraId="7E04E80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сохранить введённые значения при возврате к предыдущему шагу.</w:t>
      </w:r>
    </w:p>
    <w:p w14:paraId="1D46968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«разбить заявку на этапы»?</w:t>
      </w:r>
    </w:p>
    <w:p w14:paraId="3809C39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«сохранить введённые значения при возврате к предыдущему шагу» и как вы отличите её от другого сбоя?</w:t>
      </w:r>
    </w:p>
    <w:p w14:paraId="69A125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«разбить заявку на этапы»?</w:t>
      </w:r>
    </w:p>
    <w:p w14:paraId="6630974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30" w:name="_Toc17164"/>
      <w:bookmarkStart w:id="431" w:name="_Toc240967384"/>
      <w:bookmarkStart w:id="432" w:name="_Toc241220711"/>
      <w:bookmarkStart w:id="433" w:name="_Toc241305033"/>
      <w:bookmarkStart w:id="434" w:name="_Toc24157756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Практическое занятие 4. Создание формы с динамическим списком полей</w:t>
      </w:r>
      <w:bookmarkEnd w:id="430"/>
      <w:bookmarkEnd w:id="431"/>
      <w:bookmarkEnd w:id="432"/>
      <w:bookmarkEnd w:id="433"/>
      <w:bookmarkEnd w:id="434"/>
    </w:p>
    <w:p w14:paraId="71274DC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Добавить и удалить строку динамической формы. К концу занятия студент предъявляет исходный файл и демонстрирует завершённый пользовательский сценарий.</w:t>
      </w:r>
    </w:p>
    <w:p w14:paraId="0BE0FD0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4. Создание формы с динамическим списком полей».</w:t>
      </w:r>
    </w:p>
    <w:p w14:paraId="5158C97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5636C49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0E2071D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«добавить и удалить строку динамической формы»; сохранить рабочую копию.</w:t>
      </w:r>
    </w:p>
    <w:p w14:paraId="0DBC9D5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Добавить и удалить строку динамической формы.</w:t>
      </w:r>
    </w:p>
    <w:p w14:paraId="17ED416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Проверить устойчивые идентификаторы строк после удаления средней; записать ожидаемый и фактический результат.</w:t>
      </w:r>
    </w:p>
    <w:p w14:paraId="03F3506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4. Создание формы с динамическим списком полей» и не нарушает структуру проекта.</w:t>
      </w:r>
    </w:p>
    <w:p w14:paraId="28616C6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проверить устойчивые идентификаторы строк после удаления средней.</w:t>
      </w:r>
    </w:p>
    <w:p w14:paraId="3C882FC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добавить и удалить строку динамической формы.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4F9D3A3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Проверить устойчивые идентификаторы строк после удаления средней. Попросите студента объяснить, какой именно признак в браузере или терминале подтверждает правильность решения.</w:t>
      </w:r>
    </w:p>
    <w:p w14:paraId="5DCEF27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формы с динамическим списком полей» должен стать запускаемый фрагмент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приложения. В выводе студент фиксирует реализованный сценарий одну возникшую проблему и способ ее устранения.</w:t>
      </w:r>
    </w:p>
    <w:p w14:paraId="6737EE8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Базовый уровень: Добавить и удалить строку динамической формы. Результат оценивается на подготовленном преподавателем наборе данных.</w:t>
      </w:r>
    </w:p>
    <w:p w14:paraId="67C6BF8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проверить устойчивые идентификаторы строк после удаления средней. Запишите наблюдение при первом и повторном выполнении.</w:t>
      </w:r>
    </w:p>
    <w:p w14:paraId="4EAF96D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«добавить и удалить строку динамической формы» так, чтобы другой обучающийся мог увидеть результат без устной подсказки. Назовите добавленную проверку.</w:t>
      </w:r>
    </w:p>
    <w:p w14:paraId="413B3B7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864C09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«добавить и удалить строку динамической формы» и какие данные оно меняет?</w:t>
      </w:r>
    </w:p>
    <w:p w14:paraId="6C3C0B9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проверить устойчивые идентификаторы строк после удаления средней.</w:t>
      </w:r>
    </w:p>
    <w:p w14:paraId="56963B7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«добавить и удалить строку динамической формы»?</w:t>
      </w:r>
    </w:p>
    <w:p w14:paraId="5C73E4F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«проверить устойчивые идентификаторы строк после удаления средней» и как вы отличите её от другого сбоя?</w:t>
      </w:r>
    </w:p>
    <w:p w14:paraId="65240C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«добавить и удалить строку динамической формы»?</w:t>
      </w:r>
    </w:p>
    <w:p w14:paraId="330A4253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35" w:name="_Toc12262"/>
      <w:bookmarkStart w:id="436" w:name="_Toc19044"/>
      <w:bookmarkStart w:id="437" w:name="_Toc240967385"/>
      <w:bookmarkStart w:id="438" w:name="_Toc241220712"/>
      <w:bookmarkStart w:id="439" w:name="_Toc241305034"/>
      <w:bookmarkStart w:id="440" w:name="_Toc24157756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3.4.3. Лабораторные работы модуля</w:t>
      </w:r>
      <w:bookmarkEnd w:id="435"/>
      <w:bookmarkEnd w:id="436"/>
      <w:bookmarkEnd w:id="437"/>
      <w:bookmarkEnd w:id="438"/>
      <w:bookmarkEnd w:id="439"/>
      <w:bookmarkEnd w:id="440"/>
    </w:p>
    <w:p w14:paraId="2B9F277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лабораторной работе студент создает форму с контролируемыми полями, валидацией и сообщениями обратной связи; подтверждает работоспособность пустого, ошибочного и правильного сценариев.</w:t>
      </w:r>
    </w:p>
    <w:p w14:paraId="13B90A39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41" w:name="_Toc32093"/>
      <w:bookmarkStart w:id="442" w:name="_Toc240967386"/>
      <w:bookmarkStart w:id="443" w:name="_Toc241220713"/>
      <w:bookmarkStart w:id="444" w:name="_Toc241305035"/>
      <w:bookmarkStart w:id="445" w:name="_Toc24157756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Лабораторная работа 1. Форма регистрации с валидацией</w:t>
      </w:r>
      <w:bookmarkEnd w:id="441"/>
      <w:bookmarkEnd w:id="442"/>
      <w:bookmarkEnd w:id="443"/>
      <w:bookmarkEnd w:id="444"/>
      <w:bookmarkEnd w:id="445"/>
    </w:p>
    <w:p w14:paraId="3CC9DCF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«форма регистрации с валидацией».</w:t>
      </w:r>
    </w:p>
    <w:p w14:paraId="272EA24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«Форма регистрации с валидацией»,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3157B7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Задание: Создайте управляемую форму регистрации с обязательными полями и проверкой адреса электронной почты.</w:t>
      </w:r>
    </w:p>
    <w:p w14:paraId="2A2EDBC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Продемонстрируйте пустую отправку, некорректный адрес и успешную отправку без перезагрузки. Используйте общие критерии раздела 3 и приложите проект и краткий отчет.</w:t>
      </w:r>
    </w:p>
    <w:p w14:paraId="62B3113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«Форма регистрации с валидацией»: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0AA7C78B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619ED63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Поля регистрации: имя, </w:t>
      </w:r>
      <w:r w:rsidRPr="00B00281">
        <w:rPr>
          <w:rFonts w:cs="Times New Roman" w:ascii="Times New Roman" w:hAnsi="Times New Roman"/>
          <w:color w:val="auto"/>
        </w:rPr>
        <w:t>email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пароль; имя и пароль обязательны, адрес должен иметь допустимый учебный формат.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258C069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Пошаговая реализация. Сделайте поля управляемыми, запускайте валидацию при отправке и показывайте сообщение под соответствующим полем.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7E4D0A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Контрольные пробы. Отправьте пустую форму, затем неверный </w:t>
      </w:r>
      <w:r w:rsidRPr="00B00281">
        <w:rPr>
          <w:rFonts w:cs="Times New Roman" w:ascii="Times New Roman" w:hAnsi="Times New Roman"/>
          <w:color w:val="auto"/>
        </w:rPr>
        <w:t>email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после исправления допустимые данные. Страница не должна перезагружаться.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70265B2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ошибка остается после исправления поля, проверьте условия ее повторного вычисления и источник значения </w:t>
      </w:r>
      <w:r w:rsidRPr="00B00281">
        <w:rPr>
          <w:rFonts w:cs="Times New Roman" w:ascii="Times New Roman" w:hAnsi="Times New Roman"/>
          <w:color w:val="auto"/>
        </w:rPr>
        <w:t>input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0A84E7D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подтверждение пароля, не выводя сам пароль в журнал и интерфейс.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7BF5EA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фрагмента кода для анализа:</w:t>
      </w:r>
    </w:p>
    <w:p w14:paraId="739EF8F1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4 — Фрагмент компонента или функции LoginForm</w:t>
      </w:r>
    </w:p>
    <w:p w14:paraId="34C1324F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function LoginForm() {</w:t>
      </w:r>
    </w:p>
    <w:p w14:paraId="72B3C4C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[email, setEmail] = useState('');</w:t>
      </w:r>
    </w:p>
    <w:p w14:paraId="7592174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[password, setPassword] = useState('');</w:t>
      </w:r>
    </w:p>
    <w:p w14:paraId="009510F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const emailError = email &amp;&amp; !email.includes('@') ? 'Введите корректный email' : '';</w:t>
      </w:r>
    </w:p>
    <w:p w14:paraId="71B77591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2626263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function handleSubmit(event) {</w:t>
      </w:r>
    </w:p>
    <w:p w14:paraId="2095495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event.preventDefault();</w:t>
      </w:r>
    </w:p>
    <w:p w14:paraId="1A2ACF3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if (!emailError &amp;&amp; password.length &gt;= 6) {</w:t>
      </w:r>
    </w:p>
    <w:p w14:paraId="775C578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console.log({ email, password });</w:t>
      </w:r>
    </w:p>
    <w:p w14:paraId="2C97D5F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}</w:t>
      </w:r>
    </w:p>
    <w:p w14:paraId="57F8A72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lastRenderedPageBreak/>
        <w:t xml:space="preserve">  }</w:t>
      </w:r>
    </w:p>
    <w:p w14:paraId="7932042B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0ED6E6E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return (</w:t>
      </w:r>
    </w:p>
    <w:p w14:paraId="6563DF9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&lt;form onSubmit={handleSubmit}&gt;</w:t>
      </w:r>
    </w:p>
    <w:p w14:paraId="438570E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&lt;label htmlFor="email"&gt;Email&lt;/label&gt;</w:t>
      </w:r>
    </w:p>
    <w:p w14:paraId="71485D7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&lt;input id="email" value={email} onChange={(e) =&gt; setEmail(e.target.value)} /&gt;</w:t>
      </w:r>
    </w:p>
    <w:p w14:paraId="0035EC5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{emailError &amp;&amp; &lt;p className="error"&gt;{emailError}&lt;/p&gt;}</w:t>
      </w:r>
    </w:p>
    <w:p w14:paraId="2FB82D8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&lt;/</w:t>
      </w:r>
      <w:r w:rsidRPr="00B00281">
        <w:rPr>
          <w:rFonts w:ascii="Courier New" w:eastAsia="Courier New" w:hAnsi="Courier New" w:cs="Times New Roman"/>
          <w:sz w:val="20"/>
          <w:szCs w:val="20"/>
        </w:rPr>
        <w:t>form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&gt;</w:t>
      </w:r>
    </w:p>
    <w:p w14:paraId="47B86EA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 xml:space="preserve">  );</w:t>
      </w:r>
    </w:p>
    <w:p w14:paraId="097A3BF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}</w:t>
      </w:r>
    </w:p>
    <w:p w14:paraId="315B1BCB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46" w:name="_Toc24214"/>
      <w:bookmarkStart w:id="447" w:name="_Toc240967387"/>
      <w:bookmarkStart w:id="448" w:name="_Toc241220714"/>
      <w:bookmarkStart w:id="449" w:name="_Toc241305036"/>
      <w:bookmarkStart w:id="450" w:name="_Toc24157756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2. Анкета студента с несколькими типами полей</w:t>
      </w:r>
      <w:bookmarkEnd w:id="446"/>
      <w:bookmarkEnd w:id="447"/>
      <w:bookmarkEnd w:id="448"/>
      <w:bookmarkEnd w:id="449"/>
      <w:bookmarkEnd w:id="450"/>
    </w:p>
    <w:p w14:paraId="0F4602E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«анкета студента с несколькими типами полей».</w:t>
      </w:r>
    </w:p>
    <w:p w14:paraId="0BEA2E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«Анкета студента с несколькими типами полей»,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320DD67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Соберите анкету с текстовым полем, </w:t>
      </w:r>
      <w:r w:rsidRPr="00B00281">
        <w:rPr>
          <w:rFonts w:cs="Times New Roman" w:ascii="Times New Roman" w:hAnsi="Times New Roman"/>
          <w:color w:val="auto"/>
        </w:rPr>
        <w:t>select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checkbox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radio</w:t>
      </w:r>
      <w:r w:rsidRPr="00B00281">
        <w:rPr>
          <w:rFonts w:cs="Times New Roman" w:ascii="Times New Roman" w:hAnsi="Times New Roman"/>
          <w:color w:val="auto"/>
          <w:lang w:val="ru-RU"/>
        </w:rPr>
        <w:t>; храните значения в состоянии.</w:t>
      </w:r>
    </w:p>
    <w:p w14:paraId="57E8E2A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Покажите изменение каждого типа поля и сформированную сводку данных. Используйте общие критерии раздела 3 и приложите проект и краткий отчет.</w:t>
      </w:r>
    </w:p>
    <w:p w14:paraId="1C4CEC1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«Анкета студента с несколькими типами полей»: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4E097DF4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5D31C67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Анкета содержит текстовое имя, </w:t>
      </w:r>
      <w:r w:rsidRPr="00B00281">
        <w:rPr>
          <w:rFonts w:cs="Times New Roman" w:ascii="Times New Roman" w:hAnsi="Times New Roman"/>
          <w:color w:val="auto"/>
        </w:rPr>
        <w:t>select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направления, </w:t>
      </w:r>
      <w:r w:rsidRPr="00B00281">
        <w:rPr>
          <w:rFonts w:cs="Times New Roman" w:ascii="Times New Roman" w:hAnsi="Times New Roman"/>
          <w:color w:val="auto"/>
        </w:rPr>
        <w:t>radio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режима обучения и </w:t>
      </w:r>
      <w:r w:rsidRPr="00B00281">
        <w:rPr>
          <w:rFonts w:cs="Times New Roman" w:ascii="Times New Roman" w:hAnsi="Times New Roman"/>
          <w:color w:val="auto"/>
        </w:rPr>
        <w:t>checkbox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согласия.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996BDD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Свяжите каждое поле с состоянием, учитывая </w:t>
      </w:r>
      <w:r w:rsidRPr="00B00281">
        <w:rPr>
          <w:rFonts w:cs="Times New Roman" w:ascii="Times New Roman" w:hAnsi="Times New Roman"/>
          <w:color w:val="auto"/>
        </w:rPr>
        <w:t>checked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у </w:t>
      </w:r>
      <w:r w:rsidRPr="00B00281">
        <w:rPr>
          <w:rFonts w:cs="Times New Roman" w:ascii="Times New Roman" w:hAnsi="Times New Roman"/>
          <w:color w:val="auto"/>
        </w:rPr>
        <w:t>radio</w:t>
      </w:r>
      <w:r w:rsidRPr="00B00281">
        <w:rPr>
          <w:rFonts w:cs="Times New Roman" w:ascii="Times New Roman" w:hAnsi="Times New Roman"/>
          <w:color w:val="auto"/>
          <w:lang w:val="ru-RU"/>
        </w:rPr>
        <w:t>/</w:t>
      </w:r>
      <w:r w:rsidRPr="00B00281">
        <w:rPr>
          <w:rFonts w:cs="Times New Roman" w:ascii="Times New Roman" w:hAnsi="Times New Roman"/>
          <w:color w:val="auto"/>
        </w:rPr>
        <w:t>checkbox</w:t>
      </w:r>
      <w:r w:rsidRPr="00B00281">
        <w:rPr>
          <w:rFonts w:cs="Times New Roman" w:ascii="Times New Roman" w:hAnsi="Times New Roman"/>
          <w:color w:val="auto"/>
          <w:lang w:val="ru-RU"/>
        </w:rPr>
        <w:t>; соберите сводку для предварительного просмотра.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06FE6E7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Проверьте изменение каждого поля и запрет подтверждения, пока обязательное согласие не установлено.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69E0F1B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</w:t>
      </w:r>
      <w:r w:rsidRPr="00B00281">
        <w:rPr>
          <w:rFonts w:cs="Times New Roman" w:ascii="Times New Roman" w:hAnsi="Times New Roman"/>
          <w:color w:val="auto"/>
        </w:rPr>
        <w:t>checkbox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ведет себя как текстовое поле, проверьте использование </w:t>
      </w:r>
      <w:r w:rsidRPr="00B00281">
        <w:rPr>
          <w:rFonts w:cs="Times New Roman" w:ascii="Times New Roman" w:hAnsi="Times New Roman"/>
          <w:color w:val="auto"/>
        </w:rPr>
        <w:t>event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target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checked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вместо </w:t>
      </w:r>
      <w:r w:rsidRPr="00B00281">
        <w:rPr>
          <w:rFonts w:cs="Times New Roman" w:ascii="Times New Roman" w:hAnsi="Times New Roman"/>
          <w:color w:val="auto"/>
        </w:rPr>
        <w:t>event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target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5A610E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Разделите анкету на компоненты </w:t>
      </w:r>
      <w:r w:rsidRPr="00B00281">
        <w:rPr>
          <w:rFonts w:cs="Times New Roman" w:ascii="Times New Roman" w:hAnsi="Times New Roman"/>
          <w:color w:val="auto"/>
        </w:rPr>
        <w:t>Field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Summary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без копирования состояния.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7EE3982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51" w:name="_Toc3327"/>
      <w:bookmarkStart w:id="452" w:name="_Toc240967388"/>
      <w:bookmarkStart w:id="453" w:name="_Toc241220715"/>
      <w:bookmarkStart w:id="454" w:name="_Toc241305037"/>
      <w:bookmarkStart w:id="455" w:name="_Toc24157756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3. Многошаговая форма заявки</w:t>
      </w:r>
      <w:bookmarkEnd w:id="451"/>
      <w:bookmarkEnd w:id="452"/>
      <w:bookmarkEnd w:id="453"/>
      <w:bookmarkEnd w:id="454"/>
      <w:bookmarkEnd w:id="455"/>
    </w:p>
    <w:p w14:paraId="7C51046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«многошаговая форма заявки».</w:t>
      </w:r>
    </w:p>
    <w:p w14:paraId="4B21F2F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«Многошаговая форма заявки»,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70723BE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Задание: Создайте форму из нескольких шагов, сохраняйте введенные данные при переходе назад.</w:t>
      </w:r>
    </w:p>
    <w:p w14:paraId="6970EEC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запрет перехода с ошибочным полем и сохранность данных между шагами. Используйте общие критерии раздела 3 и приложите проект и краткий отчет.</w:t>
      </w:r>
    </w:p>
    <w:p w14:paraId="2C85047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«Многошаговая форма заявки»: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0608F73E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2101A6D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Три шага заявки: личные данные, выбор услуги и подтверждение; начальные поля пусты.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76B65F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Пошаговая реализация. Храните все данные в родительском компоненте, ограничьте переход вперед при неверных данных текущего шага, сохраните возможность возврата.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E33B45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Введите данные, вернитесь назад и затем снова вперед: значения должны сохраниться; при ошибке шага показывается понятная причина.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309A078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Если значения теряются, проверьте, не находится ли источник данных в компоненте, который размонтируется при смене шага.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01FC06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индикатор текущего шага и фокусировку первого ошибочного поля.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7D24FAA4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456" w:name="_Toc16057"/>
      <w:bookmarkStart w:id="457" w:name="_Toc240967389"/>
      <w:bookmarkStart w:id="458" w:name="_Toc241220716"/>
      <w:bookmarkStart w:id="459" w:name="_Toc241305038"/>
      <w:bookmarkStart w:id="460" w:name="_Toc24157756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4. Форма обратной связи с имитацией отправки на сервер</w:t>
      </w:r>
      <w:bookmarkEnd w:id="456"/>
      <w:bookmarkEnd w:id="457"/>
      <w:bookmarkEnd w:id="458"/>
      <w:bookmarkEnd w:id="459"/>
      <w:bookmarkEnd w:id="460"/>
    </w:p>
    <w:p w14:paraId="0EB073D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«форма обратной связи с имитацией отправки на сервер».</w:t>
      </w:r>
    </w:p>
    <w:p w14:paraId="2259E31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«Форма обратной связи с имитацией отправки на сервер»,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6D69C23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Задание: Сделайте форму обратной связи с имитацией асинхронной отправки и статусами ожидания/успеха/ошибки.</w:t>
      </w:r>
    </w:p>
    <w:p w14:paraId="0D4CC88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блокировку повторной отправки и корректное сообщение после сбоя. Используйте общие критерии раздела 3 и приложите проект и краткий отчет.</w:t>
      </w:r>
    </w:p>
    <w:p w14:paraId="55B558A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«Форма обратной связи с имитацией отправки на сервер»: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915E8D0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4891429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Форма обратной связи содержит имя и сообщение; отправка имитируется </w:t>
      </w:r>
      <w:r w:rsidRPr="00B00281">
        <w:rPr>
          <w:rFonts w:cs="Times New Roman" w:ascii="Times New Roman" w:hAnsi="Times New Roman"/>
          <w:color w:val="auto"/>
        </w:rPr>
        <w:t>Promise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задержкой 800 мс.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07B54CB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Пошаговая реализация. После </w:t>
      </w:r>
      <w:r w:rsidRPr="00B00281">
        <w:rPr>
          <w:rFonts w:cs="Times New Roman" w:ascii="Times New Roman" w:hAnsi="Times New Roman"/>
          <w:color w:val="auto"/>
        </w:rPr>
        <w:t>submit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заблокируйте кнопку до ответа; отобразите статус ожидания, затем успех либо отдельно имитированную ошибку.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14CCD7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Дважды быстро нажмите кнопку и проверьте, что создан один запрос; после отказа предоставьте возможность повторной отправки.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A74196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При двойной отправке проверьте защиту в обработчике, а не только визуальное </w:t>
      </w:r>
      <w:r w:rsidRPr="00B00281">
        <w:rPr>
          <w:rFonts w:cs="Times New Roman" w:ascii="Times New Roman" w:hAnsi="Times New Roman"/>
          <w:color w:val="auto"/>
        </w:rPr>
        <w:t>disabled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после рендера.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2FFCBA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счетчик оставшихся символов сообщения, не пропуская слишком длинный текст.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A349ED5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61" w:name="_Toc6423"/>
      <w:bookmarkStart w:id="462" w:name="_Toc25648"/>
      <w:bookmarkStart w:id="463" w:name="_Toc240967390"/>
      <w:bookmarkStart w:id="464" w:name="_Toc241220717"/>
      <w:bookmarkStart w:id="465" w:name="_Toc241305039"/>
      <w:bookmarkStart w:id="466" w:name="_Toc24157756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3.4.4. Самостоятельная работа по модулю</w:t>
      </w:r>
      <w:bookmarkEnd w:id="461"/>
      <w:bookmarkEnd w:id="462"/>
      <w:bookmarkEnd w:id="463"/>
      <w:bookmarkEnd w:id="464"/>
      <w:bookmarkEnd w:id="465"/>
      <w:bookmarkEnd w:id="466"/>
    </w:p>
    <w:p w14:paraId="5FBE31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Для самостоятельной работы студент составляет таблицу правил проверки полей, реализует сообщение об ошибке и описывает, какой элемент получает фокус после неуспешной отправки.</w:t>
      </w:r>
    </w:p>
    <w:p w14:paraId="1E6D0AE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Перечень заданий самостоятельной работы:</w:t>
      </w:r>
    </w:p>
    <w:p w14:paraId="5849175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таблицу правил валидации</w:t>
      </w:r>
    </w:p>
    <w:p w14:paraId="0710438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Разобрать ошибки доступности форм</w:t>
      </w:r>
    </w:p>
    <w:p w14:paraId="15FABE3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Добавить сохранение черновика формы</w:t>
      </w:r>
    </w:p>
    <w:p w14:paraId="4F5F7A8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Описать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-решения в отчете</w:t>
      </w:r>
    </w:p>
    <w:p w14:paraId="1CED4CC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56A6B10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53E136D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0202FC1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478E4B4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38EB013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2A99A53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636334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Мини-тест по модулю:</w:t>
      </w:r>
    </w:p>
    <w:p w14:paraId="6FDB20B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Что такое управляемый компонент формы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448371D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Как получить текущее значение текстового поля из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01B2F8B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Какие проверки целесообразно выполнять до отправки формы?</w:t>
      </w:r>
    </w:p>
    <w:p w14:paraId="49FCFD8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4. Чем отличается сообщение об ошибке поля от общего сообщения формы?</w:t>
      </w:r>
    </w:p>
    <w:p w14:paraId="09978EA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Для чего используется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event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preventDefault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() при обработке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submit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164835E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Как организовать валидацию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средствами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JavaScript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6B495A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7. Когда пользователю следует показывать ошибку: сразу при вводе или после потери фокуса?</w:t>
      </w:r>
    </w:p>
    <w:p w14:paraId="781D053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8.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empty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почему он важен для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0C5D0D6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Как предотвратить отправку формы при наличии некорректных данных?</w:t>
      </w:r>
    </w:p>
    <w:p w14:paraId="68D90C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10. Какие признаки показывают, что обратная связь формы понятна пользователю?</w:t>
      </w:r>
    </w:p>
    <w:p w14:paraId="69C923C3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467" w:name="_Toc8162"/>
      <w:bookmarkStart w:id="468" w:name="_Toc2058"/>
      <w:bookmarkStart w:id="469" w:name="_Toc240967391"/>
      <w:bookmarkStart w:id="470" w:name="_Toc241220718"/>
      <w:bookmarkStart w:id="471" w:name="_Toc241305040"/>
      <w:bookmarkStart w:id="472" w:name="_Toc241577569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3.5. МОДУЛЬ 5. ОСНОВЫ НАВИГАЦИИ И СОЗДАНИЕ МНОГОСТРАНИЧНЫХ ИНТЕРФЕЙСОВ</w:t>
      </w:r>
      <w:bookmarkEnd w:id="467"/>
      <w:bookmarkEnd w:id="468"/>
      <w:bookmarkEnd w:id="469"/>
      <w:bookmarkEnd w:id="470"/>
      <w:bookmarkEnd w:id="471"/>
      <w:bookmarkEnd w:id="472"/>
    </w:p>
    <w:p w14:paraId="646DEFE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модуля — сформировать навыки построения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-приложений с маршрутизацией, вложенными страницами, параметрами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понятной навигацией.</w:t>
      </w:r>
    </w:p>
    <w:p w14:paraId="6898E7E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Модуль посвящен связи адреса страницы с отображаемым компонентом. Студент создает несколько маршрутов, проверяет переходы без полной перезагрузки и предусмотренный экран для неизвестного адреса.</w:t>
      </w:r>
    </w:p>
    <w:p w14:paraId="4D0650BB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73" w:name="_Toc23996"/>
      <w:bookmarkStart w:id="474" w:name="_Toc6905"/>
      <w:bookmarkStart w:id="475" w:name="_Toc240967392"/>
      <w:bookmarkStart w:id="476" w:name="_Toc241220719"/>
      <w:bookmarkStart w:id="477" w:name="_Toc241305041"/>
      <w:bookmarkStart w:id="478" w:name="_Toc24157757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Планируемые результаты освоения модуля</w:t>
      </w:r>
      <w:bookmarkEnd w:id="473"/>
      <w:bookmarkEnd w:id="474"/>
      <w:bookmarkEnd w:id="475"/>
      <w:bookmarkEnd w:id="476"/>
      <w:bookmarkEnd w:id="477"/>
      <w:bookmarkEnd w:id="478"/>
    </w:p>
    <w:p w14:paraId="0653E36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BrowserRouter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Link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5B4805F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7518BD5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5125E9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3668E9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71D4179D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79" w:name="_Toc27853"/>
      <w:bookmarkStart w:id="480" w:name="_Toc29961"/>
      <w:bookmarkStart w:id="481" w:name="_Toc240967393"/>
      <w:bookmarkStart w:id="482" w:name="_Toc241220720"/>
      <w:bookmarkStart w:id="483" w:name="_Toc241305042"/>
      <w:bookmarkStart w:id="484" w:name="_Toc24157757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Ключевые понятия модуля</w:t>
      </w:r>
      <w:bookmarkEnd w:id="479"/>
      <w:bookmarkEnd w:id="480"/>
      <w:bookmarkEnd w:id="481"/>
      <w:bookmarkEnd w:id="482"/>
      <w:bookmarkEnd w:id="483"/>
      <w:bookmarkEnd w:id="484"/>
    </w:p>
    <w:p w14:paraId="709AE2F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Router</w:t>
      </w:r>
      <w:r w:rsidRPr="00B00281">
        <w:rPr>
          <w:rFonts w:cs="Times New Roman" w:ascii="Times New Roman" w:hAnsi="Times New Roman"/>
          <w:lang w:val="ru-RU"/>
        </w:rPr>
        <w:t xml:space="preserve"> — библиотека для привязки клиентских экранов к адресам и переходам в приложении.</w:t>
      </w:r>
    </w:p>
    <w:p w14:paraId="0102CE9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BrowserRouter</w:t>
      </w:r>
      <w:r w:rsidRPr="00B00281">
        <w:rPr>
          <w:rFonts w:cs="Times New Roman" w:ascii="Times New Roman" w:hAnsi="Times New Roman"/>
          <w:lang w:val="ru-RU"/>
        </w:rPr>
        <w:t xml:space="preserve"> — область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Router</w:t>
      </w:r>
      <w:r w:rsidRPr="00B00281">
        <w:rPr>
          <w:rFonts w:cs="Times New Roman" w:ascii="Times New Roman" w:hAnsi="Times New Roman"/>
          <w:lang w:val="ru-RU"/>
        </w:rPr>
        <w:t>, использующая обычные адреса браузера и историю переходов.</w:t>
      </w:r>
    </w:p>
    <w:p w14:paraId="63BD3A9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Routes</w:t>
      </w:r>
      <w:r w:rsidRPr="00B00281">
        <w:rPr>
          <w:rFonts w:cs="Times New Roman" w:ascii="Times New Roman" w:hAnsi="Times New Roman"/>
          <w:lang w:val="ru-RU"/>
        </w:rPr>
        <w:t xml:space="preserve"> — контейнер сопоставления текущего адреса с описанными маршрутами.</w:t>
      </w:r>
    </w:p>
    <w:p w14:paraId="6D7EBA9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Route</w:t>
      </w:r>
      <w:r w:rsidRPr="00B00281">
        <w:rPr>
          <w:rFonts w:cs="Times New Roman" w:ascii="Times New Roman" w:hAnsi="Times New Roman"/>
          <w:lang w:val="ru-RU"/>
        </w:rPr>
        <w:t xml:space="preserve"> — правило вывода элемента для указанного пути.</w:t>
      </w:r>
    </w:p>
    <w:p w14:paraId="31C8BCB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Link</w:t>
      </w:r>
      <w:r w:rsidRPr="00B00281">
        <w:rPr>
          <w:rFonts w:cs="Times New Roman" w:ascii="Times New Roman" w:hAnsi="Times New Roman"/>
          <w:lang w:val="ru-RU"/>
        </w:rPr>
        <w:t xml:space="preserve"> — элемент перехода на внутренний маршрут без обычной перезагрузки документа.</w:t>
      </w:r>
    </w:p>
    <w:p w14:paraId="7CFDC45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NavLink</w:t>
      </w:r>
      <w:r w:rsidRPr="00B00281">
        <w:rPr>
          <w:rFonts w:cs="Times New Roman" w:ascii="Times New Roman" w:hAnsi="Times New Roman"/>
          <w:lang w:val="ru-RU"/>
        </w:rPr>
        <w:t xml:space="preserve"> — ссылка на маршрут, учитывающая его активное состояние.</w:t>
      </w:r>
    </w:p>
    <w:p w14:paraId="2E61954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• </w:t>
      </w:r>
      <w:r w:rsidRPr="00B00281">
        <w:rPr>
          <w:rFonts w:cs="Times New Roman" w:ascii="Times New Roman" w:hAnsi="Times New Roman"/>
        </w:rPr>
        <w:t>useParams</w:t>
      </w:r>
      <w:r w:rsidRPr="00B00281">
        <w:rPr>
          <w:rFonts w:cs="Times New Roman" w:ascii="Times New Roman" w:hAnsi="Times New Roman"/>
          <w:lang w:val="ru-RU"/>
        </w:rPr>
        <w:t xml:space="preserve"> — хук получения динамических параметров текущего маршрута в виде строк.</w:t>
      </w:r>
    </w:p>
    <w:p w14:paraId="70A942D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useSearchParams</w:t>
      </w:r>
      <w:r w:rsidRPr="00B00281">
        <w:rPr>
          <w:rFonts w:cs="Times New Roman" w:ascii="Times New Roman" w:hAnsi="Times New Roman"/>
          <w:lang w:val="ru-RU"/>
        </w:rPr>
        <w:t xml:space="preserve"> — хук чтения и изменения параметров поисковой части адреса.</w:t>
      </w:r>
    </w:p>
    <w:p w14:paraId="2877630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route</w:t>
      </w:r>
      <w:r w:rsidRPr="00B00281">
        <w:rPr>
          <w:rFonts w:cs="Times New Roman" w:ascii="Times New Roman" w:hAnsi="Times New Roman"/>
          <w:lang w:val="ru-RU"/>
        </w:rPr>
        <w:t xml:space="preserve"> — родительский маршрут, показывающий общий каркас вместе с содержимым дочернего.</w:t>
      </w:r>
    </w:p>
    <w:p w14:paraId="071F648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NotFound</w:t>
      </w:r>
      <w:r w:rsidRPr="00B00281">
        <w:rPr>
          <w:rFonts w:cs="Times New Roman" w:ascii="Times New Roman" w:hAnsi="Times New Roman"/>
          <w:lang w:val="ru-RU"/>
        </w:rPr>
        <w:t xml:space="preserve"> — предусмотренный учебным проектом экран для адреса без подходящего маршрута или записи.</w:t>
      </w:r>
    </w:p>
    <w:p w14:paraId="5A6160F8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485" w:name="_Toc22453"/>
      <w:bookmarkStart w:id="486" w:name="_Toc21356"/>
      <w:bookmarkStart w:id="487" w:name="_Toc240967394"/>
      <w:bookmarkStart w:id="488" w:name="_Toc241220721"/>
      <w:bookmarkStart w:id="489" w:name="_Toc241305043"/>
      <w:bookmarkStart w:id="490" w:name="_Toc24157757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Карта учебной деятельности модуля</w:t>
      </w:r>
      <w:bookmarkEnd w:id="485"/>
      <w:bookmarkEnd w:id="486"/>
      <w:bookmarkEnd w:id="487"/>
      <w:bookmarkEnd w:id="488"/>
      <w:bookmarkEnd w:id="489"/>
      <w:bookmarkEnd w:id="490"/>
    </w:p>
    <w:p w14:paraId="64D1EB93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6 — Карта учебной деятельности модуля 5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34"/>
        <w:gridCol w:w="3137"/>
        <w:gridCol w:w="3085"/>
      </w:tblGrid>
      <w:tr w:rsidR="004E0869" w:rsidRPr="00B00281" w14:paraId="63DA5D74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4474C4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E47276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ABE5BF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52775543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4025B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6F40A5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Маршрутизация в SPA-приложении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3D872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273DE922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70EC09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BFFEF4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Layout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, вложенные маршруты и общие элементы интерфейса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48B18A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4F4357DF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D2579B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BC574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Параметры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URL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страницы деталей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16DE05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3E1D3CA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58ED4A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382332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Query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-параметры и пользовательские сценарии навигации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4F09F5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C9D41BF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AC6BB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BAC58C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Настройка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React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Router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базовых страниц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DD62D8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F87D7C2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F034F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2C0BC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Создание общего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Layout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активного меню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CD497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10AD98CB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6D078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C71FB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Реализация страницы детали по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id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018562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47D5ACB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CB64E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EBFFB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Создание фильтров через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query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-параметры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BDCFB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5EA98BA8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B4ED1A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CDB4D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SPA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-портфолио с несколькими страницами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A0109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5E29ED57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95F905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31FB9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Каталог товаров с детальной страницей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28D34A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C288AEE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831A6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5993F5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Навигация с хлебными крошками и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NotFound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32060A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3F5AABE4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A66C95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447ED3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Мини-приложение «Учебный справочник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React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»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636D0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70EA74E3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481177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76D9DE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4E60F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6D931928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3F390BA4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</w:rPr>
      </w:pPr>
      <w:bookmarkStart w:id="491" w:name="_Toc23306"/>
      <w:bookmarkStart w:id="492" w:name="_Toc8393"/>
      <w:bookmarkStart w:id="493" w:name="_Toc240967395"/>
      <w:bookmarkStart w:id="494" w:name="_Toc241220722"/>
      <w:bookmarkStart w:id="495" w:name="_Toc241305044"/>
      <w:bookmarkStart w:id="496" w:name="_Toc241577573"/>
      <w:r w:rsidRPr="00B00281">
        <w:rPr>
          <w:rFonts w:ascii="Times New Roman" w:eastAsia="Times New Roman" w:hAnsi="Times New Roman" w:cs="Times New Roman"/>
          <w:color w:val="000000"/>
          <w:szCs w:val="28"/>
        </w:rPr>
        <w:lastRenderedPageBreak/>
        <w:t>3.5.1. Лекционные занятия модуля</w:t>
      </w:r>
      <w:bookmarkEnd w:id="491"/>
      <w:bookmarkEnd w:id="492"/>
      <w:bookmarkEnd w:id="493"/>
      <w:bookmarkEnd w:id="494"/>
      <w:bookmarkEnd w:id="495"/>
      <w:bookmarkEnd w:id="496"/>
    </w:p>
    <w:p w14:paraId="0A807304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</w:rPr>
      </w:pPr>
      <w:bookmarkStart w:id="497" w:name="_Toc26419"/>
      <w:bookmarkStart w:id="498" w:name="_Toc240967396"/>
      <w:bookmarkStart w:id="499" w:name="_Toc241220723"/>
      <w:bookmarkStart w:id="500" w:name="_Toc241305045"/>
      <w:bookmarkStart w:id="501" w:name="_Toc241577574"/>
      <w:r w:rsidRPr="00B00281">
        <w:rPr>
          <w:rFonts w:ascii="Times New Roman" w:eastAsia="Times New Roman" w:hAnsi="Times New Roman" w:cs="Times New Roman"/>
          <w:color w:val="000000"/>
          <w:szCs w:val="28"/>
        </w:rPr>
        <w:t>Лекция 1. Маршрутизация в SPA-приложении</w:t>
      </w:r>
      <w:bookmarkEnd w:id="497"/>
      <w:bookmarkEnd w:id="498"/>
      <w:bookmarkEnd w:id="499"/>
      <w:bookmarkEnd w:id="500"/>
      <w:bookmarkEnd w:id="501"/>
    </w:p>
    <w:p w14:paraId="7CC90B2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Связать адрес страницы с пользовательским экраном. Студент должен назвать исходную проблему и показать, какое изменение кода устраняет её в данном примере.</w:t>
      </w:r>
    </w:p>
    <w:p w14:paraId="47BE124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61CF839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Почему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нужна клиентская маршрутизация</w:t>
      </w:r>
    </w:p>
    <w:p w14:paraId="70F8C76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2. BrowserRouter</w:t>
      </w:r>
    </w:p>
    <w:p w14:paraId="130651B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3. Routes и Route</w:t>
      </w:r>
    </w:p>
    <w:p w14:paraId="7479EC9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4. Link вместо обычного a</w:t>
      </w:r>
    </w:p>
    <w:p w14:paraId="04753FA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Перейти из списка на карточку без полной перезагрузки и открыть адрес напрямую. До запуска преподаватель собирает прогнозы группы, после запуска сверяет их с видимым результатом.</w:t>
      </w:r>
    </w:p>
    <w:p w14:paraId="2117E6E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Показать обязательный экран для несуществующего маршрута.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D00E6D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связать адрес страницы с пользовательским экраном. Зафиксируйте до демонстрации ожидаемое поведение и сравните его с фактическим.</w:t>
      </w:r>
    </w:p>
    <w:p w14:paraId="16A5445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создать набор страниц и организовать переходы без перезагрузки.</w:t>
      </w:r>
    </w:p>
    <w:p w14:paraId="5D3B7CD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4E314F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связать адрес страницы с пользовательским экраном?</w:t>
      </w:r>
    </w:p>
    <w:p w14:paraId="54D6C83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4ECB08D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показать обязательный экран для несуществующего маршрута?</w:t>
      </w:r>
    </w:p>
    <w:p w14:paraId="5E1F28C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показать обязательный экран для несуществующего маршрута?</w:t>
      </w:r>
    </w:p>
    <w:p w14:paraId="6C6C19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0A24FB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Перейти из списка на карточку без полной перезагрузки и открыть адрес напрямую. В отчёте приложите исходный и исправленный фрагменты, наблюдение в браузере и объяснение одного выбранного решения.</w:t>
      </w:r>
    </w:p>
    <w:p w14:paraId="47D2FC35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02" w:name="_Toc4146"/>
      <w:bookmarkStart w:id="503" w:name="_Toc240967397"/>
      <w:bookmarkStart w:id="504" w:name="_Toc241220724"/>
      <w:bookmarkStart w:id="505" w:name="_Toc241305046"/>
      <w:bookmarkStart w:id="506" w:name="_Toc24157757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2.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Layout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, вложенные маршруты и общие элементы интерфейса</w:t>
      </w:r>
      <w:bookmarkEnd w:id="502"/>
      <w:bookmarkEnd w:id="503"/>
      <w:bookmarkEnd w:id="504"/>
      <w:bookmarkEnd w:id="505"/>
      <w:bookmarkEnd w:id="506"/>
    </w:p>
    <w:p w14:paraId="042248A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Разместить общие элементы рядом с вложенными маршрутами. Студент должен назвать исходную проблему и показать, какое изменение кода устраняет её в данном примере.</w:t>
      </w:r>
    </w:p>
    <w:p w14:paraId="32493E5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3EE9D1D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Общий каркас сайта</w:t>
      </w:r>
    </w:p>
    <w:p w14:paraId="2B2337F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Outlet</w:t>
      </w:r>
    </w:p>
    <w:p w14:paraId="0125B31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Навигационное меню</w:t>
      </w:r>
    </w:p>
    <w:p w14:paraId="1E53C54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Активная ссылка</w:t>
      </w:r>
    </w:p>
    <w:p w14:paraId="0EC42BC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Собрать шапку, меню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 xml:space="preserve">; временно убрать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 xml:space="preserve"> и исследовать пропавшее содержимое. До запуска преподаватель собирает прогнозы группы, после запуска сверяет их с видимым результатом.</w:t>
      </w:r>
    </w:p>
    <w:p w14:paraId="16D067B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Объяснить, какой элемент остаётся на всех страницах и где появляется дочерний.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5427C7A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разместить общие элементы рядом с вложенными маршрутами. Зафиксируйте до демонстрации ожидаемое поведение и сравните его с фактическим.</w:t>
      </w:r>
    </w:p>
    <w:p w14:paraId="152471D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вынести шапку, меню и подвал в общий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layout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3230C8A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148EB6A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разместить общие элементы рядом с вложенными маршрутами?</w:t>
      </w:r>
    </w:p>
    <w:p w14:paraId="420265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70F2819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объяснить, какой элемент остаётся на всех страницах и где появляется дочерний?</w:t>
      </w:r>
    </w:p>
    <w:p w14:paraId="2262730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объяснить, какой элемент остаётся на всех страницах и где появляется дочерний?</w:t>
      </w:r>
    </w:p>
    <w:p w14:paraId="35E44A2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11FCCBB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Собрать шапку, меню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 xml:space="preserve">; временно убрать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 xml:space="preserve"> и исследовать пропавшее содержимое. В отчёте приложите исходный и исправленный фрагменты, наблюдение в браузере и объяснение одного выбранного решения.</w:t>
      </w:r>
    </w:p>
    <w:p w14:paraId="2A205C1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07" w:name="_Toc15600"/>
      <w:bookmarkStart w:id="508" w:name="_Toc240967398"/>
      <w:bookmarkStart w:id="509" w:name="_Toc241220725"/>
      <w:bookmarkStart w:id="510" w:name="_Toc241305047"/>
      <w:bookmarkStart w:id="511" w:name="_Toc24157757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3. Параметры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URL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страницы деталей</w:t>
      </w:r>
      <w:bookmarkEnd w:id="507"/>
      <w:bookmarkEnd w:id="508"/>
      <w:bookmarkEnd w:id="509"/>
      <w:bookmarkEnd w:id="510"/>
      <w:bookmarkEnd w:id="511"/>
    </w:p>
    <w:p w14:paraId="367996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Получить идентификатор из адреса и найти запись. Студент должен назвать исходную проблему и показать, какое изменение кода устраняет её в данном примере.</w:t>
      </w:r>
    </w:p>
    <w:p w14:paraId="719741A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52BE310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useParams</w:t>
      </w:r>
    </w:p>
    <w:p w14:paraId="656ADA1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Страница товара/профиля</w:t>
      </w:r>
    </w:p>
    <w:p w14:paraId="4F3D7F5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Проверка существования данных</w:t>
      </w:r>
    </w:p>
    <w:p w14:paraId="054A33E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NotFound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неправильного адреса</w:t>
      </w:r>
    </w:p>
    <w:p w14:paraId="0AB5C07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Открыть известный и неизвестный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, учесть строковый тип результата </w:t>
      </w:r>
      <w:r w:rsidRPr="00B00281">
        <w:rPr>
          <w:rFonts w:cs="Times New Roman" w:ascii="Times New Roman" w:hAnsi="Times New Roman"/>
        </w:rPr>
        <w:t>useParams</w:t>
      </w:r>
      <w:r w:rsidRPr="00B00281">
        <w:rPr>
          <w:rFonts w:cs="Times New Roman" w:ascii="Times New Roman" w:hAnsi="Times New Roman"/>
          <w:lang w:val="ru-RU"/>
        </w:rPr>
        <w:t>. До запуска преподаватель собирает прогнозы группы, после запуска сверяет их с видимым результатом.</w:t>
      </w:r>
    </w:p>
    <w:p w14:paraId="79A6759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Разделить состояния загрузки, отсутствия записи и корректной карточки.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01FB120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получить идентификатор из адреса и найти запись. Зафиксируйте до демонстрации ожидаемое поведение и сравните его с фактическим.</w:t>
      </w:r>
    </w:p>
    <w:p w14:paraId="17F06D0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открыть страницу детали по идентификатору и обработать несуществующий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7D93FD2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316502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получить идентификатор из адреса и найти запись?</w:t>
      </w:r>
    </w:p>
    <w:p w14:paraId="0B0FE18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7B4C496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разделить состояния загрузки, отсутствия записи и корректной карточки?</w:t>
      </w:r>
    </w:p>
    <w:p w14:paraId="38A86E8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 проверить следующий результат: разделить состояния загрузки, отсутствия записи и корректной карточки?</w:t>
      </w:r>
    </w:p>
    <w:p w14:paraId="30A3F10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5. Какое ограничение у показанного решения возникнет в сквозном учебном проекте?</w:t>
      </w:r>
    </w:p>
    <w:p w14:paraId="1C61784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Открыть известный и неизвестный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, учесть строковый тип результата </w:t>
      </w:r>
      <w:r w:rsidRPr="00B00281">
        <w:rPr>
          <w:rFonts w:cs="Times New Roman" w:ascii="Times New Roman" w:hAnsi="Times New Roman"/>
        </w:rPr>
        <w:t>useParams</w:t>
      </w:r>
      <w:r w:rsidRPr="00B00281">
        <w:rPr>
          <w:rFonts w:cs="Times New Roman" w:ascii="Times New Roman" w:hAnsi="Times New Roman"/>
          <w:lang w:val="ru-RU"/>
        </w:rPr>
        <w:t>. В отчёте приложите исходный и исправленный фрагменты, наблюдение в браузере и объяснение одного выбранного решения.</w:t>
      </w:r>
    </w:p>
    <w:p w14:paraId="6250D9A5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12" w:name="_Toc10805"/>
      <w:bookmarkStart w:id="513" w:name="_Toc240967399"/>
      <w:bookmarkStart w:id="514" w:name="_Toc241220726"/>
      <w:bookmarkStart w:id="515" w:name="_Toc241305048"/>
      <w:bookmarkStart w:id="516" w:name="_Toc24157757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4.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Query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-параметры и пользовательские сценарии навигации</w:t>
      </w:r>
      <w:bookmarkEnd w:id="512"/>
      <w:bookmarkEnd w:id="513"/>
      <w:bookmarkEnd w:id="514"/>
      <w:bookmarkEnd w:id="515"/>
      <w:bookmarkEnd w:id="516"/>
    </w:p>
    <w:p w14:paraId="52BA673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Сохранить фильтр в адресной строке. Студент должен назвать исходную проблему и показать, какое изменение кода устраняет её в данном примере.</w:t>
      </w:r>
    </w:p>
    <w:p w14:paraId="5416350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72FDCA3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useSearchParams</w:t>
      </w:r>
    </w:p>
    <w:p w14:paraId="0D42F34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Фильтры в адресной строке</w:t>
      </w:r>
    </w:p>
    <w:p w14:paraId="5C7AA74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Сохранение состояния фильтра</w:t>
      </w:r>
    </w:p>
    <w:p w14:paraId="687138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Навигация назад/вперед</w:t>
      </w:r>
    </w:p>
    <w:p w14:paraId="5AA46A6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Выбрать категорию и страницу, обновить браузер и отправить ссылку второму пользователю. До запуска преподаватель собирает прогнозы группы, после запуска сверяет их с видимым результатом.</w:t>
      </w:r>
    </w:p>
    <w:p w14:paraId="70939EA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Обсуждение решения: Проверить восстановление выбранного фильтра из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-параметров.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6A3967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сохранить фильтр в адресной строке. Зафиксируйте до демонстрации ожидаемое поведение и сравните его с фактическим.</w:t>
      </w:r>
    </w:p>
    <w:p w14:paraId="3750BB5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связать фильтрацию каталога с параметрами адресной строки.</w:t>
      </w:r>
    </w:p>
    <w:p w14:paraId="2F2F6FC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49DF7B6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сохранить фильтр в адресной строке?</w:t>
      </w:r>
    </w:p>
    <w:p w14:paraId="1D8E306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72E2CCC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 на проведённой демонстрации можно проверить восстановление выбранного фильтра из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-параметров?</w:t>
      </w:r>
    </w:p>
    <w:p w14:paraId="01D702C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Как проверить следующий результат: проверить восстановление выбранного фильтра из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-параметров?</w:t>
      </w:r>
    </w:p>
    <w:p w14:paraId="30934CE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5. Какое ограничение у показанного решения возникнет в сквозном учебном проекте?</w:t>
      </w:r>
    </w:p>
    <w:p w14:paraId="1DFA69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Выбрать категорию и страницу, обновить браузер и отправить ссылку второму пользователю. В отчёте приложите исходный и исправленный фрагменты, наблюдение в браузере и объяснение одного выбранного решения.</w:t>
      </w:r>
    </w:p>
    <w:p w14:paraId="2AB5EDD1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17" w:name="_Toc27882"/>
      <w:bookmarkStart w:id="518" w:name="_Toc2008"/>
      <w:bookmarkStart w:id="519" w:name="_Toc240967400"/>
      <w:bookmarkStart w:id="520" w:name="_Toc241220727"/>
      <w:bookmarkStart w:id="521" w:name="_Toc241305049"/>
      <w:bookmarkStart w:id="522" w:name="_Toc24157757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3.5.2. Практические занятия модуля</w:t>
      </w:r>
      <w:bookmarkEnd w:id="517"/>
      <w:bookmarkEnd w:id="518"/>
      <w:bookmarkEnd w:id="519"/>
      <w:bookmarkEnd w:id="520"/>
      <w:bookmarkEnd w:id="521"/>
      <w:bookmarkEnd w:id="522"/>
    </w:p>
    <w:p w14:paraId="20713315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23" w:name="_Toc16073"/>
      <w:bookmarkStart w:id="524" w:name="_Toc240967401"/>
      <w:bookmarkStart w:id="525" w:name="_Toc241220728"/>
      <w:bookmarkStart w:id="526" w:name="_Toc241305050"/>
      <w:bookmarkStart w:id="527" w:name="_Toc24157757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Практическое занятие 1. Настройка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React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Router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базовых страниц</w:t>
      </w:r>
      <w:bookmarkEnd w:id="523"/>
      <w:bookmarkEnd w:id="524"/>
      <w:bookmarkEnd w:id="525"/>
      <w:bookmarkEnd w:id="526"/>
      <w:bookmarkEnd w:id="527"/>
    </w:p>
    <w:p w14:paraId="31C1836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Настроить маршруты главной страницы и каталога. К концу занятия студент предъявляет исходный файл и демонстрирует завершённый пользовательский сценарий.</w:t>
      </w:r>
    </w:p>
    <w:p w14:paraId="67DAA09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1. Настройка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Router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базовых страниц».</w:t>
      </w:r>
    </w:p>
    <w:p w14:paraId="494EC39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6DB1C3A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7AAE08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«настроить маршруты главной страницы и каталога»; сохранить рабочую копию.</w:t>
      </w:r>
    </w:p>
    <w:p w14:paraId="5174DB1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Настроить маршруты главной страницы и каталога.</w:t>
      </w:r>
    </w:p>
    <w:p w14:paraId="0B05A3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Перейти по ссылкам и вручную открыть несуществующий адрес; записать ожидаемый и фактический результат.</w:t>
      </w:r>
    </w:p>
    <w:p w14:paraId="72595F2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«Настройка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базовых страниц»</w:t>
      </w:r>
    </w:p>
    <w:p w14:paraId="69A5689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перейти по ссылкам и вручную открыть несуществующий адрес.</w:t>
      </w:r>
    </w:p>
    <w:p w14:paraId="09AA2C8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настроить маршруты главной страницы и каталога.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607A9E9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Перейти по ссылкам и вручную открыть несуществующий адрес. Попросите студента объяснить, какой именно признак в браузере или терминале подтверждает правильность решения.</w:t>
      </w:r>
    </w:p>
    <w:p w14:paraId="5B23E4F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«Настройка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Router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базовых страниц»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0B14DD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Базовый уровень: Настроить маршруты главной страницы и каталога. Результат оценивается на подготовленном преподавателем наборе данных.</w:t>
      </w:r>
    </w:p>
    <w:p w14:paraId="3A715AC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перейти по ссылкам и вручную открыть несуществующий адрес. Запишите наблюдение при первом и повторном выполнении.</w:t>
      </w:r>
    </w:p>
    <w:p w14:paraId="29B50F7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«настроить маршруты главной страницы и каталога» так, чтобы другой обучающийся мог увидеть результат без устной подсказки. Назовите добавленную проверку.</w:t>
      </w:r>
    </w:p>
    <w:p w14:paraId="221FFDE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405CA2C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«настроить маршруты главной страницы и каталога» и какие данные оно меняет?</w:t>
      </w:r>
    </w:p>
    <w:p w14:paraId="3CDD32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перейти по ссылкам и вручную открыть несуществующий адрес.</w:t>
      </w:r>
    </w:p>
    <w:p w14:paraId="0CDC28D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«настроить маршруты главной страницы и каталога»?</w:t>
      </w:r>
    </w:p>
    <w:p w14:paraId="7518B20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«перейти по ссылкам и вручную открыть несуществующий адрес» и как вы отличите её от другого сбоя?</w:t>
      </w:r>
    </w:p>
    <w:p w14:paraId="4F72872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«настроить маршруты главной страницы и каталога»?</w:t>
      </w:r>
    </w:p>
    <w:p w14:paraId="77B8412D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28" w:name="_Toc10714"/>
      <w:bookmarkStart w:id="529" w:name="_Toc240967402"/>
      <w:bookmarkStart w:id="530" w:name="_Toc241220729"/>
      <w:bookmarkStart w:id="531" w:name="_Toc241305051"/>
      <w:bookmarkStart w:id="532" w:name="_Toc24157758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2. Создание общего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Layout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активного меню</w:t>
      </w:r>
      <w:bookmarkEnd w:id="528"/>
      <w:bookmarkEnd w:id="529"/>
      <w:bookmarkEnd w:id="530"/>
      <w:bookmarkEnd w:id="531"/>
      <w:bookmarkEnd w:id="532"/>
    </w:p>
    <w:p w14:paraId="72A9634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675214B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2. Создание общего </w:t>
      </w:r>
      <w:r w:rsidRPr="00B00281">
        <w:rPr>
          <w:rFonts w:cs="Times New Roman" w:ascii="Times New Roman" w:hAnsi="Times New Roman"/>
          <w:color w:val="auto"/>
          <w:szCs w:val="28"/>
        </w:rPr>
        <w:t>Layout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активного меню».</w:t>
      </w:r>
    </w:p>
    <w:p w14:paraId="52F1E22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247D25E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02379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»; сохранить рабочую копию.</w:t>
      </w:r>
    </w:p>
    <w:p w14:paraId="1BEA2CD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01C736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Проверить подсветку активной страницы и сохранение общего меню; записать ожидаемый и фактический результат.</w:t>
      </w:r>
    </w:p>
    <w:p w14:paraId="5273894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«Создание общего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Layout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активного меню»</w:t>
      </w:r>
    </w:p>
    <w:p w14:paraId="3565DF4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проверить подсветку активной страницы и сохранение общего меню.</w:t>
      </w:r>
    </w:p>
    <w:p w14:paraId="2033950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75E8755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Проверить подсветку активной страницы и сохранение общего меню. Попросите студента объяснить, какой именно признак в браузере или терминале подтверждает правильность решения.</w:t>
      </w:r>
    </w:p>
    <w:p w14:paraId="71EAA85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общего </w:t>
      </w:r>
      <w:r w:rsidRPr="00B00281">
        <w:rPr>
          <w:rFonts w:cs="Times New Roman" w:ascii="Times New Roman" w:hAnsi="Times New Roman"/>
          <w:color w:val="auto"/>
          <w:szCs w:val="28"/>
        </w:rPr>
        <w:t>Layout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активного меню»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524885F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Базовый уровень: 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. Результат оценивается на подготовленном преподавателем наборе данных.</w:t>
      </w:r>
    </w:p>
    <w:p w14:paraId="4349354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проверить подсветку активной страницы и сохранение общего меню. Запишите наблюдение при первом и повторном выполнении.</w:t>
      </w:r>
    </w:p>
    <w:p w14:paraId="6A8D634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4D271C2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70709B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» и какие данные оно меняет?</w:t>
      </w:r>
    </w:p>
    <w:p w14:paraId="2B049D9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проверить подсветку активной страницы и сохранение общего меню.</w:t>
      </w:r>
    </w:p>
    <w:p w14:paraId="6B1E983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0FC2B1E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«проверить подсветку активной страницы и сохранение общего меню» и как вы отличите её от другого сбоя?</w:t>
      </w:r>
    </w:p>
    <w:p w14:paraId="3B2FB3A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«собрать </w:t>
      </w:r>
      <w:r w:rsidRPr="00B00281">
        <w:rPr>
          <w:rFonts w:cs="Times New Roman" w:ascii="Times New Roman" w:hAnsi="Times New Roman"/>
        </w:rPr>
        <w:t>Layout</w:t>
      </w:r>
      <w:r w:rsidRPr="00B00281">
        <w:rPr>
          <w:rFonts w:cs="Times New Roman" w:ascii="Times New Roman" w:hAnsi="Times New Roman"/>
          <w:lang w:val="ru-RU"/>
        </w:rPr>
        <w:t xml:space="preserve"> с навигацией и </w:t>
      </w:r>
      <w:r w:rsidRPr="00B00281">
        <w:rPr>
          <w:rFonts w:cs="Times New Roman" w:ascii="Times New Roman" w:hAnsi="Times New Roman"/>
        </w:rPr>
        <w:t>Outlet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300CB5A3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33" w:name="_Toc31403"/>
      <w:bookmarkStart w:id="534" w:name="_Toc240967403"/>
      <w:bookmarkStart w:id="535" w:name="_Toc241220730"/>
      <w:bookmarkStart w:id="536" w:name="_Toc241305052"/>
      <w:bookmarkStart w:id="537" w:name="_Toc24157758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3. Реализация страницы детали по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id</w:t>
      </w:r>
      <w:bookmarkEnd w:id="533"/>
      <w:bookmarkEnd w:id="534"/>
      <w:bookmarkEnd w:id="535"/>
      <w:bookmarkEnd w:id="536"/>
      <w:bookmarkEnd w:id="537"/>
    </w:p>
    <w:p w14:paraId="72A0F41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23C2352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Visual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Studio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«Реализация страницы детали по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»;</w:t>
      </w:r>
    </w:p>
    <w:p w14:paraId="6C7E2E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3FDBFDF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5A9BC1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»; сохранить рабочую копию.</w:t>
      </w:r>
    </w:p>
    <w:p w14:paraId="0BA2EC9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045B5C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Обработать нечисловой параметр и отсутствие записи; записать ожидаемый и фактический результат.</w:t>
      </w:r>
    </w:p>
    <w:p w14:paraId="3FF6DB2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Реализация страницы детали по </w:t>
      </w:r>
      <w:r w:rsidRPr="00B00281">
        <w:rPr>
          <w:rFonts w:cs="Times New Roman" w:ascii="Times New Roman" w:hAnsi="Times New Roman"/>
          <w:color w:val="auto"/>
          <w:szCs w:val="28"/>
        </w:rPr>
        <w:t>id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и не нарушает структуру проекта.</w:t>
      </w:r>
    </w:p>
    <w:p w14:paraId="7C42618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обработать нечисловой параметр и отсутствие записи.</w:t>
      </w:r>
    </w:p>
    <w:p w14:paraId="19A4434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4DB595F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Обработать нечисловой параметр и отсутствие записи. Попросите студента объяснить, какой именно признак в браузере или терминале подтверждает правильность решения.</w:t>
      </w:r>
    </w:p>
    <w:p w14:paraId="4A4808A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«Реализация страницы детали по </w:t>
      </w:r>
      <w:r w:rsidRPr="00B00281">
        <w:rPr>
          <w:rFonts w:cs="Times New Roman" w:ascii="Times New Roman" w:hAnsi="Times New Roman"/>
          <w:color w:val="auto"/>
          <w:szCs w:val="28"/>
        </w:rPr>
        <w:t>id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48804D7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Базовый уровень: 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. Результат оценивается на подготовленном преподавателем наборе данных.</w:t>
      </w:r>
    </w:p>
    <w:p w14:paraId="7D2909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обработать нечисловой параметр и отсутствие записи. Запишите наблюдение при первом и повторном выполнении.</w:t>
      </w:r>
    </w:p>
    <w:p w14:paraId="2A54C47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1102494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FC1CAD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» и какие данные оно меняет?</w:t>
      </w:r>
    </w:p>
    <w:p w14:paraId="688E52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обработать нечисловой параметр и отсутствие записи.</w:t>
      </w:r>
    </w:p>
    <w:p w14:paraId="370E0F8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317671B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«обработать нечисловой параметр и отсутствие записи» и как вы отличите её от другого сбоя?</w:t>
      </w:r>
    </w:p>
    <w:p w14:paraId="27F4E10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«показать карточку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786AA7AE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38" w:name="_Toc19745"/>
      <w:bookmarkStart w:id="539" w:name="_Toc240967404"/>
      <w:bookmarkStart w:id="540" w:name="_Toc241220731"/>
      <w:bookmarkStart w:id="541" w:name="_Toc241305053"/>
      <w:bookmarkStart w:id="542" w:name="_Toc24157758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4. Создание фильтров через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query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-параметры</w:t>
      </w:r>
      <w:bookmarkEnd w:id="538"/>
      <w:bookmarkEnd w:id="539"/>
      <w:bookmarkEnd w:id="540"/>
      <w:bookmarkEnd w:id="541"/>
      <w:bookmarkEnd w:id="542"/>
    </w:p>
    <w:p w14:paraId="2EAFB6F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-параметрах. К концу занятия студент предъявляет исходный файл и демонстрирует завершённый пользовательский сценарий.</w:t>
      </w:r>
    </w:p>
    <w:p w14:paraId="260C26F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4. Создание фильтров через </w:t>
      </w:r>
      <w:r w:rsidRPr="00B00281">
        <w:rPr>
          <w:rFonts w:cs="Times New Roman" w:ascii="Times New Roman" w:hAnsi="Times New Roman"/>
          <w:color w:val="auto"/>
          <w:szCs w:val="28"/>
        </w:rPr>
        <w:t>query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-параметры».</w:t>
      </w:r>
    </w:p>
    <w:p w14:paraId="3B405CE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2F39BF9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5781F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-параметрах»; сохранить рабочую копию.</w:t>
      </w:r>
    </w:p>
    <w:p w14:paraId="7C65356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-параметрах.</w:t>
      </w:r>
    </w:p>
    <w:p w14:paraId="51BE714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Обновить страницу и восстановить состояние фильтров; записать ожидаемый и фактический результат.</w:t>
      </w:r>
    </w:p>
    <w:p w14:paraId="120DA2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«Создание фильтров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query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-параметры»</w:t>
      </w:r>
    </w:p>
    <w:p w14:paraId="302DD6D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обновить страницу и восстановить состояние фильтров.</w:t>
      </w:r>
    </w:p>
    <w:p w14:paraId="6997FF2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0724371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Обновить страницу и восстановить состояние фильтров. Попросите студента объяснить, какой именно признак в браузере или терминале подтверждает правильность решения.</w:t>
      </w:r>
    </w:p>
    <w:p w14:paraId="1363130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фильтров через </w:t>
      </w:r>
      <w:r w:rsidRPr="00B00281">
        <w:rPr>
          <w:rFonts w:cs="Times New Roman" w:ascii="Times New Roman" w:hAnsi="Times New Roman"/>
          <w:color w:val="auto"/>
          <w:szCs w:val="28"/>
        </w:rPr>
        <w:t>query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-параметры»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5ADCBB1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Базовый уровень: 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-параметрах. Результат оценивается на подготовленном преподавателем наборе данных.</w:t>
      </w:r>
    </w:p>
    <w:p w14:paraId="610173B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обновить страницу и восстановить состояние фильтров. Запишите наблюдение при первом и повторном выполнении.</w:t>
      </w:r>
    </w:p>
    <w:p w14:paraId="0FC1D71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-параметрах» так, чтобы другой обучающийся мог увидеть результат без устной подсказки. Назовите добавленную проверку.</w:t>
      </w:r>
    </w:p>
    <w:p w14:paraId="1A65D83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502377D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-параметрах» и какие данные оно меняет?</w:t>
      </w:r>
    </w:p>
    <w:p w14:paraId="7BB8404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обновить страницу и восстановить состояние фильтров.</w:t>
      </w:r>
    </w:p>
    <w:p w14:paraId="6685C1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-параметрах»?</w:t>
      </w:r>
    </w:p>
    <w:p w14:paraId="345754F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«обновить страницу и восстановить состояние фильтров» и как вы отличите её от другого сбоя?</w:t>
      </w:r>
    </w:p>
    <w:p w14:paraId="156355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«отразить выбранные фильтры в </w:t>
      </w:r>
      <w:r w:rsidRPr="00B00281">
        <w:rPr>
          <w:rFonts w:cs="Times New Roman" w:ascii="Times New Roman" w:hAnsi="Times New Roman"/>
        </w:rPr>
        <w:t>query</w:t>
      </w:r>
      <w:r w:rsidRPr="00B00281">
        <w:rPr>
          <w:rFonts w:cs="Times New Roman" w:ascii="Times New Roman" w:hAnsi="Times New Roman"/>
          <w:lang w:val="ru-RU"/>
        </w:rPr>
        <w:t>-параметрах»?</w:t>
      </w:r>
    </w:p>
    <w:p w14:paraId="1EC8A50D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43" w:name="_Toc22064"/>
      <w:bookmarkStart w:id="544" w:name="_Toc27536"/>
      <w:bookmarkStart w:id="545" w:name="_Toc240967405"/>
      <w:bookmarkStart w:id="546" w:name="_Toc241220732"/>
      <w:bookmarkStart w:id="547" w:name="_Toc241305054"/>
      <w:bookmarkStart w:id="548" w:name="_Toc24157758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3.5.3. Лабораторные работы модуля</w:t>
      </w:r>
      <w:bookmarkEnd w:id="543"/>
      <w:bookmarkEnd w:id="544"/>
      <w:bookmarkEnd w:id="545"/>
      <w:bookmarkEnd w:id="546"/>
      <w:bookmarkEnd w:id="547"/>
      <w:bookmarkEnd w:id="548"/>
    </w:p>
    <w:p w14:paraId="1270B2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лабораторной работе студент настраивает маршруты каталога и карточки, навигацию и страницу ошибки; демонстрирует переходы и проверяет прямое открытие адреса в браузере.</w:t>
      </w:r>
    </w:p>
    <w:p w14:paraId="087E820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49" w:name="_Toc3102"/>
      <w:bookmarkStart w:id="550" w:name="_Toc240967406"/>
      <w:bookmarkStart w:id="551" w:name="_Toc241220733"/>
      <w:bookmarkStart w:id="552" w:name="_Toc241305055"/>
      <w:bookmarkStart w:id="553" w:name="_Toc24157758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Лабораторная работа 1.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SPA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-портфолио с несколькими страницами</w:t>
      </w:r>
      <w:bookmarkEnd w:id="549"/>
      <w:bookmarkEnd w:id="550"/>
      <w:bookmarkEnd w:id="551"/>
      <w:bookmarkEnd w:id="552"/>
      <w:bookmarkEnd w:id="553"/>
    </w:p>
    <w:p w14:paraId="784DE50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-портфолио с несколькими страницами».</w:t>
      </w:r>
    </w:p>
    <w:p w14:paraId="5F5761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</w:t>
      </w:r>
      <w:r w:rsidRPr="00B00281">
        <w:rPr>
          <w:rFonts w:cs="Times New Roman" w:ascii="Times New Roman" w:hAnsi="Times New Roman"/>
          <w:color w:val="auto"/>
          <w:szCs w:val="28"/>
        </w:rPr>
        <w:t>SPA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-портфолио с несколькими страницами»,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3648561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Настройте страницы портфолио через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Router</w:t>
      </w:r>
      <w:r w:rsidRPr="00B00281">
        <w:rPr>
          <w:rFonts w:cs="Times New Roman" w:ascii="Times New Roman" w:hAnsi="Times New Roman"/>
          <w:color w:val="auto"/>
          <w:lang w:val="ru-RU"/>
        </w:rPr>
        <w:t>, сделайте меню и страницу неизвестного маршрута.</w:t>
      </w:r>
    </w:p>
    <w:p w14:paraId="101BA7F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переходы без полной перезагрузки, прямую ссылку и путь 404. Используйте общие критерии раздела 3 и приложите проект и краткий отчет.</w:t>
      </w:r>
    </w:p>
    <w:p w14:paraId="10069E7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</w:t>
      </w:r>
      <w:r w:rsidRPr="00B00281">
        <w:rPr>
          <w:rFonts w:cs="Times New Roman" w:ascii="Times New Roman" w:hAnsi="Times New Roman"/>
        </w:rPr>
        <w:t>SPA</w:t>
      </w:r>
      <w:r w:rsidRPr="00B00281">
        <w:rPr>
          <w:rFonts w:cs="Times New Roman" w:ascii="Times New Roman" w:hAnsi="Times New Roman"/>
          <w:lang w:val="ru-RU"/>
        </w:rPr>
        <w:t>-портфолио с несколькими страницами»: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8FB2EB9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073C5F1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Портфолио включает страницы «Главная», «Работы», «Контакты» и неизвестный адрес.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32183D0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Пошаговая реализация. Создайте </w:t>
      </w:r>
      <w:r w:rsidRPr="00B00281">
        <w:rPr>
          <w:rFonts w:cs="Times New Roman" w:ascii="Times New Roman" w:hAnsi="Times New Roman"/>
          <w:color w:val="auto"/>
        </w:rPr>
        <w:t>BrowserRouter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Routes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Route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сформируйте меню через </w:t>
      </w:r>
      <w:r w:rsidRPr="00B00281">
        <w:rPr>
          <w:rFonts w:cs="Times New Roman" w:ascii="Times New Roman" w:hAnsi="Times New Roman"/>
          <w:color w:val="auto"/>
        </w:rPr>
        <w:t>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или </w:t>
      </w:r>
      <w:r w:rsidRPr="00B00281">
        <w:rPr>
          <w:rFonts w:cs="Times New Roman" w:ascii="Times New Roman" w:hAnsi="Times New Roman"/>
          <w:color w:val="auto"/>
        </w:rPr>
        <w:t>NavLink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общий </w:t>
      </w:r>
      <w:r w:rsidRPr="00B00281">
        <w:rPr>
          <w:rFonts w:cs="Times New Roman" w:ascii="Times New Roman" w:hAnsi="Times New Roman"/>
          <w:color w:val="auto"/>
        </w:rPr>
        <w:t>Layout</w:t>
      </w:r>
      <w:r w:rsidRPr="00B00281">
        <w:rPr>
          <w:rFonts w:cs="Times New Roman" w:ascii="Times New Roman" w:hAnsi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66E95F2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Проверьте переходы без перезагрузки, прямое открытие вложенного адреса и текст страницы 404.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1F4247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вложенная страница открывается при переходе, но не по прямой ссылке после публикации, проверьте серверное правило возврата </w:t>
      </w:r>
      <w:r w:rsidRPr="00B00281">
        <w:rPr>
          <w:rFonts w:cs="Times New Roman" w:ascii="Times New Roman" w:hAnsi="Times New Roman"/>
          <w:color w:val="auto"/>
        </w:rPr>
        <w:t>index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E271BF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Добавьте на странице работ параметр фильтра в </w:t>
      </w:r>
      <w:r w:rsidRPr="00B00281">
        <w:rPr>
          <w:rFonts w:cs="Times New Roman" w:ascii="Times New Roman" w:hAnsi="Times New Roman"/>
          <w:color w:val="auto"/>
        </w:rPr>
        <w:t>URL</w:t>
      </w:r>
      <w:r w:rsidRPr="00B00281">
        <w:rPr>
          <w:rFonts w:cs="Times New Roman" w:ascii="Times New Roman" w:hAnsi="Times New Roman"/>
          <w:color w:val="auto"/>
          <w:lang w:val="ru-RU"/>
        </w:rPr>
        <w:t>, чтобы ссылкой можно было поделиться.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D693B9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фрагмента кода для анализа:</w:t>
      </w:r>
    </w:p>
    <w:p w14:paraId="392097D4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5 — Фрагмент компонента или функции AppRoutes</w:t>
      </w:r>
    </w:p>
    <w:p w14:paraId="326D76C9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function AppRoutes() {</w:t>
      </w:r>
    </w:p>
    <w:p w14:paraId="2C72BD8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return (</w:t>
      </w:r>
    </w:p>
    <w:p w14:paraId="48DDF34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&lt;BrowserRouter&gt;</w:t>
      </w:r>
    </w:p>
    <w:p w14:paraId="05CBDC9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&lt;Routes&gt;</w:t>
      </w:r>
    </w:p>
    <w:p w14:paraId="78D9695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&lt;Route path="/" element={&lt;Layout /&gt;}&gt;</w:t>
      </w:r>
    </w:p>
    <w:p w14:paraId="47ABE19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  &lt;Route index element={&lt;HomePage /&gt;} /&gt;</w:t>
      </w:r>
    </w:p>
    <w:p w14:paraId="27FA186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  &lt;Route path="products" element={&lt;ProductsPage /&gt;} /&gt;</w:t>
      </w:r>
    </w:p>
    <w:p w14:paraId="4085EF6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  &lt;Route path="products/:id" element={&lt;ProductDetailsPage /&gt;} /&gt;</w:t>
      </w:r>
    </w:p>
    <w:p w14:paraId="6D3DCB5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  &lt;Route path="*" element={&lt;NotFoundPage /&gt;} /&gt;</w:t>
      </w:r>
    </w:p>
    <w:p w14:paraId="76AE6D5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  &lt;/Route&gt;</w:t>
      </w:r>
    </w:p>
    <w:p w14:paraId="1CA4BCE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&lt;/</w:t>
      </w:r>
      <w:r w:rsidRPr="00B00281">
        <w:rPr>
          <w:rFonts w:ascii="Courier New" w:eastAsia="Courier New" w:hAnsi="Courier New" w:cs="Times New Roman"/>
          <w:sz w:val="20"/>
          <w:szCs w:val="20"/>
        </w:rPr>
        <w:t>Routes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&gt;</w:t>
      </w:r>
    </w:p>
    <w:p w14:paraId="76F0BDB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lastRenderedPageBreak/>
        <w:t xml:space="preserve">    &lt;/</w:t>
      </w:r>
      <w:r w:rsidRPr="00B00281">
        <w:rPr>
          <w:rFonts w:ascii="Courier New" w:eastAsia="Courier New" w:hAnsi="Courier New" w:cs="Times New Roman"/>
          <w:sz w:val="20"/>
          <w:szCs w:val="20"/>
        </w:rPr>
        <w:t>BrowserRouter</w:t>
      </w: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&gt;</w:t>
      </w:r>
    </w:p>
    <w:p w14:paraId="0CAB0BB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 xml:space="preserve">  );</w:t>
      </w:r>
    </w:p>
    <w:p w14:paraId="18ED5D9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0"/>
          <w:lang w:val="ru-RU"/>
        </w:rPr>
        <w:t>}</w:t>
      </w:r>
    </w:p>
    <w:p w14:paraId="652C828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54" w:name="_Toc16309"/>
      <w:bookmarkStart w:id="555" w:name="_Toc240967407"/>
      <w:bookmarkStart w:id="556" w:name="_Toc241220734"/>
      <w:bookmarkStart w:id="557" w:name="_Toc241305056"/>
      <w:bookmarkStart w:id="558" w:name="_Toc24157758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2. Каталог товаров с детальной страницей</w:t>
      </w:r>
      <w:bookmarkEnd w:id="554"/>
      <w:bookmarkEnd w:id="555"/>
      <w:bookmarkEnd w:id="556"/>
      <w:bookmarkEnd w:id="557"/>
      <w:bookmarkEnd w:id="558"/>
    </w:p>
    <w:p w14:paraId="779988D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«каталог товаров с детальной страницей».</w:t>
      </w:r>
    </w:p>
    <w:p w14:paraId="582327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«Каталог товаров с детальной страницей»,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57BE783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Покажите каталог и страницу товара по параметру адреса; получайте идентификатор через </w:t>
      </w:r>
      <w:r w:rsidRPr="00B00281">
        <w:rPr>
          <w:rFonts w:cs="Times New Roman" w:ascii="Times New Roman" w:hAnsi="Times New Roman"/>
          <w:color w:val="auto"/>
        </w:rPr>
        <w:t>useParams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116079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известный и несуществующий идентификатор и возврат к списку. Используйте общие критерии раздела 3 и приложите проект и краткий отчет.</w:t>
      </w:r>
    </w:p>
    <w:p w14:paraId="052E9F4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«Каталог товаров с детальной страницей»: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68A20637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2AD5637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Каталог содержит товары с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101, 102 и 103 и отдельную карточку деталей.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756A7B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Пошаговая реализация. Создайте маршрут /</w:t>
      </w:r>
      <w:r w:rsidRPr="00B00281">
        <w:rPr>
          <w:rFonts w:cs="Times New Roman" w:ascii="Times New Roman" w:hAnsi="Times New Roman"/>
          <w:color w:val="auto"/>
        </w:rPr>
        <w:t>products</w:t>
      </w:r>
      <w:r w:rsidRPr="00B00281">
        <w:rPr>
          <w:rFonts w:cs="Times New Roman" w:ascii="Times New Roman" w:hAnsi="Times New Roman"/>
          <w:color w:val="auto"/>
          <w:lang w:val="ru-RU"/>
        </w:rPr>
        <w:t>/: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извлеките значение через </w:t>
      </w:r>
      <w:r w:rsidRPr="00B00281">
        <w:rPr>
          <w:rFonts w:cs="Times New Roman" w:ascii="Times New Roman" w:hAnsi="Times New Roman"/>
          <w:color w:val="auto"/>
        </w:rPr>
        <w:t>useParams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найдите товар в наборе данных.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326E357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Откройте /</w:t>
      </w:r>
      <w:r w:rsidRPr="00B00281">
        <w:rPr>
          <w:rFonts w:cs="Times New Roman" w:ascii="Times New Roman" w:hAnsi="Times New Roman"/>
          <w:color w:val="auto"/>
        </w:rPr>
        <w:t>products</w:t>
      </w:r>
      <w:r w:rsidRPr="00B00281">
        <w:rPr>
          <w:rFonts w:cs="Times New Roman" w:ascii="Times New Roman" w:hAnsi="Times New Roman"/>
          <w:color w:val="auto"/>
          <w:lang w:val="ru-RU"/>
        </w:rPr>
        <w:t>/102 и /</w:t>
      </w:r>
      <w:r w:rsidRPr="00B00281">
        <w:rPr>
          <w:rFonts w:cs="Times New Roman" w:ascii="Times New Roman" w:hAnsi="Times New Roman"/>
          <w:color w:val="auto"/>
        </w:rPr>
        <w:t>products</w:t>
      </w:r>
      <w:r w:rsidRPr="00B00281">
        <w:rPr>
          <w:rFonts w:cs="Times New Roman" w:ascii="Times New Roman" w:hAnsi="Times New Roman"/>
          <w:color w:val="auto"/>
          <w:lang w:val="ru-RU"/>
        </w:rPr>
        <w:t>/999: второй адрес должен дать понятный экран отсутствующего товара.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4905B8F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совпадение не находится, проверьте преобразование строкового параметра </w:t>
      </w:r>
      <w:r w:rsidRPr="00B00281">
        <w:rPr>
          <w:rFonts w:cs="Times New Roman" w:ascii="Times New Roman" w:hAnsi="Times New Roman"/>
          <w:color w:val="auto"/>
        </w:rPr>
        <w:t>URL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числового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объекта.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B96F34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кнопку возврата к каталогу с сохранением выбранного фильтра.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68FF4F5E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59" w:name="_Toc2750"/>
      <w:bookmarkStart w:id="560" w:name="_Toc240967408"/>
      <w:bookmarkStart w:id="561" w:name="_Toc241220735"/>
      <w:bookmarkStart w:id="562" w:name="_Toc241305057"/>
      <w:bookmarkStart w:id="563" w:name="_Toc24157758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Лабораторная работа 3. Навигация с хлебными крошками и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NotFound</w:t>
      </w:r>
      <w:bookmarkEnd w:id="559"/>
      <w:bookmarkEnd w:id="560"/>
      <w:bookmarkEnd w:id="561"/>
      <w:bookmarkEnd w:id="562"/>
      <w:bookmarkEnd w:id="563"/>
    </w:p>
    <w:p w14:paraId="2594B71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«навигация с хлебными крошками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notfound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».</w:t>
      </w:r>
    </w:p>
    <w:p w14:paraId="553FF2E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«Навигация с хлебными крошками и </w:t>
      </w:r>
      <w:r w:rsidRPr="00B00281">
        <w:rPr>
          <w:rFonts w:cs="Times New Roman" w:ascii="Times New Roman" w:hAnsi="Times New Roman"/>
          <w:color w:val="auto"/>
          <w:szCs w:val="28"/>
        </w:rPr>
        <w:t>NotFound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1157293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Добавьте хлебные крошки, навигацию и отдельную страницу </w:t>
      </w:r>
      <w:r w:rsidRPr="00B00281">
        <w:rPr>
          <w:rFonts w:cs="Times New Roman" w:ascii="Times New Roman" w:hAnsi="Times New Roman"/>
          <w:color w:val="auto"/>
        </w:rPr>
        <w:t>NotFound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57D508E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вложенный маршрут, активную ссылку и неизвестный адрес. Используйте общие критерии раздела 3 и приложите проект и краткий отчет.</w:t>
      </w:r>
    </w:p>
    <w:p w14:paraId="22C2A12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«Навигация с хлебными крошками и </w:t>
      </w:r>
      <w:r w:rsidRPr="00B00281">
        <w:rPr>
          <w:rFonts w:cs="Times New Roman" w:ascii="Times New Roman" w:hAnsi="Times New Roman"/>
        </w:rPr>
        <w:t>NotFound</w:t>
      </w:r>
      <w:r w:rsidRPr="00B00281">
        <w:rPr>
          <w:rFonts w:cs="Times New Roman" w:ascii="Times New Roman" w:hAnsi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1FACB028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3EEEAC5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Структура маршрутов: /, /</w:t>
      </w:r>
      <w:r w:rsidRPr="00B00281">
        <w:rPr>
          <w:rFonts w:cs="Times New Roman" w:ascii="Times New Roman" w:hAnsi="Times New Roman"/>
          <w:color w:val="auto"/>
        </w:rPr>
        <w:t>guide</w:t>
      </w:r>
      <w:r w:rsidRPr="00B00281">
        <w:rPr>
          <w:rFonts w:cs="Times New Roman" w:ascii="Times New Roman" w:hAnsi="Times New Roman"/>
          <w:color w:val="auto"/>
          <w:lang w:val="ru-RU"/>
        </w:rPr>
        <w:t>, /</w:t>
      </w:r>
      <w:r w:rsidRPr="00B00281">
        <w:rPr>
          <w:rFonts w:cs="Times New Roman" w:ascii="Times New Roman" w:hAnsi="Times New Roman"/>
          <w:color w:val="auto"/>
        </w:rPr>
        <w:t>guide</w:t>
      </w:r>
      <w:r w:rsidRPr="00B00281">
        <w:rPr>
          <w:rFonts w:cs="Times New Roman" w:ascii="Times New Roman" w:hAnsi="Times New Roman"/>
          <w:color w:val="auto"/>
          <w:lang w:val="ru-RU"/>
        </w:rPr>
        <w:t>/</w:t>
      </w:r>
      <w:r w:rsidRPr="00B00281">
        <w:rPr>
          <w:rFonts w:cs="Times New Roman" w:ascii="Times New Roman" w:hAnsi="Times New Roman"/>
          <w:color w:val="auto"/>
        </w:rPr>
        <w:t>hooks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резервный путь для ошибки.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6556A68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Соберите навигацию и хлебные крошки из текущего адреса; используйте семантический </w:t>
      </w:r>
      <w:r w:rsidRPr="00B00281">
        <w:rPr>
          <w:rFonts w:cs="Times New Roman" w:ascii="Times New Roman" w:hAnsi="Times New Roman"/>
          <w:color w:val="auto"/>
        </w:rPr>
        <w:t>nav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корректные подписи ссылок.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8404F5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Проверьте вложенный маршрут, клавиатурный переход по ссылкам и неизвестный адрес.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6631319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При неверном выделении активного пункта проверьте точное и частичное совпадение пути в </w:t>
      </w:r>
      <w:r w:rsidRPr="00B00281">
        <w:rPr>
          <w:rFonts w:cs="Times New Roman" w:ascii="Times New Roman" w:hAnsi="Times New Roman"/>
          <w:color w:val="auto"/>
        </w:rPr>
        <w:t>NavLink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0849794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Сохраните историю посещений двух страниц и сделайте отдельное действие «Вернуться».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5BD79F3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564" w:name="_Toc1639"/>
      <w:bookmarkStart w:id="565" w:name="_Toc240967409"/>
      <w:bookmarkStart w:id="566" w:name="_Toc241220736"/>
      <w:bookmarkStart w:id="567" w:name="_Toc241305058"/>
      <w:bookmarkStart w:id="568" w:name="_Toc24157758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Лабораторная работа 4. Мини-приложение «Учебный справочник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React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»</w:t>
      </w:r>
      <w:bookmarkEnd w:id="564"/>
      <w:bookmarkEnd w:id="565"/>
      <w:bookmarkEnd w:id="566"/>
      <w:bookmarkEnd w:id="567"/>
      <w:bookmarkEnd w:id="568"/>
    </w:p>
    <w:p w14:paraId="50FC0FC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«мини-приложение «учебный справочник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»».</w:t>
      </w:r>
    </w:p>
    <w:p w14:paraId="70F54CF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«Мини-приложение Учебный справочник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0D9637C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Соберите справочник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из нескольких страниц и ссылок на понятия.</w:t>
      </w:r>
    </w:p>
    <w:p w14:paraId="56E6D95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меню, прямую ссылку на статью и страницу отсутствующей статьи. Используйте общие критерии раздела 3 и приложите проект и краткий отчет.</w:t>
      </w:r>
    </w:p>
    <w:p w14:paraId="712C7E5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«Мини-приложение «Учебный справочник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>»»: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2F90350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3600F73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Создайте статьи «Компонент», «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 и «Эффект» с устойчивыми </w:t>
      </w:r>
      <w:r w:rsidRPr="00B00281">
        <w:rPr>
          <w:rFonts w:cs="Times New Roman" w:ascii="Times New Roman" w:hAnsi="Times New Roman"/>
          <w:color w:val="auto"/>
        </w:rPr>
        <w:t>slug</w:t>
      </w:r>
      <w:r w:rsidRPr="00B00281">
        <w:rPr>
          <w:rFonts w:cs="Times New Roman" w:ascii="Times New Roman" w:hAnsi="Times New Roman"/>
          <w:color w:val="auto"/>
          <w:lang w:val="ru-RU"/>
        </w:rPr>
        <w:t>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E17F88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Пошаговая реализация. Постройте список статей и страницу /</w:t>
      </w:r>
      <w:r w:rsidRPr="00B00281">
        <w:rPr>
          <w:rFonts w:cs="Times New Roman" w:ascii="Times New Roman" w:hAnsi="Times New Roman"/>
          <w:color w:val="auto"/>
        </w:rPr>
        <w:t>terms</w:t>
      </w:r>
      <w:r w:rsidRPr="00B00281">
        <w:rPr>
          <w:rFonts w:cs="Times New Roman" w:ascii="Times New Roman" w:hAnsi="Times New Roman"/>
          <w:color w:val="auto"/>
          <w:lang w:val="ru-RU"/>
        </w:rPr>
        <w:t>/:</w:t>
      </w:r>
      <w:r w:rsidRPr="00B00281">
        <w:rPr>
          <w:rFonts w:cs="Times New Roman" w:ascii="Times New Roman" w:hAnsi="Times New Roman"/>
          <w:color w:val="auto"/>
        </w:rPr>
        <w:t>slug</w:t>
      </w:r>
      <w:r w:rsidRPr="00B00281">
        <w:rPr>
          <w:rFonts w:cs="Times New Roman" w:ascii="Times New Roman" w:hAnsi="Times New Roman"/>
          <w:color w:val="auto"/>
          <w:lang w:val="ru-RU"/>
        </w:rPr>
        <w:t>; выведите заголовок, определение и пример применения.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8A72CB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Проверьте переход по каждой статье, адрес несуществующего понятия и возврат к списку.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06A324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Если адрес меняется без смены содержания, проверьте чтение параметра текущего маршрута внутри компонента статьи.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516CB0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Добавьте поиск терминов, отражаемый в </w:t>
      </w:r>
      <w:r w:rsidRPr="00B00281">
        <w:rPr>
          <w:rFonts w:cs="Times New Roman" w:ascii="Times New Roman" w:hAnsi="Times New Roman"/>
          <w:color w:val="auto"/>
        </w:rPr>
        <w:t>query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-параметре </w:t>
      </w:r>
      <w:r w:rsidRPr="00B00281">
        <w:rPr>
          <w:rFonts w:cs="Times New Roman" w:ascii="Times New Roman" w:hAnsi="Times New Roman"/>
          <w:color w:val="auto"/>
        </w:rPr>
        <w:t>URL</w:t>
      </w:r>
      <w:r w:rsidRPr="00B00281">
        <w:rPr>
          <w:rFonts w:cs="Times New Roman" w:ascii="Times New Roman" w:hAnsi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76784041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69" w:name="_Toc4745"/>
      <w:bookmarkStart w:id="570" w:name="_Toc1916"/>
      <w:bookmarkStart w:id="571" w:name="_Toc240967410"/>
      <w:bookmarkStart w:id="572" w:name="_Toc241220737"/>
      <w:bookmarkStart w:id="573" w:name="_Toc241305059"/>
      <w:bookmarkStart w:id="574" w:name="_Toc24157758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3.5.4. Самостоятельная работа по модулю</w:t>
      </w:r>
      <w:bookmarkEnd w:id="569"/>
      <w:bookmarkEnd w:id="570"/>
      <w:bookmarkEnd w:id="571"/>
      <w:bookmarkEnd w:id="572"/>
      <w:bookmarkEnd w:id="573"/>
      <w:bookmarkEnd w:id="574"/>
    </w:p>
    <w:p w14:paraId="7E4606F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Самостоятельное задание требует составить карту маршрутов, проверить прямое открытие вложенного адреса и описать, какое поведение зависит от настроек сервера при публикации SPA.</w:t>
      </w:r>
    </w:p>
    <w:p w14:paraId="5F85BCE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Перечень заданий самостоятельной работы:</w:t>
      </w:r>
    </w:p>
    <w:p w14:paraId="28AC799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Составить карту маршрутов приложения</w:t>
      </w:r>
    </w:p>
    <w:p w14:paraId="7BC0FB2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Описать пользовательские сценарии</w:t>
      </w:r>
    </w:p>
    <w:p w14:paraId="3570FA7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Доработать страницу 404</w:t>
      </w:r>
    </w:p>
    <w:p w14:paraId="4A4475B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Добавить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query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-параметры для поиска</w:t>
      </w:r>
    </w:p>
    <w:p w14:paraId="3F652EA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27BB541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5896FD7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338737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6575287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5A9F1BE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24FE34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4727521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Мини-тест по модулю:</w:t>
      </w:r>
    </w:p>
    <w:p w14:paraId="4A852A3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Для чего применяется библиотека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71B0CB4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Какую роль выполняет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BrowserRouter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267454F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Чем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Link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отличается от обычного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-элемента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57EB60B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Как связать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 конкретным компонентом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7BEA2B0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5. Что такое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как его использовать для страницы деталей?</w:t>
      </w:r>
    </w:p>
    <w:p w14:paraId="6182015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Для чего применяются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query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-параметры?</w:t>
      </w:r>
    </w:p>
    <w:p w14:paraId="53793C7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Зачем нужен общий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Layout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нескольких маршрутов?</w:t>
      </w:r>
    </w:p>
    <w:p w14:paraId="6D10A7D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8. Как реализовать страницу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NotFound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неизвестного адреса?</w:t>
      </w:r>
    </w:p>
    <w:p w14:paraId="3303FFC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В каких случаях вложенные маршруты делают структуру приложения понятнее?</w:t>
      </w:r>
    </w:p>
    <w:p w14:paraId="3B786E4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10. Как проверить навигацию без полной перезагрузки страницы?</w:t>
      </w:r>
    </w:p>
    <w:p w14:paraId="162C673A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575" w:name="_Toc28800"/>
      <w:bookmarkStart w:id="576" w:name="_Toc3593"/>
      <w:bookmarkStart w:id="577" w:name="_Toc240967411"/>
      <w:bookmarkStart w:id="578" w:name="_Toc241220738"/>
      <w:bookmarkStart w:id="579" w:name="_Toc241305060"/>
      <w:bookmarkStart w:id="580" w:name="_Toc241577589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3.6. МОДУЛЬ 6. ВВЕДЕНИЕ В ЦЕНТРАЛИЗОВАННОЕ УПРАВЛЕНИЕ СОСТОЯНИЕМ</w:t>
      </w:r>
      <w:bookmarkEnd w:id="575"/>
      <w:bookmarkEnd w:id="576"/>
      <w:bookmarkEnd w:id="577"/>
      <w:bookmarkEnd w:id="578"/>
      <w:bookmarkEnd w:id="579"/>
      <w:bookmarkEnd w:id="580"/>
    </w:p>
    <w:p w14:paraId="4080DB1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модуля — научить выбирать подход к управлению общими данными приложения и применять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сложных сценариев.</w:t>
      </w:r>
    </w:p>
    <w:p w14:paraId="2A61AB9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Здесь локальное состояние сравнивается с данными, нужными нескольким экранам. Студент выбирает общее хранилище лишь для общего сценария и объясняет, почему состояние отдельной формы не обязательно переносить туда.</w:t>
      </w:r>
    </w:p>
    <w:p w14:paraId="000190F6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81" w:name="_Toc4217"/>
      <w:bookmarkStart w:id="582" w:name="_Toc17824"/>
      <w:bookmarkStart w:id="583" w:name="_Toc240967412"/>
      <w:bookmarkStart w:id="584" w:name="_Toc241220739"/>
      <w:bookmarkStart w:id="585" w:name="_Toc241305061"/>
      <w:bookmarkStart w:id="586" w:name="_Toc24157759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Планируемые результаты освоения модуля</w:t>
      </w:r>
      <w:bookmarkEnd w:id="581"/>
      <w:bookmarkEnd w:id="582"/>
      <w:bookmarkEnd w:id="583"/>
      <w:bookmarkEnd w:id="584"/>
      <w:bookmarkEnd w:id="585"/>
      <w:bookmarkEnd w:id="586"/>
    </w:p>
    <w:p w14:paraId="5722E88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global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Provider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7140A2D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57B3371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11546CD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6EE0D3B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422607BD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87" w:name="_Toc28308"/>
      <w:bookmarkStart w:id="588" w:name="_Toc37"/>
      <w:bookmarkStart w:id="589" w:name="_Toc240967413"/>
      <w:bookmarkStart w:id="590" w:name="_Toc241220740"/>
      <w:bookmarkStart w:id="591" w:name="_Toc241305062"/>
      <w:bookmarkStart w:id="592" w:name="_Toc24157759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Ключевые понятия модуля</w:t>
      </w:r>
      <w:bookmarkEnd w:id="587"/>
      <w:bookmarkEnd w:id="588"/>
      <w:bookmarkEnd w:id="589"/>
      <w:bookmarkEnd w:id="590"/>
      <w:bookmarkEnd w:id="591"/>
      <w:bookmarkEnd w:id="592"/>
    </w:p>
    <w:p w14:paraId="4803C0C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global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state</w:t>
      </w:r>
      <w:r w:rsidRPr="00B00281">
        <w:rPr>
          <w:rFonts w:cs="Times New Roman" w:ascii="Times New Roman" w:hAnsi="Times New Roman"/>
          <w:lang w:val="ru-RU"/>
        </w:rPr>
        <w:t xml:space="preserve"> — данные, к которым обращаются несколько удалённых друг от друга частей приложения.</w:t>
      </w:r>
    </w:p>
    <w:p w14:paraId="5307EB2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Context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 xml:space="preserve"> — механизм передачи значения вниз по дереву компонентов без </w:t>
      </w:r>
      <w:proofErr w:type="spellStart"/>
      <w:r w:rsidRPr="00B00281">
        <w:rPr>
          <w:rFonts w:cs="Times New Roman" w:ascii="Times New Roman" w:hAnsi="Times New Roman"/>
          <w:lang w:val="ru-RU"/>
        </w:rPr>
        <w:t>прокидывания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через каждый уровень.</w:t>
      </w:r>
    </w:p>
    <w:p w14:paraId="71D46AD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 xml:space="preserve"> — поставщик значения контекста для вложенных компонентов.</w:t>
      </w:r>
    </w:p>
    <w:p w14:paraId="7D12AA3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useContext</w:t>
      </w:r>
      <w:r w:rsidRPr="00B00281">
        <w:rPr>
          <w:rFonts w:cs="Times New Roman" w:ascii="Times New Roman" w:hAnsi="Times New Roman"/>
          <w:lang w:val="ru-RU"/>
        </w:rPr>
        <w:t xml:space="preserve"> — хук чтения значения ближайшего поставщика указанного контекста.</w:t>
      </w:r>
    </w:p>
    <w:p w14:paraId="5019EF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useReducer</w:t>
      </w:r>
      <w:r w:rsidRPr="00B00281">
        <w:rPr>
          <w:rFonts w:cs="Times New Roman" w:ascii="Times New Roman" w:hAnsi="Times New Roman"/>
          <w:lang w:val="ru-RU"/>
        </w:rPr>
        <w:t xml:space="preserve"> — хук управления состоянием через действия и чистую функцию обновления.</w:t>
      </w:r>
    </w:p>
    <w:p w14:paraId="0E173EF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• </w:t>
      </w:r>
      <w:r w:rsidRPr="00B00281">
        <w:rPr>
          <w:rFonts w:cs="Times New Roman" w:ascii="Times New Roman" w:hAnsi="Times New Roman"/>
        </w:rPr>
        <w:t>action</w:t>
      </w:r>
      <w:r w:rsidRPr="00B00281">
        <w:rPr>
          <w:rFonts w:cs="Times New Roman" w:ascii="Times New Roman" w:hAnsi="Times New Roman"/>
          <w:lang w:val="ru-RU"/>
        </w:rPr>
        <w:t xml:space="preserve"> — сообщение о выполненном действии, используемое функцией обновления состояния.</w:t>
      </w:r>
    </w:p>
    <w:p w14:paraId="2CD7E6C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— функция, вычисляющая следующее состояние по прежнему состоянию и действию.</w:t>
      </w:r>
    </w:p>
    <w:p w14:paraId="71BCE74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Redux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Toolkit</w:t>
      </w:r>
      <w:r w:rsidRPr="00B00281">
        <w:rPr>
          <w:rFonts w:cs="Times New Roman" w:ascii="Times New Roman" w:hAnsi="Times New Roman"/>
          <w:lang w:val="ru-RU"/>
        </w:rPr>
        <w:t xml:space="preserve"> — набор инструментов для создания хранилища </w:t>
      </w:r>
      <w:r w:rsidRPr="00B00281">
        <w:rPr>
          <w:rFonts w:cs="Times New Roman" w:ascii="Times New Roman" w:hAnsi="Times New Roman"/>
        </w:rPr>
        <w:t>Redux</w:t>
      </w:r>
      <w:r w:rsidRPr="00B00281">
        <w:rPr>
          <w:rFonts w:cs="Times New Roman" w:ascii="Times New Roman" w:hAnsi="Times New Roman"/>
          <w:lang w:val="ru-RU"/>
        </w:rPr>
        <w:t xml:space="preserve"> и описания его логики.</w:t>
      </w:r>
    </w:p>
    <w:p w14:paraId="7700CB0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slice</w:t>
      </w:r>
      <w:r w:rsidRPr="00B00281">
        <w:rPr>
          <w:rFonts w:cs="Times New Roman" w:ascii="Times New Roman" w:hAnsi="Times New Roman"/>
          <w:lang w:val="ru-RU"/>
        </w:rPr>
        <w:t xml:space="preserve"> — часть конфигурации </w:t>
      </w:r>
      <w:r w:rsidRPr="00B00281">
        <w:rPr>
          <w:rFonts w:cs="Times New Roman" w:ascii="Times New Roman" w:hAnsi="Times New Roman"/>
        </w:rPr>
        <w:t>Redux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Toolkit</w:t>
      </w:r>
      <w:r w:rsidRPr="00B00281">
        <w:rPr>
          <w:rFonts w:cs="Times New Roman" w:ascii="Times New Roman" w:hAnsi="Times New Roman"/>
          <w:lang w:val="ru-RU"/>
        </w:rPr>
        <w:t xml:space="preserve"> с начальным состоянием и правилами его обновления.</w:t>
      </w:r>
    </w:p>
    <w:p w14:paraId="747AD0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 xml:space="preserve"> — общее хранилище состояния приложения с доступом через предусмотренные интерфейсы.</w:t>
      </w:r>
    </w:p>
    <w:p w14:paraId="269D6E1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593" w:name="_Toc2761"/>
      <w:bookmarkStart w:id="594" w:name="_Toc12354"/>
      <w:bookmarkStart w:id="595" w:name="_Toc240967414"/>
      <w:bookmarkStart w:id="596" w:name="_Toc241220741"/>
      <w:bookmarkStart w:id="597" w:name="_Toc241305063"/>
      <w:bookmarkStart w:id="598" w:name="_Toc24157759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Карта учебной деятельности модуля</w:t>
      </w:r>
      <w:bookmarkEnd w:id="593"/>
      <w:bookmarkEnd w:id="594"/>
      <w:bookmarkEnd w:id="595"/>
      <w:bookmarkEnd w:id="596"/>
      <w:bookmarkEnd w:id="597"/>
      <w:bookmarkEnd w:id="598"/>
    </w:p>
    <w:p w14:paraId="0094DC4C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7 — Карта учебной деятельности модуля 6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40"/>
        <w:gridCol w:w="3123"/>
        <w:gridCol w:w="3093"/>
      </w:tblGrid>
      <w:tr w:rsidR="004E0869" w:rsidRPr="00B00281" w14:paraId="02511DE7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9D3F9B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41FE4D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9A8E4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28341DAD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CF4CDC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883C1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Локальное и глобальное состояние приложения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376309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1B00688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2634E7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C6E6A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Context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API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как способ передачи общих данных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8C6FF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50175E4B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8F78B6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AC2C9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useReducer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для предсказуемой логики обновлений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37507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4A224582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B89346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ABD5A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Redux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Toolkit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структура глобального хранилища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030C5D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53F19F2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FD170D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0E3593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Создание ThemeContext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CE2CD7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0EF3D079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729EB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3F914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Создание AuthContext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8B4E64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0CB538B6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A917AC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A20602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Управление списком задач через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useReducer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71506D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225FF256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F4D4B3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4BB0E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Подключение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Redux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Toolkit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создание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cartSlice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9CDAC8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7F415C68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5E0916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37E7A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Переключение темы и языка через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Context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API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2BFB2F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4047FA23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983083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DE87A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Управление сложной формой через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useReducer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E063C6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A0EDA4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453DC7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03DB39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Корзина товаров на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Redux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Toolkit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1EC8E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1FB13F97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D7C54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B7400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Сравнение подходов управления состоянием в одном проекте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21331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3A04638B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E1359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3D26C8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A9A3C3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556B9E5E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1CA751F2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</w:rPr>
      </w:pPr>
      <w:bookmarkStart w:id="599" w:name="_Toc17552"/>
      <w:bookmarkStart w:id="600" w:name="_Toc29321"/>
      <w:bookmarkStart w:id="601" w:name="_Toc240967415"/>
      <w:bookmarkStart w:id="602" w:name="_Toc241220742"/>
      <w:bookmarkStart w:id="603" w:name="_Toc241305064"/>
      <w:bookmarkStart w:id="604" w:name="_Toc241577593"/>
      <w:r w:rsidRPr="00B00281">
        <w:rPr>
          <w:rFonts w:ascii="Times New Roman" w:eastAsia="Times New Roman" w:hAnsi="Times New Roman" w:cs="Times New Roman"/>
          <w:color w:val="000000"/>
          <w:szCs w:val="28"/>
        </w:rPr>
        <w:lastRenderedPageBreak/>
        <w:t>3.6.1. Лекционные занятия модуля</w:t>
      </w:r>
      <w:bookmarkEnd w:id="599"/>
      <w:bookmarkEnd w:id="600"/>
      <w:bookmarkEnd w:id="601"/>
      <w:bookmarkEnd w:id="602"/>
      <w:bookmarkEnd w:id="603"/>
      <w:bookmarkEnd w:id="604"/>
    </w:p>
    <w:p w14:paraId="59FF639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05" w:name="_Toc5654"/>
      <w:bookmarkStart w:id="606" w:name="_Toc240967416"/>
      <w:bookmarkStart w:id="607" w:name="_Toc241220743"/>
      <w:bookmarkStart w:id="608" w:name="_Toc241305065"/>
      <w:bookmarkStart w:id="609" w:name="_Toc24157759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Лекция 1. Локальное и глобальное состояние приложения</w:t>
      </w:r>
      <w:bookmarkEnd w:id="605"/>
      <w:bookmarkEnd w:id="606"/>
      <w:bookmarkEnd w:id="607"/>
      <w:bookmarkEnd w:id="608"/>
      <w:bookmarkEnd w:id="609"/>
    </w:p>
    <w:p w14:paraId="359B836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Выбрать место хранения данных по кругу их использования. Студент должен назвать исходную проблему и показать, какое изменение кода устраняет её в данном примере.</w:t>
      </w:r>
    </w:p>
    <w:p w14:paraId="2A0DA69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68BCDF5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Когда достаточно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</w:p>
    <w:p w14:paraId="30D03F4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drilling</w:t>
      </w:r>
    </w:p>
    <w:p w14:paraId="4018759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Общие данные</w:t>
      </w:r>
    </w:p>
    <w:p w14:paraId="0564D45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Риски чрезмерной централизации</w:t>
      </w:r>
    </w:p>
    <w:p w14:paraId="0831D77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Сравнить флажок одной формы с корзиной, видимой на нескольких страницах. До запуска преподаватель собирает прогнозы группы, после запуска сверяет их с видимым результатом.</w:t>
      </w:r>
    </w:p>
    <w:p w14:paraId="7B23678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Объяснить стоимость общего состояния и случай, когда локального достаточно.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1847F04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выбрать место хранения данных по кругу их использования. Зафиксируйте до демонстрации ожидаемое поведение и сравните его с фактическим.</w:t>
      </w:r>
    </w:p>
    <w:p w14:paraId="1AD990D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объяснить, почему не каждое состояние нужно переносить в глобальное хранилище.</w:t>
      </w:r>
    </w:p>
    <w:p w14:paraId="2797233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6C2DA50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выбрать место хранения данных по кругу их использования?</w:t>
      </w:r>
    </w:p>
    <w:p w14:paraId="2E21E1E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64E4304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объяснить стоимость общего состояния и случай, когда локального достаточно?</w:t>
      </w:r>
    </w:p>
    <w:p w14:paraId="211C4FE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объяснить стоимость общего состояния и случай, когда локального достаточно?</w:t>
      </w:r>
    </w:p>
    <w:p w14:paraId="563261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5DD073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Сравнить флажок одной формы с корзиной, видимой на нескольких страницах. В отчёте приложите исходный и исправленный фрагменты, наблюдение в браузере и объяснение одного выбранного решения.</w:t>
      </w:r>
    </w:p>
    <w:p w14:paraId="6B6AF4F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10" w:name="_Toc16680"/>
      <w:bookmarkStart w:id="611" w:name="_Toc240967417"/>
      <w:bookmarkStart w:id="612" w:name="_Toc241220744"/>
      <w:bookmarkStart w:id="613" w:name="_Toc241305066"/>
      <w:bookmarkStart w:id="614" w:name="_Toc24157759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2.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Context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API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как способ передачи общих данных</w:t>
      </w:r>
      <w:bookmarkEnd w:id="610"/>
      <w:bookmarkEnd w:id="611"/>
      <w:bookmarkEnd w:id="612"/>
      <w:bookmarkEnd w:id="613"/>
      <w:bookmarkEnd w:id="614"/>
    </w:p>
    <w:p w14:paraId="0143963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Учебная задача: Показать область действия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 Студент должен назвать исходную проблему и показать, какое изменение кода устраняет её в данном примере.</w:t>
      </w:r>
    </w:p>
    <w:p w14:paraId="18E6C61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План лекции:</w:t>
      </w:r>
    </w:p>
    <w:p w14:paraId="684997A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1. createContext</w:t>
      </w:r>
    </w:p>
    <w:p w14:paraId="6A4CA5D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2. Provider</w:t>
      </w:r>
    </w:p>
    <w:p w14:paraId="198337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3. useContext</w:t>
      </w:r>
    </w:p>
    <w:p w14:paraId="59F3D4E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4. Тема интерфейса</w:t>
      </w:r>
    </w:p>
    <w:p w14:paraId="7A3C7C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Данные авторизации</w:t>
      </w:r>
    </w:p>
    <w:p w14:paraId="7D76F87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Переключить тему в меню и карточке, затем вынести один компонент за границу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 До запуска преподаватель собирает прогнозы группы, после запуска сверяет их с видимым результатом.</w:t>
      </w:r>
    </w:p>
    <w:p w14:paraId="5826D20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Объяснить, почему потребитель не получает значение за пределами поставщика.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64537C6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Перенос на новую ситуацию: предложите студенту самостоятельно показать область действия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 Зафиксируйте до демонстрации ожидаемое поведение и сравните его с фактическим.</w:t>
      </w:r>
    </w:p>
    <w:p w14:paraId="71D867E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реализовать переключение темы через контекст.</w:t>
      </w:r>
    </w:p>
    <w:p w14:paraId="1617567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185C368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Почему в этом задании необходимо показать область действия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?</w:t>
      </w:r>
    </w:p>
    <w:p w14:paraId="24A5584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76375C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объяснить, почему потребитель не получает значение за пределами поставщика?</w:t>
      </w:r>
    </w:p>
    <w:p w14:paraId="44DEBF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объяснить, почему потребитель не получает значение за пределами поставщика?</w:t>
      </w:r>
    </w:p>
    <w:p w14:paraId="3052B98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70A3FE9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Переключить тему в меню и карточке, затем вынести один компонент за границу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 В отчёте приложите исходный и исправленный фрагменты, наблюдение в браузере и объяснение одного выбранного решения.</w:t>
      </w:r>
    </w:p>
    <w:p w14:paraId="5E6A56B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15" w:name="_Toc19573"/>
      <w:bookmarkStart w:id="616" w:name="_Toc240967418"/>
      <w:bookmarkStart w:id="617" w:name="_Toc241220745"/>
      <w:bookmarkStart w:id="618" w:name="_Toc241305067"/>
      <w:bookmarkStart w:id="619" w:name="_Toc24157759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3.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useReducer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для предсказуемой логики обновлений</w:t>
      </w:r>
      <w:bookmarkEnd w:id="615"/>
      <w:bookmarkEnd w:id="616"/>
      <w:bookmarkEnd w:id="617"/>
      <w:bookmarkEnd w:id="618"/>
      <w:bookmarkEnd w:id="619"/>
    </w:p>
    <w:p w14:paraId="308EB54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Описать изменение состояния как действие и чистую функцию. Студент должен назвать исходную проблему и показать, какое изменение кода устраняет её в данном примере.</w:t>
      </w:r>
    </w:p>
    <w:p w14:paraId="6DCD41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76477A4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Состояние как объект</w:t>
      </w:r>
    </w:p>
    <w:p w14:paraId="2F29FA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Action</w:t>
      </w:r>
    </w:p>
    <w:p w14:paraId="787D3B6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</w:p>
    <w:p w14:paraId="775CABE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Dispatch</w:t>
      </w:r>
    </w:p>
    <w:p w14:paraId="393B432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Сравнение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</w:p>
    <w:p w14:paraId="318B72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Отправить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>; повторить действия из начального состояния. До запуска преподаватель собирает прогнозы группы, после запуска сверяет их с видимым результатом.</w:t>
      </w:r>
    </w:p>
    <w:p w14:paraId="4DB6671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Проверить, что исходный объект не мутирован и неизвестное действие возвращает прежнее состояние.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699D84F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описать изменение состояния как действие и чистую функцию. Зафиксируйте до демонстрации ожидаемое поведение и сравните его с фактическим.</w:t>
      </w:r>
    </w:p>
    <w:p w14:paraId="5B03E17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описать обновление сложного состояния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без мутации.</w:t>
      </w:r>
    </w:p>
    <w:p w14:paraId="3EEE2A6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51DCF7B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описать изменение состояния как действие и чистую функцию?</w:t>
      </w:r>
    </w:p>
    <w:p w14:paraId="2518534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31402AF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проверить, что исходный объект не мутирован и неизвестное действие возвращает прежнее состояние?</w:t>
      </w:r>
    </w:p>
    <w:p w14:paraId="05BDA4A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проверить, что исходный объект не мутирован и неизвестное действие возвращает прежнее состояние?</w:t>
      </w:r>
    </w:p>
    <w:p w14:paraId="5762100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80DBE5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Отправить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>; повторить действия из начального состояния. В отчёте приложите исходный и исправленный фрагменты, наблюдение в браузере и объяснение одного выбранного решения.</w:t>
      </w:r>
    </w:p>
    <w:p w14:paraId="724B519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20" w:name="_Toc690"/>
      <w:bookmarkStart w:id="621" w:name="_Toc240967419"/>
      <w:bookmarkStart w:id="622" w:name="_Toc241220746"/>
      <w:bookmarkStart w:id="623" w:name="_Toc241305068"/>
      <w:bookmarkStart w:id="624" w:name="_Toc24157759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4.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Redux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Toolkit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структура глобального хранилища</w:t>
      </w:r>
      <w:bookmarkEnd w:id="620"/>
      <w:bookmarkEnd w:id="621"/>
      <w:bookmarkEnd w:id="622"/>
      <w:bookmarkEnd w:id="623"/>
      <w:bookmarkEnd w:id="624"/>
    </w:p>
    <w:p w14:paraId="4E84F23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Разграничить хранилище и компонент корзины. Студент должен назвать исходную проблему и показать, какое изменение кода устраняет её в данном примере.</w:t>
      </w:r>
    </w:p>
    <w:p w14:paraId="5D4D911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План лекции:</w:t>
      </w:r>
    </w:p>
    <w:p w14:paraId="03C3AFB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1. store</w:t>
      </w:r>
    </w:p>
    <w:p w14:paraId="0537E3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2. slice</w:t>
      </w:r>
    </w:p>
    <w:p w14:paraId="4C27586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3. reducers</w:t>
      </w:r>
    </w:p>
    <w:p w14:paraId="1C76D2A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4. actions</w:t>
      </w:r>
    </w:p>
    <w:p w14:paraId="157C918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useSelector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useDispatch</w:t>
      </w:r>
    </w:p>
    <w:p w14:paraId="66E7FD1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6. Асинхронные операции</w:t>
      </w:r>
    </w:p>
    <w:p w14:paraId="6CE4A6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Создать </w:t>
      </w:r>
      <w:r w:rsidRPr="00B00281">
        <w:rPr>
          <w:rFonts w:cs="Times New Roman" w:ascii="Times New Roman" w:hAnsi="Times New Roman"/>
        </w:rPr>
        <w:t>slice</w:t>
      </w:r>
      <w:r w:rsidRPr="00B00281">
        <w:rPr>
          <w:rFonts w:cs="Times New Roman" w:ascii="Times New Roman" w:hAnsi="Times New Roman"/>
          <w:lang w:val="ru-RU"/>
        </w:rPr>
        <w:t xml:space="preserve"> с добавлением товара; читать количество через </w:t>
      </w:r>
      <w:r w:rsidRPr="00B00281">
        <w:rPr>
          <w:rFonts w:cs="Times New Roman" w:ascii="Times New Roman" w:hAnsi="Times New Roman"/>
        </w:rPr>
        <w:t>selector</w:t>
      </w:r>
      <w:r w:rsidRPr="00B00281">
        <w:rPr>
          <w:rFonts w:cs="Times New Roman" w:ascii="Times New Roman" w:hAnsi="Times New Roman"/>
          <w:lang w:val="ru-RU"/>
        </w:rPr>
        <w:t xml:space="preserve"> и отправлять действие кнопкой. До запуска преподаватель собирает прогнозы группы, после запуска сверяет их с видимым результатом.</w:t>
      </w:r>
    </w:p>
    <w:p w14:paraId="1AD866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Обсуждение решения: Показать связь между именем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 xml:space="preserve"> и путём селектора.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7AF2154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разграничить хранилище и компонент корзины. Зафиксируйте до демонстрации ожидаемое поведение и сравните его с фактическим.</w:t>
      </w:r>
    </w:p>
    <w:p w14:paraId="3427039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результат лекции: Студент должен подключить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реализовать управляемую корзину.</w:t>
      </w:r>
    </w:p>
    <w:p w14:paraId="57C14D5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2DC1A14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разграничить хранилище и компонент корзины?</w:t>
      </w:r>
    </w:p>
    <w:p w14:paraId="78551F5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74A06B2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 на проведённой демонстрации можно показать связь между именем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 xml:space="preserve"> и путём селектора?</w:t>
      </w:r>
    </w:p>
    <w:p w14:paraId="493B9E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4. Как проверить следующий результат: показать связь между именем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в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 xml:space="preserve"> и путём селектора?</w:t>
      </w:r>
    </w:p>
    <w:p w14:paraId="0F3C343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13AB35A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Создать </w:t>
      </w:r>
      <w:r w:rsidRPr="00B00281">
        <w:rPr>
          <w:rFonts w:cs="Times New Roman" w:ascii="Times New Roman" w:hAnsi="Times New Roman"/>
        </w:rPr>
        <w:t>slice</w:t>
      </w:r>
      <w:r w:rsidRPr="00B00281">
        <w:rPr>
          <w:rFonts w:cs="Times New Roman" w:ascii="Times New Roman" w:hAnsi="Times New Roman"/>
          <w:lang w:val="ru-RU"/>
        </w:rPr>
        <w:t xml:space="preserve"> с добавлением товара; читать количество через </w:t>
      </w:r>
      <w:r w:rsidRPr="00B00281">
        <w:rPr>
          <w:rFonts w:cs="Times New Roman" w:ascii="Times New Roman" w:hAnsi="Times New Roman"/>
        </w:rPr>
        <w:t>selector</w:t>
      </w:r>
      <w:r w:rsidRPr="00B00281">
        <w:rPr>
          <w:rFonts w:cs="Times New Roman" w:ascii="Times New Roman" w:hAnsi="Times New Roman"/>
          <w:lang w:val="ru-RU"/>
        </w:rPr>
        <w:t xml:space="preserve"> и отправлять действие кнопкой. В отчёте приложите исходный и исправленный фрагменты, наблюдение в браузере и объяснение одного выбранного решения.</w:t>
      </w:r>
    </w:p>
    <w:p w14:paraId="2A356F08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25" w:name="_Toc7805"/>
      <w:bookmarkStart w:id="626" w:name="_Toc7921"/>
      <w:bookmarkStart w:id="627" w:name="_Toc240967420"/>
      <w:bookmarkStart w:id="628" w:name="_Toc241220747"/>
      <w:bookmarkStart w:id="629" w:name="_Toc241305069"/>
      <w:bookmarkStart w:id="630" w:name="_Toc24157759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3.6.2. Практические занятия модуля</w:t>
      </w:r>
      <w:bookmarkEnd w:id="625"/>
      <w:bookmarkEnd w:id="626"/>
      <w:bookmarkEnd w:id="627"/>
      <w:bookmarkEnd w:id="628"/>
      <w:bookmarkEnd w:id="629"/>
      <w:bookmarkEnd w:id="630"/>
    </w:p>
    <w:p w14:paraId="5EF13DF3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31" w:name="_Toc31433"/>
      <w:bookmarkStart w:id="632" w:name="_Toc240967421"/>
      <w:bookmarkStart w:id="633" w:name="_Toc241220748"/>
      <w:bookmarkStart w:id="634" w:name="_Toc241305070"/>
      <w:bookmarkStart w:id="635" w:name="_Toc24157759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Практическое занятие 1. Создание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ThemeContext</w:t>
      </w:r>
      <w:bookmarkEnd w:id="631"/>
      <w:bookmarkEnd w:id="632"/>
      <w:bookmarkEnd w:id="633"/>
      <w:bookmarkEnd w:id="634"/>
      <w:bookmarkEnd w:id="635"/>
    </w:p>
    <w:p w14:paraId="67E28E6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Создать контекст темы оформления. К концу занятия студент предъявляет исходный файл и демонстрирует завершённый пользовательский сценарий.</w:t>
      </w:r>
    </w:p>
    <w:p w14:paraId="797D302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Visual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Studio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«Создание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ThemeContext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»;</w:t>
      </w:r>
    </w:p>
    <w:p w14:paraId="52AD06E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52EDE74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0BCEDDE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«создать контекст темы оформления»; сохранить рабочую копию.</w:t>
      </w:r>
    </w:p>
    <w:p w14:paraId="1A23762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Создать контекст темы оформления.</w:t>
      </w:r>
    </w:p>
    <w:p w14:paraId="5D77A4F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Сменить тему одновременно в меню и содержимом; записать ожидаемый и фактический результат.</w:t>
      </w:r>
    </w:p>
    <w:p w14:paraId="5200241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1. Создание </w:t>
      </w:r>
      <w:r w:rsidRPr="00B00281">
        <w:rPr>
          <w:rFonts w:cs="Times New Roman" w:ascii="Times New Roman" w:hAnsi="Times New Roman"/>
          <w:color w:val="auto"/>
          <w:szCs w:val="28"/>
        </w:rPr>
        <w:t>ThemeContext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и не нарушает структуру проекта.</w:t>
      </w:r>
    </w:p>
    <w:p w14:paraId="6A75856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сменить тему одновременно в меню и содержимом.</w:t>
      </w:r>
    </w:p>
    <w:p w14:paraId="398CCF9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создать контекст темы оформления.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6A0391C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Сменить тему одновременно в меню и содержимом. Попросите студента объяснить, какой именно признак в браузере или терминале подтверждает правильность решения.</w:t>
      </w:r>
    </w:p>
    <w:p w14:paraId="25FCE15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</w:t>
      </w:r>
      <w:r w:rsidRPr="00B00281">
        <w:rPr>
          <w:rFonts w:cs="Times New Roman" w:ascii="Times New Roman" w:hAnsi="Times New Roman"/>
          <w:color w:val="auto"/>
          <w:szCs w:val="28"/>
        </w:rPr>
        <w:t>ThemeContext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715E13E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Базовый уровень: Создать контекст темы оформления. Результат оценивается на подготовленном преподавателем наборе данных.</w:t>
      </w:r>
    </w:p>
    <w:p w14:paraId="412E9FC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сменить тему одновременно в меню и содержимом. Запишите наблюдение при первом и повторном выполнении.</w:t>
      </w:r>
    </w:p>
    <w:p w14:paraId="34B519F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«создать контекст темы оформления» так, чтобы другой обучающийся мог увидеть результат без устной подсказки. Назовите добавленную проверку.</w:t>
      </w:r>
    </w:p>
    <w:p w14:paraId="22B2162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508FF4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«создать контекст темы оформления» и какие данные оно меняет?</w:t>
      </w:r>
    </w:p>
    <w:p w14:paraId="6536459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сменить тему одновременно в меню и содержимом.</w:t>
      </w:r>
    </w:p>
    <w:p w14:paraId="6E17D8C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«создать контекст темы оформления»?</w:t>
      </w:r>
    </w:p>
    <w:p w14:paraId="23E3B22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«сменить тему одновременно в меню и содержимом» и как вы отличите её от другого сбоя?</w:t>
      </w:r>
    </w:p>
    <w:p w14:paraId="7136E2E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«создать контекст темы оформления»?</w:t>
      </w:r>
    </w:p>
    <w:p w14:paraId="61AAA19C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36" w:name="_Toc21838"/>
      <w:bookmarkStart w:id="637" w:name="_Toc240967422"/>
      <w:bookmarkStart w:id="638" w:name="_Toc241220749"/>
      <w:bookmarkStart w:id="639" w:name="_Toc241305071"/>
      <w:bookmarkStart w:id="640" w:name="_Toc24157760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2. Создание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AuthContext</w:t>
      </w:r>
      <w:bookmarkEnd w:id="636"/>
      <w:bookmarkEnd w:id="637"/>
      <w:bookmarkEnd w:id="638"/>
      <w:bookmarkEnd w:id="639"/>
      <w:bookmarkEnd w:id="640"/>
    </w:p>
    <w:p w14:paraId="6A06CFC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225E445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Visual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Studio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«Создание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AuthContext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»;</w:t>
      </w:r>
    </w:p>
    <w:p w14:paraId="15715E4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393BAAD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4116693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»; сохранить рабочую копию.</w:t>
      </w:r>
    </w:p>
    <w:p w14:paraId="13CEBAF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7CE7961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Закрыть доступ к защищённому экрану без значения пользователя; записать ожидаемый и фактический результат.</w:t>
      </w:r>
    </w:p>
    <w:p w14:paraId="5B7583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2. Создание </w:t>
      </w:r>
      <w:r w:rsidRPr="00B00281">
        <w:rPr>
          <w:rFonts w:cs="Times New Roman" w:ascii="Times New Roman" w:hAnsi="Times New Roman"/>
          <w:color w:val="auto"/>
          <w:szCs w:val="28"/>
        </w:rPr>
        <w:t>AuthContext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и не нарушает структуру проекта.</w:t>
      </w:r>
    </w:p>
    <w:p w14:paraId="46388C4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закрыть доступ к защищённому экрану без значения пользователя.</w:t>
      </w:r>
    </w:p>
    <w:p w14:paraId="026B81A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715A8E8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Закрыть доступ к защищённому экрану без значения пользователя. Попросите студента объяснить, какой именно признак в браузере или терминале подтверждает правильность решения.</w:t>
      </w:r>
    </w:p>
    <w:p w14:paraId="3A1BCD1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«Создание </w:t>
      </w:r>
      <w:r w:rsidRPr="00B00281">
        <w:rPr>
          <w:rFonts w:cs="Times New Roman" w:ascii="Times New Roman" w:hAnsi="Times New Roman"/>
          <w:color w:val="auto"/>
          <w:szCs w:val="28"/>
        </w:rPr>
        <w:t>AuthContext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сценарий, одну возникшую проблему способ ее диагностики и способ устранения.</w:t>
      </w:r>
    </w:p>
    <w:p w14:paraId="579773F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Базовый уровень: 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. Результат оценивается на подготовленном преподавателем наборе данных.</w:t>
      </w:r>
    </w:p>
    <w:p w14:paraId="6848ED0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закрыть доступ к защищённому экрану без значения пользователя. Запишите наблюдение при первом и повторном выполнении.</w:t>
      </w:r>
    </w:p>
    <w:p w14:paraId="50B9E9A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074589C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11C3768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» и какие данные оно меняет?</w:t>
      </w:r>
    </w:p>
    <w:p w14:paraId="12A6EDB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закрыть доступ к защищённому экрану без значения пользователя.</w:t>
      </w:r>
    </w:p>
    <w:p w14:paraId="28FA42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23DD8F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«закрыть доступ к защищённому экрану без значения пользователя» и как вы отличите её от другого сбоя?</w:t>
      </w:r>
    </w:p>
    <w:p w14:paraId="05E4EC0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«разместить учебное состояние входа в </w:t>
      </w:r>
      <w:r w:rsidRPr="00B00281">
        <w:rPr>
          <w:rFonts w:cs="Times New Roman" w:ascii="Times New Roman" w:hAnsi="Times New Roman"/>
        </w:rPr>
        <w:t>AuthContext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3A3F7AB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41" w:name="_Toc15410"/>
      <w:bookmarkStart w:id="642" w:name="_Toc240967423"/>
      <w:bookmarkStart w:id="643" w:name="_Toc241220750"/>
      <w:bookmarkStart w:id="644" w:name="_Toc241305072"/>
      <w:bookmarkStart w:id="645" w:name="_Toc24157760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3. Управление списком задач через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useReducer</w:t>
      </w:r>
      <w:bookmarkEnd w:id="641"/>
      <w:bookmarkEnd w:id="642"/>
      <w:bookmarkEnd w:id="643"/>
      <w:bookmarkEnd w:id="644"/>
      <w:bookmarkEnd w:id="645"/>
    </w:p>
    <w:p w14:paraId="3054BF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задач. К концу занятия студент предъявляет исходный файл и демонстрирует завершённый пользовательский сценарий.</w:t>
      </w:r>
    </w:p>
    <w:p w14:paraId="3E4A95A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3. Управление списком задач через </w:t>
      </w:r>
      <w:r w:rsidRPr="00B00281">
        <w:rPr>
          <w:rFonts w:cs="Times New Roman" w:ascii="Times New Roman" w:hAnsi="Times New Roman"/>
          <w:color w:val="auto"/>
          <w:szCs w:val="28"/>
        </w:rPr>
        <w:t>useReducer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».</w:t>
      </w:r>
    </w:p>
    <w:p w14:paraId="4E5C3C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4380448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2AD1003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задач»; сохранить рабочую копию.</w:t>
      </w:r>
    </w:p>
    <w:p w14:paraId="2F0272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задач.</w:t>
      </w:r>
    </w:p>
    <w:p w14:paraId="0BE069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Проверить сохранность исходного состояния после каждого действия; записать ожидаемый и фактический результат.</w:t>
      </w:r>
    </w:p>
    <w:p w14:paraId="3B2DB90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Управление списком задач через </w:t>
      </w:r>
      <w:r w:rsidRPr="00B00281">
        <w:rPr>
          <w:rFonts w:cs="Times New Roman" w:ascii="Times New Roman" w:hAnsi="Times New Roman"/>
          <w:color w:val="auto"/>
          <w:szCs w:val="28"/>
        </w:rPr>
        <w:t>useReducer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и не нарушает структуру проекта.</w:t>
      </w:r>
    </w:p>
    <w:p w14:paraId="641F470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проверить сохранность исходного состояния после каждого действия.</w:t>
      </w:r>
    </w:p>
    <w:p w14:paraId="1EF4FEC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7DF28A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Проверить сохранность исходного состояния после каждого действия. Попросите студента объяснить, какой именно признак в браузере или терминале подтверждает правильность решения.</w:t>
      </w:r>
    </w:p>
    <w:p w14:paraId="072875E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«Управление списком задач через </w:t>
      </w:r>
      <w:r w:rsidRPr="00B00281">
        <w:rPr>
          <w:rFonts w:cs="Times New Roman" w:ascii="Times New Roman" w:hAnsi="Times New Roman"/>
          <w:color w:val="auto"/>
          <w:szCs w:val="28"/>
        </w:rPr>
        <w:t>useReducer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» должен стать запускаемый фрагмент приложения. В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363EE3F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задач. Результат оценивается на подготовленном преподавателем наборе данных.</w:t>
      </w:r>
    </w:p>
    <w:p w14:paraId="25BC99E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проверить сохранность исходного состояния после каждого действия. Запишите наблюдение при первом и повторном выполнении.</w:t>
      </w:r>
    </w:p>
    <w:p w14:paraId="4F681F1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задач» так, чтобы другой обучающийся мог увидеть результат без устной подсказки. Назовите добавленную проверку.</w:t>
      </w:r>
    </w:p>
    <w:p w14:paraId="687D5A5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C00BE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задач» и какие данные оно меняет?</w:t>
      </w:r>
    </w:p>
    <w:p w14:paraId="3386483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проверить сохранность исходного состояния после каждого действия.</w:t>
      </w:r>
    </w:p>
    <w:p w14:paraId="418D38A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задач»?</w:t>
      </w:r>
    </w:p>
    <w:p w14:paraId="61C239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«проверить сохранность исходного состояния после каждого действия» и как вы отличите её от другого сбоя?</w:t>
      </w:r>
    </w:p>
    <w:p w14:paraId="731FFD4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«описать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, </w:t>
      </w:r>
      <w:r w:rsidRPr="00B00281">
        <w:rPr>
          <w:rFonts w:cs="Times New Roman" w:ascii="Times New Roman" w:hAnsi="Times New Roman"/>
        </w:rPr>
        <w:t>TOGGLE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для списка задач»?</w:t>
      </w:r>
    </w:p>
    <w:p w14:paraId="2D43773D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46" w:name="_Toc5659"/>
      <w:bookmarkStart w:id="647" w:name="_Toc240967424"/>
      <w:bookmarkStart w:id="648" w:name="_Toc241220751"/>
      <w:bookmarkStart w:id="649" w:name="_Toc241305073"/>
      <w:bookmarkStart w:id="650" w:name="_Toc24157760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4. Подключение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Redux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Toolkit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создание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cartSlice</w:t>
      </w:r>
      <w:bookmarkEnd w:id="646"/>
      <w:bookmarkEnd w:id="647"/>
      <w:bookmarkEnd w:id="648"/>
      <w:bookmarkEnd w:id="649"/>
      <w:bookmarkEnd w:id="650"/>
    </w:p>
    <w:p w14:paraId="104223B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. К концу занятия студент предъявляет исходный файл и демонстрирует завершённый пользовательский сценарий.</w:t>
      </w:r>
    </w:p>
    <w:p w14:paraId="54612B6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4. Подключение </w:t>
      </w:r>
      <w:r w:rsidRPr="00B00281">
        <w:rPr>
          <w:rFonts w:cs="Times New Roman" w:ascii="Times New Roman" w:hAnsi="Times New Roman"/>
          <w:color w:val="auto"/>
          <w:szCs w:val="28"/>
        </w:rPr>
        <w:t>Redux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Toolkit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создание </w:t>
      </w:r>
      <w:r w:rsidRPr="00B00281">
        <w:rPr>
          <w:rFonts w:cs="Times New Roman" w:ascii="Times New Roman" w:hAnsi="Times New Roman"/>
          <w:color w:val="auto"/>
          <w:szCs w:val="28"/>
        </w:rPr>
        <w:t>cartSlice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».</w:t>
      </w:r>
    </w:p>
    <w:p w14:paraId="2ECAD4E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36575F0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50E4EAE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»; сохранить рабочую копию.</w:t>
      </w:r>
    </w:p>
    <w:p w14:paraId="7914809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22956D6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Проверить селектор количества товаров и работу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; записать ожидаемый и фактический результат.</w:t>
      </w:r>
    </w:p>
    <w:p w14:paraId="5992045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4. Подключение </w:t>
      </w:r>
      <w:r w:rsidRPr="00B00281">
        <w:rPr>
          <w:rFonts w:cs="Times New Roman" w:ascii="Times New Roman" w:hAnsi="Times New Roman"/>
          <w:color w:val="auto"/>
          <w:szCs w:val="28"/>
        </w:rPr>
        <w:t>Redux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Toolkit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создание </w:t>
      </w:r>
      <w:r w:rsidRPr="00B00281">
        <w:rPr>
          <w:rFonts w:cs="Times New Roman" w:ascii="Times New Roman" w:hAnsi="Times New Roman"/>
          <w:color w:val="auto"/>
          <w:szCs w:val="28"/>
        </w:rPr>
        <w:t>cartSlice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и не нарушает структуру проекта.</w:t>
      </w:r>
    </w:p>
    <w:p w14:paraId="51BC8E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6. Записать исходные данные и фактический результат пробы: проверить селектор количества товаров и работу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49BBBC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423D3E4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Проверка преподавателя: Проверить селектор количества товаров и работу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 Попросите студента объяснить, какой именно признак в браузере или терминале подтверждает правильность решения.</w:t>
      </w:r>
    </w:p>
    <w:p w14:paraId="428BB19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«Подключение </w:t>
      </w:r>
      <w:r w:rsidRPr="00B00281">
        <w:rPr>
          <w:rFonts w:cs="Times New Roman" w:ascii="Times New Roman" w:hAnsi="Times New Roman"/>
          <w:color w:val="auto"/>
          <w:szCs w:val="28"/>
        </w:rPr>
        <w:t>Redux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Toolkit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создание </w:t>
      </w:r>
      <w:r w:rsidRPr="00B00281">
        <w:rPr>
          <w:rFonts w:cs="Times New Roman" w:ascii="Times New Roman" w:hAnsi="Times New Roman"/>
          <w:color w:val="auto"/>
          <w:szCs w:val="28"/>
        </w:rPr>
        <w:t>cartSlice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0429C33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Базовый уровень: 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. Результат оценивается на подготовленном преподавателем наборе данных.</w:t>
      </w:r>
    </w:p>
    <w:p w14:paraId="5133773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Повышенный уровень: проведите указанную контрольную пробу в изменённых условиях — проверить селектор количества товаров и работу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 Запишите наблюдение при первом и повторном выполнении.</w:t>
      </w:r>
    </w:p>
    <w:p w14:paraId="3E70549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» так, чтобы другой обучающийся мог увидеть результат без устной подсказки. Назовите добавленную проверку.</w:t>
      </w:r>
    </w:p>
    <w:p w14:paraId="7669EAC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586026B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» и какие данные оно меняет?</w:t>
      </w:r>
    </w:p>
    <w:p w14:paraId="7BBAE9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Покажите, как удалось проверить селектор количества товаров и работу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4CA4EF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6E7714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Какая ошибка помешает выполнить пробу «проверить селектор количества товаров и работу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» и как вы отличите её от другого сбоя?</w:t>
      </w:r>
    </w:p>
    <w:p w14:paraId="6947B26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«создать </w:t>
      </w:r>
      <w:r w:rsidRPr="00B00281">
        <w:rPr>
          <w:rFonts w:cs="Times New Roman" w:ascii="Times New Roman" w:hAnsi="Times New Roman"/>
        </w:rPr>
        <w:t>cartSlice</w:t>
      </w:r>
      <w:r w:rsidRPr="00B00281">
        <w:rPr>
          <w:rFonts w:cs="Times New Roman" w:ascii="Times New Roman" w:hAnsi="Times New Roman"/>
          <w:lang w:val="ru-RU"/>
        </w:rPr>
        <w:t xml:space="preserve"> и подключить его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»?</w:t>
      </w:r>
    </w:p>
    <w:p w14:paraId="7E94B278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51" w:name="_Toc25711"/>
      <w:bookmarkStart w:id="652" w:name="_Toc18131"/>
      <w:bookmarkStart w:id="653" w:name="_Toc240967425"/>
      <w:bookmarkStart w:id="654" w:name="_Toc241220752"/>
      <w:bookmarkStart w:id="655" w:name="_Toc241305074"/>
      <w:bookmarkStart w:id="656" w:name="_Toc24157760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3.6.3. Лабораторные работы модуля</w:t>
      </w:r>
      <w:bookmarkEnd w:id="651"/>
      <w:bookmarkEnd w:id="652"/>
      <w:bookmarkEnd w:id="653"/>
      <w:bookmarkEnd w:id="654"/>
      <w:bookmarkEnd w:id="655"/>
      <w:bookmarkEnd w:id="656"/>
    </w:p>
    <w:p w14:paraId="298FB29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лабораторной работе студент организует общее состояние корзины или темы оформления и показывает, как два независимых компонента согласованно реагируют на одно изменение данных.</w:t>
      </w:r>
    </w:p>
    <w:p w14:paraId="08C3DED2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57" w:name="_Toc31429"/>
      <w:bookmarkStart w:id="658" w:name="_Toc240967426"/>
      <w:bookmarkStart w:id="659" w:name="_Toc241220753"/>
      <w:bookmarkStart w:id="660" w:name="_Toc241305075"/>
      <w:bookmarkStart w:id="661" w:name="_Toc24157760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Лабораторная работа 1. Переключение темы и языка через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Context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API</w:t>
      </w:r>
      <w:bookmarkEnd w:id="657"/>
      <w:bookmarkEnd w:id="658"/>
      <w:bookmarkEnd w:id="659"/>
      <w:bookmarkEnd w:id="660"/>
      <w:bookmarkEnd w:id="661"/>
    </w:p>
    <w:p w14:paraId="5D47D11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«переключение темы и языка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».</w:t>
      </w:r>
    </w:p>
    <w:p w14:paraId="272D3F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«Переключение темы и языка через </w:t>
      </w:r>
      <w:r w:rsidRPr="00B00281">
        <w:rPr>
          <w:rFonts w:cs="Times New Roman" w:ascii="Times New Roman" w:hAnsi="Times New Roman"/>
          <w:color w:val="auto"/>
          <w:szCs w:val="28"/>
        </w:rPr>
        <w:t>Context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API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0DD83AC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Передайте тему и язык интерфейса через </w:t>
      </w:r>
      <w:r w:rsidRPr="00B00281">
        <w:rPr>
          <w:rFonts w:cs="Times New Roman" w:ascii="Times New Roman" w:hAnsi="Times New Roman"/>
          <w:color w:val="auto"/>
        </w:rPr>
        <w:t>Context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>; изменяйте их в одном компоненте.</w:t>
      </w:r>
    </w:p>
    <w:p w14:paraId="3B52A29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результата: Покажите переключение в двух вложенных компонентах без цепочки промежуточных 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>. Используйте общие критерии раздела 3 и приложите проект и краткий отчет.</w:t>
      </w:r>
    </w:p>
    <w:p w14:paraId="6C34D96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«Переключение темы и языка через </w:t>
      </w:r>
      <w:r w:rsidRPr="00B00281">
        <w:rPr>
          <w:rFonts w:cs="Times New Roman" w:ascii="Times New Roman" w:hAnsi="Times New Roman"/>
        </w:rPr>
        <w:t>Context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4284BD4D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795F031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Две темы оформления и два языка; значения по умолчанию — светлая тема и русский язык.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4D05AA0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Пошаговая реализация. Создайте </w:t>
      </w:r>
      <w:proofErr w:type="spellStart"/>
      <w:r w:rsidRPr="00B00281">
        <w:rPr>
          <w:rFonts w:cs="Times New Roman" w:ascii="Times New Roman" w:hAnsi="Times New Roman"/>
          <w:color w:val="auto"/>
        </w:rPr>
        <w:t>ThemeLanguageContext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Provider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передайте значения и действия в две вложенные области интерфейса через </w:t>
      </w:r>
      <w:r w:rsidRPr="00B00281">
        <w:rPr>
          <w:rFonts w:cs="Times New Roman" w:ascii="Times New Roman" w:hAnsi="Times New Roman"/>
          <w:color w:val="auto"/>
        </w:rPr>
        <w:t>useContext</w:t>
      </w:r>
      <w:r w:rsidRPr="00B00281">
        <w:rPr>
          <w:rFonts w:cs="Times New Roman" w:ascii="Times New Roman" w:hAnsi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6D59666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Переключите тему и язык на разных уровнях дерева: обе области должны сразу показать согласованное значение.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19BA414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дочерний компонент получает значение по умолчанию, проверьте его расположение внутри </w:t>
      </w:r>
      <w:r w:rsidRPr="00B00281">
        <w:rPr>
          <w:rFonts w:cs="Times New Roman" w:ascii="Times New Roman" w:hAnsi="Times New Roman"/>
          <w:color w:val="auto"/>
        </w:rPr>
        <w:t>Provider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196816B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Сохраните выбранную тему в </w:t>
      </w:r>
      <w:r w:rsidRPr="00B00281">
        <w:rPr>
          <w:rFonts w:cs="Times New Roman" w:ascii="Times New Roman" w:hAnsi="Times New Roman"/>
          <w:color w:val="auto"/>
        </w:rPr>
        <w:t>localStorage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восстановите ее при следующем запуске.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93B577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фрагмента кода для анализа:</w:t>
      </w:r>
    </w:p>
    <w:p w14:paraId="04978844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6 — Создание Redux-среза для управления состоянием</w:t>
      </w:r>
    </w:p>
    <w:p w14:paraId="44533ADF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const cartSlice = createSlice({</w:t>
      </w:r>
    </w:p>
    <w:p w14:paraId="4806504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name: 'cart',</w:t>
      </w:r>
    </w:p>
    <w:p w14:paraId="3541C64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initialState: { items: [] },</w:t>
      </w:r>
    </w:p>
    <w:p w14:paraId="375F49A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reducers: {</w:t>
      </w:r>
    </w:p>
    <w:p w14:paraId="5D99AC0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addItem(state, action) {</w:t>
      </w:r>
    </w:p>
    <w:p w14:paraId="6B68E43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state.items.push(action.payload);</w:t>
      </w:r>
    </w:p>
    <w:p w14:paraId="3207750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},</w:t>
      </w:r>
    </w:p>
    <w:p w14:paraId="6322961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clearCart(state) {</w:t>
      </w:r>
    </w:p>
    <w:p w14:paraId="40E4E1C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  state.items = [];</w:t>
      </w:r>
    </w:p>
    <w:p w14:paraId="27B7291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 xml:space="preserve">    },</w:t>
      </w:r>
    </w:p>
    <w:p w14:paraId="38B083B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lastRenderedPageBreak/>
        <w:t xml:space="preserve">  },</w:t>
      </w:r>
    </w:p>
    <w:p w14:paraId="66B8EE7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});</w:t>
      </w:r>
    </w:p>
    <w:p w14:paraId="5FA080C0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Cs w:val="20"/>
        </w:rPr>
      </w:pPr>
    </w:p>
    <w:p w14:paraId="2B7830D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export const { addItem, clearCart } = cartSlice.actions;</w:t>
      </w:r>
    </w:p>
    <w:p w14:paraId="3CF5D7C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eastAsia="Courier New" w:hAnsi="Courier New" w:cs="Times New Roman"/>
          <w:sz w:val="20"/>
          <w:szCs w:val="20"/>
        </w:rPr>
        <w:t>export default cartSlice.reducer;</w:t>
      </w:r>
    </w:p>
    <w:p w14:paraId="3E63F849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62" w:name="_Toc18511"/>
      <w:bookmarkStart w:id="663" w:name="_Toc240967427"/>
      <w:bookmarkStart w:id="664" w:name="_Toc241220754"/>
      <w:bookmarkStart w:id="665" w:name="_Toc241305076"/>
      <w:bookmarkStart w:id="666" w:name="_Toc241577605"/>
      <w:r w:rsidRPr="00B00281">
        <w:rPr>
          <w:rFonts w:ascii="Times New Roman" w:eastAsia="Times New Roman" w:hAnsi="Times New Roman" w:cs="Times New Roman"/>
          <w:color w:val="000000"/>
          <w:szCs w:val="28"/>
        </w:rPr>
        <w:lastRenderedPageBreak/>
        <w:t xml:space="preserve">Лабораторная работа 2. 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Управление сложной формой через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useReducer</w:t>
      </w:r>
      <w:bookmarkEnd w:id="662"/>
      <w:bookmarkEnd w:id="663"/>
      <w:bookmarkEnd w:id="664"/>
      <w:bookmarkEnd w:id="665"/>
      <w:bookmarkEnd w:id="666"/>
    </w:p>
    <w:p w14:paraId="1C38E03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«управление сложной формой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».</w:t>
      </w:r>
    </w:p>
    <w:p w14:paraId="4CFD58D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«Управление сложной формой через </w:t>
      </w:r>
      <w:r w:rsidRPr="00B00281">
        <w:rPr>
          <w:rFonts w:cs="Times New Roman" w:ascii="Times New Roman" w:hAnsi="Times New Roman"/>
          <w:color w:val="auto"/>
          <w:szCs w:val="28"/>
        </w:rPr>
        <w:t>useReducer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2E46344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Управляйте несколькими полями формы через </w:t>
      </w:r>
      <w:r w:rsidRPr="00B00281">
        <w:rPr>
          <w:rFonts w:cs="Times New Roman" w:ascii="Times New Roman" w:hAnsi="Times New Roman"/>
          <w:color w:val="auto"/>
        </w:rPr>
        <w:t>useReducer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отдельные типы действий.</w:t>
      </w:r>
    </w:p>
    <w:p w14:paraId="5650718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изменение двух полей, очистку формы и неизменяемость предыдущего состояния. Используйте общие критерии раздела 3 и приложите проект и краткий отчет.</w:t>
      </w:r>
    </w:p>
    <w:p w14:paraId="671FBA1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«Управление сложной формой через </w:t>
      </w:r>
      <w:r w:rsidRPr="00B00281">
        <w:rPr>
          <w:rFonts w:cs="Times New Roman" w:ascii="Times New Roman" w:hAnsi="Times New Roman"/>
        </w:rPr>
        <w:t>useReducer</w:t>
      </w:r>
      <w:r w:rsidRPr="00B00281">
        <w:rPr>
          <w:rFonts w:cs="Times New Roman" w:ascii="Times New Roman" w:hAnsi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47337FE4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1DBE1EC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Сложная форма заказа содержит имя, способ доставки и список позиций.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21AE8C2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Опишите </w:t>
      </w:r>
      <w:r w:rsidRPr="00B00281">
        <w:rPr>
          <w:rFonts w:cs="Times New Roman" w:ascii="Times New Roman" w:hAnsi="Times New Roman"/>
          <w:color w:val="auto"/>
        </w:rPr>
        <w:t>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действиями </w:t>
      </w:r>
      <w:r w:rsidRPr="00B00281">
        <w:rPr>
          <w:rFonts w:cs="Times New Roman" w:ascii="Times New Roman" w:hAnsi="Times New Roman"/>
          <w:color w:val="auto"/>
        </w:rPr>
        <w:t>SET</w:t>
      </w:r>
      <w:r w:rsidRPr="00B00281">
        <w:rPr>
          <w:rFonts w:cs="Times New Roman" w:ascii="Times New Roman" w:hAnsi="Times New Roman"/>
          <w:color w:val="auto"/>
          <w:lang w:val="ru-RU"/>
        </w:rPr>
        <w:t>_</w:t>
      </w:r>
      <w:r w:rsidRPr="00B00281">
        <w:rPr>
          <w:rFonts w:cs="Times New Roman" w:ascii="Times New Roman" w:hAnsi="Times New Roman"/>
          <w:color w:val="auto"/>
        </w:rPr>
        <w:t>NAME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SET</w:t>
      </w:r>
      <w:r w:rsidRPr="00B00281">
        <w:rPr>
          <w:rFonts w:cs="Times New Roman" w:ascii="Times New Roman" w:hAnsi="Times New Roman"/>
          <w:color w:val="auto"/>
          <w:lang w:val="ru-RU"/>
        </w:rPr>
        <w:t>_</w:t>
      </w:r>
      <w:r w:rsidRPr="00B00281">
        <w:rPr>
          <w:rFonts w:cs="Times New Roman" w:ascii="Times New Roman" w:hAnsi="Times New Roman"/>
          <w:color w:val="auto"/>
        </w:rPr>
        <w:t>DELIVERY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ADD</w:t>
      </w:r>
      <w:r w:rsidRPr="00B00281">
        <w:rPr>
          <w:rFonts w:cs="Times New Roman" w:ascii="Times New Roman" w:hAnsi="Times New Roman"/>
          <w:color w:val="auto"/>
          <w:lang w:val="ru-RU"/>
        </w:rPr>
        <w:t>_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RESET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вызывайте </w:t>
      </w:r>
      <w:r w:rsidRPr="00B00281">
        <w:rPr>
          <w:rFonts w:cs="Times New Roman" w:ascii="Times New Roman" w:hAnsi="Times New Roman"/>
          <w:color w:val="auto"/>
        </w:rPr>
        <w:t>dispatch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по действиям пользователя.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044B82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Контрольные пробы. Проверьте добавление двух позиций, смену доставки и возврат к исходному состоянию по </w:t>
      </w:r>
      <w:r w:rsidRPr="00B00281">
        <w:rPr>
          <w:rFonts w:cs="Times New Roman" w:ascii="Times New Roman" w:hAnsi="Times New Roman"/>
          <w:color w:val="auto"/>
        </w:rPr>
        <w:t>RESET</w:t>
      </w:r>
      <w:r w:rsidRPr="00B00281">
        <w:rPr>
          <w:rFonts w:cs="Times New Roman" w:ascii="Times New Roman" w:hAnsi="Times New Roman"/>
          <w:color w:val="auto"/>
          <w:lang w:val="ru-RU"/>
        </w:rPr>
        <w:t>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275951D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после действия меняется исходный объект, найдите мутирующее присваивание внутри </w:t>
      </w:r>
      <w:r w:rsidRPr="00B00281">
        <w:rPr>
          <w:rFonts w:cs="Times New Roman" w:ascii="Times New Roman" w:hAnsi="Times New Roman"/>
          <w:color w:val="auto"/>
        </w:rPr>
        <w:t>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верните новый объект.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28A4616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Добавьте действие </w:t>
      </w:r>
      <w:r w:rsidRPr="00B00281">
        <w:rPr>
          <w:rFonts w:cs="Times New Roman" w:ascii="Times New Roman" w:hAnsi="Times New Roman"/>
          <w:color w:val="auto"/>
        </w:rPr>
        <w:t>REMOVE</w:t>
      </w:r>
      <w:r w:rsidRPr="00B00281">
        <w:rPr>
          <w:rFonts w:cs="Times New Roman" w:ascii="Times New Roman" w:hAnsi="Times New Roman"/>
          <w:color w:val="auto"/>
          <w:lang w:val="ru-RU"/>
        </w:rPr>
        <w:t>_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проверьте его на отсутствующем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5392872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67" w:name="_Toc12421"/>
      <w:bookmarkStart w:id="668" w:name="_Toc240967428"/>
      <w:bookmarkStart w:id="669" w:name="_Toc241220755"/>
      <w:bookmarkStart w:id="670" w:name="_Toc241305077"/>
      <w:bookmarkStart w:id="671" w:name="_Toc24157760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Лабораторная работа 3. Корзина товаров на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Redux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Toolkit</w:t>
      </w:r>
      <w:bookmarkEnd w:id="667"/>
      <w:bookmarkEnd w:id="668"/>
      <w:bookmarkEnd w:id="669"/>
      <w:bookmarkEnd w:id="670"/>
      <w:bookmarkEnd w:id="671"/>
    </w:p>
    <w:p w14:paraId="3CD1859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лабораторной работы: закрепить материал модуля через выполнение законченного практического задания «корзина товаров на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».</w:t>
      </w:r>
    </w:p>
    <w:p w14:paraId="4CFDD19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Теоретическая подготовка к лабораторной работе должна охватывать ключевые понятия темы «Корзина товаров на </w:t>
      </w:r>
      <w:r w:rsidRPr="00B00281">
        <w:rPr>
          <w:rFonts w:cs="Times New Roman" w:ascii="Times New Roman" w:hAnsi="Times New Roman"/>
          <w:color w:val="auto"/>
          <w:szCs w:val="28"/>
        </w:rPr>
        <w:t>Redux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Toolkit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05E2D0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Создайте корзину на </w:t>
      </w:r>
      <w:r w:rsidRPr="00B00281">
        <w:rPr>
          <w:rFonts w:cs="Times New Roman" w:ascii="Times New Roman" w:hAnsi="Times New Roman"/>
          <w:color w:val="auto"/>
        </w:rPr>
        <w:t>Redux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Toolkit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: </w:t>
      </w:r>
      <w:r w:rsidRPr="00B00281">
        <w:rPr>
          <w:rFonts w:cs="Times New Roman" w:ascii="Times New Roman" w:hAnsi="Times New Roman"/>
          <w:color w:val="auto"/>
        </w:rPr>
        <w:t>slice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store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Provider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действия добавления/удаления.</w:t>
      </w:r>
    </w:p>
    <w:p w14:paraId="77F22E9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счетчик и сумму корзины после двух добавлений и удаления. Используйте общие критерии раздела 3 и приложите проект и краткий отчет.</w:t>
      </w:r>
    </w:p>
    <w:p w14:paraId="20F2813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Вопросы к защите работы «Корзина товаров на </w:t>
      </w:r>
      <w:r w:rsidRPr="00B00281">
        <w:rPr>
          <w:rFonts w:cs="Times New Roman" w:ascii="Times New Roman" w:hAnsi="Times New Roman"/>
        </w:rPr>
        <w:t>Redux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Toolkit</w:t>
      </w:r>
      <w:r w:rsidRPr="00B00281">
        <w:rPr>
          <w:rFonts w:cs="Times New Roman" w:ascii="Times New Roman" w:hAnsi="Times New Roman"/>
          <w:lang w:val="ru-RU"/>
        </w:rPr>
        <w:t>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12550377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62729AD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В каталоге есть три товара с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ценой; начальное состояние корзины — пустой массив.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61AADCD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Создайте </w:t>
      </w:r>
      <w:r w:rsidRPr="00B00281">
        <w:rPr>
          <w:rFonts w:cs="Times New Roman" w:ascii="Times New Roman" w:hAnsi="Times New Roman"/>
          <w:color w:val="auto"/>
        </w:rPr>
        <w:t>cartSlice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</w:t>
      </w:r>
      <w:r w:rsidRPr="00B00281">
        <w:rPr>
          <w:rFonts w:cs="Times New Roman" w:ascii="Times New Roman" w:hAnsi="Times New Roman"/>
          <w:color w:val="auto"/>
        </w:rPr>
        <w:t>addItem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proofErr w:type="spellStart"/>
      <w:r w:rsidRPr="00B00281">
        <w:rPr>
          <w:rFonts w:cs="Times New Roman" w:ascii="Times New Roman" w:hAnsi="Times New Roman"/>
          <w:color w:val="auto"/>
        </w:rPr>
        <w:t>removeItem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, настройте </w:t>
      </w:r>
      <w:r w:rsidRPr="00B00281">
        <w:rPr>
          <w:rFonts w:cs="Times New Roman" w:ascii="Times New Roman" w:hAnsi="Times New Roman"/>
          <w:color w:val="auto"/>
        </w:rPr>
        <w:t>store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Provider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выведите элементы через </w:t>
      </w:r>
      <w:r w:rsidRPr="00B00281">
        <w:rPr>
          <w:rFonts w:cs="Times New Roman" w:ascii="Times New Roman" w:hAnsi="Times New Roman"/>
          <w:color w:val="auto"/>
        </w:rPr>
        <w:t>useSelector</w:t>
      </w:r>
      <w:r w:rsidRPr="00B00281">
        <w:rPr>
          <w:rFonts w:cs="Times New Roman" w:ascii="Times New Roman" w:hAnsi="Times New Roman"/>
          <w:color w:val="auto"/>
          <w:lang w:val="ru-RU"/>
        </w:rPr>
        <w:t>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72E6B01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Проверьте последовательность: добавить товар, повторно добавить его, удалить позицию; счетчик и сумма должны обновиться.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16FE64F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состояние не видно в компоненте, проверьте импорт нужного </w:t>
      </w:r>
      <w:r w:rsidRPr="00B00281">
        <w:rPr>
          <w:rFonts w:cs="Times New Roman" w:ascii="Times New Roman" w:hAnsi="Times New Roman"/>
          <w:color w:val="auto"/>
        </w:rPr>
        <w:t>store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имя ключа </w:t>
      </w:r>
      <w:r w:rsidRPr="00B00281">
        <w:rPr>
          <w:rFonts w:cs="Times New Roman" w:ascii="Times New Roman" w:hAnsi="Times New Roman"/>
          <w:color w:val="auto"/>
        </w:rPr>
        <w:t>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</w:t>
      </w:r>
      <w:proofErr w:type="spellStart"/>
      <w:r w:rsidRPr="00B00281">
        <w:rPr>
          <w:rFonts w:cs="Times New Roman" w:ascii="Times New Roman" w:hAnsi="Times New Roman"/>
          <w:color w:val="auto"/>
        </w:rPr>
        <w:t>configureStore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3873D58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Добавьте селектор для общей суммы и сравните его с вычислением прямо в компоненте.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4ED49E86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672" w:name="_Toc7829"/>
      <w:bookmarkStart w:id="673" w:name="_Toc240967429"/>
      <w:bookmarkStart w:id="674" w:name="_Toc241220756"/>
      <w:bookmarkStart w:id="675" w:name="_Toc241305078"/>
      <w:bookmarkStart w:id="676" w:name="_Toc24157760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4. Сравнение подходов управления состоянием в одном проекте</w:t>
      </w:r>
      <w:bookmarkEnd w:id="672"/>
      <w:bookmarkEnd w:id="673"/>
      <w:bookmarkEnd w:id="674"/>
      <w:bookmarkEnd w:id="675"/>
      <w:bookmarkEnd w:id="676"/>
    </w:p>
    <w:p w14:paraId="4DD250C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«сравнение подходов управления состоянием в одном проекте».</w:t>
      </w:r>
    </w:p>
    <w:p w14:paraId="18718A7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«Сравнение подходов управления состоянием в одном проекте»,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56D96BC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Реализуйте одинаковое действие переключения в отдельных версиях на </w:t>
      </w:r>
      <w:r w:rsidRPr="00B00281">
        <w:rPr>
          <w:rFonts w:cs="Times New Roman" w:ascii="Times New Roman" w:hAnsi="Times New Roman"/>
          <w:color w:val="auto"/>
        </w:rPr>
        <w:t>useState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Context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Redux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Toolkit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6E08200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Сравните количество компонентов и путь передачи данных; поясните уместность каждого варианта. Используйте общие критерии раздела 3 и приложите проект и краткий отчет.</w:t>
      </w:r>
    </w:p>
    <w:p w14:paraId="48C2C1D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«Сравнение подходов управления состоянием в одном проекте»: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7292CEE2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0517B16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Выберите один общий сценарий — переключение темы — и реализуйте три малые версии на </w:t>
      </w:r>
      <w:r w:rsidRPr="00B00281">
        <w:rPr>
          <w:rFonts w:cs="Times New Roman" w:ascii="Times New Roman" w:hAnsi="Times New Roman"/>
          <w:color w:val="auto"/>
        </w:rPr>
        <w:t>useState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Context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Redux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Toolkit</w:t>
      </w:r>
      <w:r w:rsidRPr="00B00281">
        <w:rPr>
          <w:rFonts w:cs="Times New Roman" w:ascii="Times New Roman" w:hAnsi="Times New Roman"/>
          <w:color w:val="auto"/>
          <w:lang w:val="ru-RU"/>
        </w:rPr>
        <w:t>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78FCCB0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Пошаговая реализация. В каждой версии сохраните одинаковый интерфейс и тесты; отдельно укажите, где хранится состояние и как передаются изменения.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1506926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Проверьте результат в двух независимых дочерних компонентах и составьте сравнительную таблицу из трех критериев.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382A795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Если при сравнении версии выполняют разные требования, унифицируйте исходный сценарий до оценки затрат кода.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507ED4B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Предложите критерий, при котором переход от локального состояния к общему действительно оправдан.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2CB3CBA6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77" w:name="_Toc21693"/>
      <w:bookmarkStart w:id="678" w:name="_Toc1669"/>
      <w:bookmarkStart w:id="679" w:name="_Toc240967430"/>
      <w:bookmarkStart w:id="680" w:name="_Toc241220757"/>
      <w:bookmarkStart w:id="681" w:name="_Toc241305079"/>
      <w:bookmarkStart w:id="682" w:name="_Toc24157760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3.6.4. Самостоятельная работа по модулю</w:t>
      </w:r>
      <w:bookmarkEnd w:id="677"/>
      <w:bookmarkEnd w:id="678"/>
      <w:bookmarkEnd w:id="679"/>
      <w:bookmarkEnd w:id="680"/>
      <w:bookmarkEnd w:id="681"/>
      <w:bookmarkEnd w:id="682"/>
    </w:p>
    <w:p w14:paraId="08985E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Для самостоятельной работы студент отмечает общие данные на схеме компонентов, сравнивает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Context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API и Redux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Toolkit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выбранного сценария и описывает последствия обновления общего состояния.</w:t>
      </w:r>
    </w:p>
    <w:p w14:paraId="5864608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Перечень заданий самостоятельной работы:</w:t>
      </w:r>
    </w:p>
    <w:p w14:paraId="1DD87D2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Сделать таблицу выбора подхода 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management</w:t>
      </w:r>
    </w:p>
    <w:p w14:paraId="1547088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Подготовить схему потока данных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</w:p>
    <w:p w14:paraId="611F136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Переписать часть проекта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</w:p>
    <w:p w14:paraId="003974D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Описать плюсы и минусы каждого решения</w:t>
      </w:r>
    </w:p>
    <w:p w14:paraId="3744756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5859090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6ABCF9A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6EC29C3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3AF0B3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3F2F22E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0E59F64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2C4A6B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Мини-тест по модулю:</w:t>
      </w:r>
    </w:p>
    <w:p w14:paraId="3E1BEE7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Когда локального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становится недостаточно для приложения?</w:t>
      </w:r>
    </w:p>
    <w:p w14:paraId="5097427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В чем назначение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55DE7C4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Какие данные удобно передавать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53531CA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Какую роль выполняет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архитектуре приложения?</w:t>
      </w:r>
    </w:p>
    <w:p w14:paraId="367E9FC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5.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dispatch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32C4C48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Из каких основных частей состоит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slice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41B5299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Для чего нужен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store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5E0973E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8. Чем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selector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отличается от прямого чтения всего глобального состояния?</w:t>
      </w:r>
    </w:p>
    <w:p w14:paraId="2BB11E6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9. Когда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может быть предпочтительнее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44E8C8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Какие признаки показывают, что состояние приложения стоит разделить по нескольким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slices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3151C0D3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683" w:name="_Toc5100"/>
      <w:bookmarkStart w:id="684" w:name="_Toc4225"/>
      <w:bookmarkStart w:id="685" w:name="_Toc240967431"/>
      <w:bookmarkStart w:id="686" w:name="_Toc241220758"/>
      <w:bookmarkStart w:id="687" w:name="_Toc241305080"/>
      <w:bookmarkStart w:id="688" w:name="_Toc241577609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3.7. МОДУЛЬ 7. РАЗВЕРТЫВАНИЕ И БАЗОВАЯ ОПТИМИЗАЦИЯ ВЕБ-ПРИЛОЖЕНИЙ</w:t>
      </w:r>
      <w:bookmarkEnd w:id="683"/>
      <w:bookmarkEnd w:id="684"/>
      <w:bookmarkEnd w:id="685"/>
      <w:bookmarkEnd w:id="686"/>
      <w:bookmarkEnd w:id="687"/>
      <w:bookmarkEnd w:id="688"/>
    </w:p>
    <w:p w14:paraId="285F32A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Цель модуля — сформировать навыки подготовки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-приложения к публикации, анализа производительности, оптимизации и оформления итогового проекта.</w:t>
      </w:r>
    </w:p>
    <w:p w14:paraId="6726D58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Завершающий модуль превращает рабочий прототип в проверяемый результат: выполняются сборка, контроль маршрутов, анализ размера и проверка опубликованного приложения. Студент фиксирует параметры окружения и шаги воспроизведения.</w:t>
      </w:r>
    </w:p>
    <w:p w14:paraId="57DAAA5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89" w:name="_Toc2568"/>
      <w:bookmarkStart w:id="690" w:name="_Toc18782"/>
      <w:bookmarkStart w:id="691" w:name="_Toc240967432"/>
      <w:bookmarkStart w:id="692" w:name="_Toc241220759"/>
      <w:bookmarkStart w:id="693" w:name="_Toc241305081"/>
      <w:bookmarkStart w:id="694" w:name="_Toc24157761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Планируемые результаты освоения модуля</w:t>
      </w:r>
      <w:bookmarkEnd w:id="689"/>
      <w:bookmarkEnd w:id="690"/>
      <w:bookmarkEnd w:id="691"/>
      <w:bookmarkEnd w:id="692"/>
      <w:bookmarkEnd w:id="693"/>
      <w:bookmarkEnd w:id="694"/>
    </w:p>
    <w:p w14:paraId="7AC5563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объяснять назначение ключевых понятий модуля: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bundle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lazy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Suspense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7F8A80C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выполнять учебные действия по образцу и переносить их на новую задачу;</w:t>
      </w:r>
    </w:p>
    <w:p w14:paraId="7F7B670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самостоятельно находить и исправлять типичные ошибки в коде;</w:t>
      </w:r>
    </w:p>
    <w:p w14:paraId="3C2C407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оформлять результаты работы в виде отчета с фрагментами кода и скриншотами;</w:t>
      </w:r>
    </w:p>
    <w:p w14:paraId="08B14B9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аргументировать выбранное техническое решение при защите работы.</w:t>
      </w:r>
    </w:p>
    <w:p w14:paraId="14AD3167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695" w:name="_Toc24178"/>
      <w:bookmarkStart w:id="696" w:name="_Toc18486"/>
      <w:bookmarkStart w:id="697" w:name="_Toc240967433"/>
      <w:bookmarkStart w:id="698" w:name="_Toc241220760"/>
      <w:bookmarkStart w:id="699" w:name="_Toc241305082"/>
      <w:bookmarkStart w:id="700" w:name="_Toc24157761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Ключевые понятия модуля</w:t>
      </w:r>
      <w:bookmarkEnd w:id="695"/>
      <w:bookmarkEnd w:id="696"/>
      <w:bookmarkEnd w:id="697"/>
      <w:bookmarkEnd w:id="698"/>
      <w:bookmarkEnd w:id="699"/>
      <w:bookmarkEnd w:id="700"/>
    </w:p>
    <w:p w14:paraId="534CFE9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production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— результат сборки файлов приложения для размещения на сервере.</w:t>
      </w:r>
    </w:p>
    <w:p w14:paraId="4BCF5C8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bundle</w:t>
      </w:r>
      <w:r w:rsidRPr="00B00281">
        <w:rPr>
          <w:rFonts w:cs="Times New Roman" w:ascii="Times New Roman" w:hAnsi="Times New Roman"/>
          <w:lang w:val="ru-RU"/>
        </w:rPr>
        <w:t xml:space="preserve"> — собранный модульный ресурс клиентского приложения.</w:t>
      </w:r>
    </w:p>
    <w:p w14:paraId="6D1D0B3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— команда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>, создающая файлы итоговой сборки в каталоге вывода.</w:t>
      </w:r>
    </w:p>
    <w:p w14:paraId="0E453AD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lazy</w:t>
      </w:r>
      <w:r w:rsidRPr="00B00281">
        <w:rPr>
          <w:rFonts w:cs="Times New Roman" w:ascii="Times New Roman" w:hAnsi="Times New Roman"/>
          <w:lang w:val="ru-RU"/>
        </w:rPr>
        <w:t xml:space="preserve"> — механизм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 xml:space="preserve"> для загрузки компонента при необходимости.</w:t>
      </w:r>
    </w:p>
    <w:p w14:paraId="10EE2FF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Suspense</w:t>
      </w:r>
      <w:r w:rsidRPr="00B00281">
        <w:rPr>
          <w:rFonts w:cs="Times New Roman" w:ascii="Times New Roman" w:hAnsi="Times New Roman"/>
          <w:lang w:val="ru-RU"/>
        </w:rPr>
        <w:t xml:space="preserve"> — компонент </w:t>
      </w:r>
      <w:r w:rsidRPr="00B00281">
        <w:rPr>
          <w:rFonts w:cs="Times New Roman" w:ascii="Times New Roman" w:hAnsi="Times New Roman"/>
        </w:rPr>
        <w:t>React</w:t>
      </w:r>
      <w:r w:rsidRPr="00B00281">
        <w:rPr>
          <w:rFonts w:cs="Times New Roman" w:ascii="Times New Roman" w:hAnsi="Times New Roman"/>
          <w:lang w:val="ru-RU"/>
        </w:rPr>
        <w:t>, показывающий запасной интерфейс во время ожидания поддерживаемой загрузки.</w:t>
      </w:r>
    </w:p>
    <w:p w14:paraId="1CB371A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memo</w:t>
      </w:r>
      <w:r w:rsidRPr="00B00281">
        <w:rPr>
          <w:rFonts w:cs="Times New Roman" w:ascii="Times New Roman" w:hAnsi="Times New Roman"/>
          <w:lang w:val="ru-RU"/>
        </w:rPr>
        <w:t xml:space="preserve"> — механизм пропуска рендера компонента при неизменных входных данных в применимых случаях.</w:t>
      </w:r>
    </w:p>
    <w:p w14:paraId="2B1CA3E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• </w:t>
      </w:r>
      <w:r w:rsidRPr="00B00281">
        <w:rPr>
          <w:rFonts w:cs="Times New Roman" w:ascii="Times New Roman" w:hAnsi="Times New Roman"/>
        </w:rPr>
        <w:t>Lighthouse</w:t>
      </w:r>
      <w:r w:rsidRPr="00B00281">
        <w:rPr>
          <w:rFonts w:cs="Times New Roman" w:ascii="Times New Roman" w:hAnsi="Times New Roman"/>
          <w:lang w:val="ru-RU"/>
        </w:rPr>
        <w:t xml:space="preserve"> — инструмент аудита страницы с рекомендациями, требующими проверки на реальном сценарии.</w:t>
      </w:r>
    </w:p>
    <w:p w14:paraId="04C7EB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environment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variables</w:t>
      </w:r>
      <w:r w:rsidRPr="00B00281">
        <w:rPr>
          <w:rFonts w:cs="Times New Roman" w:ascii="Times New Roman" w:hAnsi="Times New Roman"/>
          <w:lang w:val="ru-RU"/>
        </w:rPr>
        <w:t xml:space="preserve"> — значения конфигурации сборки; данные, встроенные в клиентский код, нельзя считать секретными.</w:t>
      </w:r>
    </w:p>
    <w:p w14:paraId="0493CBD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deploy</w:t>
      </w:r>
      <w:r w:rsidRPr="00B00281">
        <w:rPr>
          <w:rFonts w:cs="Times New Roman" w:ascii="Times New Roman" w:hAnsi="Times New Roman"/>
          <w:lang w:val="ru-RU"/>
        </w:rPr>
        <w:t xml:space="preserve"> — размещение проверенной сборки на доступной для открытия площадке.</w:t>
      </w:r>
    </w:p>
    <w:p w14:paraId="34FEFCA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•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— текстовый файл с назначением проекта, установкой, запуском и воспроизводимыми проверками.</w:t>
      </w:r>
    </w:p>
    <w:p w14:paraId="353033F8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01" w:name="_Toc17809"/>
      <w:bookmarkStart w:id="702" w:name="_Toc18408"/>
      <w:bookmarkStart w:id="703" w:name="_Toc240967434"/>
      <w:bookmarkStart w:id="704" w:name="_Toc241220761"/>
      <w:bookmarkStart w:id="705" w:name="_Toc241305083"/>
      <w:bookmarkStart w:id="706" w:name="_Toc24157761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Карта учебной деятельности модуля</w:t>
      </w:r>
      <w:bookmarkEnd w:id="701"/>
      <w:bookmarkEnd w:id="702"/>
      <w:bookmarkEnd w:id="703"/>
      <w:bookmarkEnd w:id="704"/>
      <w:bookmarkEnd w:id="705"/>
      <w:bookmarkEnd w:id="706"/>
    </w:p>
    <w:p w14:paraId="154670A3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8 — Карта учебной деятельности модуля 7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34"/>
        <w:gridCol w:w="3137"/>
        <w:gridCol w:w="3085"/>
      </w:tblGrid>
      <w:tr w:rsidR="004E0869" w:rsidRPr="00B00281" w14:paraId="07AA9A4E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5BD1E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Вид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F8FE5E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E73B31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2B59B9C6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EE5C1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50535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Сборка проекта и отличие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dev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prod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режимов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19B3C0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47BDFC6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38986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23A849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Базовая оптимизация React-приложения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9FDC6B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569F3EDC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E87E62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E95935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Проверка качества и пользовательские метрики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B41CE9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6AE0E466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3B6D3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Лекция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0D8C08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Публикация, документация и защита итогового проекта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5EB8B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конспект, ответы на вопросы</w:t>
            </w:r>
          </w:p>
        </w:tc>
      </w:tr>
      <w:tr w:rsidR="004E0869" w:rsidRPr="00B00281" w14:paraId="032D274E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0A7056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28827D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Сборка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Vite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-проекта и локальная проверка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dist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6D965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7DBB5CCC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649887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043E3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Поиск лишних рендеров и оптимизация компонентов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D42C7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42A6916F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7E3F07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E8C4CD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Аудит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Lighthouse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исправление базовых замечаний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6B83A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5AF44380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B261B2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Практика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EC7A1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Подготовка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README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публикация проекта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E15874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код, мини-вывод</w:t>
            </w:r>
          </w:p>
        </w:tc>
      </w:tr>
      <w:tr w:rsidR="004E0869" w:rsidRPr="00B00281" w14:paraId="05523362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CE7DF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7C4096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Production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build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проверка результата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A8D07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2116CCD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D89FB6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7DD50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Оптимизация интерфейса и ленивые загрузки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363A75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EA1AD49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2BCCB4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FCEB8E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Развертывание проекта на выбранной платформе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89887E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926B4B3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B81AE9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Лабораторная 4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913FEC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Итоговая защита сквозного проекта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F21A79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отчет, защита</w:t>
            </w:r>
          </w:p>
        </w:tc>
      </w:tr>
      <w:tr w:rsidR="004E0869" w:rsidRPr="00B00281" w14:paraId="6D400A92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CEF325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Самостоятельная работа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F6BCC8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доработка проекта, чтение документации, подготовка отчета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591964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самоотчет и файлы проекта</w:t>
            </w:r>
          </w:p>
        </w:tc>
      </w:tr>
    </w:tbl>
    <w:p w14:paraId="4CE273F5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26874DA8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</w:rPr>
      </w:pPr>
      <w:bookmarkStart w:id="707" w:name="_Toc6536"/>
      <w:bookmarkStart w:id="708" w:name="_Toc6744"/>
      <w:bookmarkStart w:id="709" w:name="_Toc240967435"/>
      <w:bookmarkStart w:id="710" w:name="_Toc241220762"/>
      <w:bookmarkStart w:id="711" w:name="_Toc241305084"/>
      <w:bookmarkStart w:id="712" w:name="_Toc241577613"/>
      <w:r w:rsidRPr="00B00281">
        <w:rPr>
          <w:rFonts w:ascii="Times New Roman" w:eastAsia="Times New Roman" w:hAnsi="Times New Roman" w:cs="Times New Roman"/>
          <w:color w:val="000000"/>
          <w:szCs w:val="28"/>
        </w:rPr>
        <w:lastRenderedPageBreak/>
        <w:t>3.7.1. Лекционные занятия модуля</w:t>
      </w:r>
      <w:bookmarkEnd w:id="707"/>
      <w:bookmarkEnd w:id="708"/>
      <w:bookmarkEnd w:id="709"/>
      <w:bookmarkEnd w:id="710"/>
      <w:bookmarkEnd w:id="711"/>
      <w:bookmarkEnd w:id="712"/>
    </w:p>
    <w:p w14:paraId="2FBADCBB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13" w:name="_Toc19580"/>
      <w:bookmarkStart w:id="714" w:name="_Toc240967436"/>
      <w:bookmarkStart w:id="715" w:name="_Toc241220763"/>
      <w:bookmarkStart w:id="716" w:name="_Toc241305085"/>
      <w:bookmarkStart w:id="717" w:name="_Toc24157761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Лекция 1. Сборка проекта и отличие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dev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/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prod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режимов</w:t>
      </w:r>
      <w:bookmarkEnd w:id="713"/>
      <w:bookmarkEnd w:id="714"/>
      <w:bookmarkEnd w:id="715"/>
      <w:bookmarkEnd w:id="716"/>
      <w:bookmarkEnd w:id="717"/>
    </w:p>
    <w:p w14:paraId="2EB2BC5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Сравнить локальный сервер и собранные статические файлы. Студент должен назвать исходную проблему и показать, какое изменение кода устраняет её в данном примере.</w:t>
      </w:r>
    </w:p>
    <w:p w14:paraId="19F0173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План лекции:</w:t>
      </w:r>
    </w:p>
    <w:p w14:paraId="2AB883D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1. Dev-server и production build</w:t>
      </w:r>
    </w:p>
    <w:p w14:paraId="03A75CB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run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</w:p>
    <w:p w14:paraId="469C075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dist</w:t>
      </w:r>
    </w:p>
    <w:p w14:paraId="6AD22C9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Проверка собранного проекта</w:t>
      </w:r>
    </w:p>
    <w:p w14:paraId="1C052EC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Переменные окружения</w:t>
      </w:r>
    </w:p>
    <w:p w14:paraId="0DDFD89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Выполнить сборку и локальный просмотр </w:t>
      </w:r>
      <w:r w:rsidRPr="00B00281">
        <w:rPr>
          <w:rFonts w:cs="Times New Roman" w:ascii="Times New Roman" w:hAnsi="Times New Roman"/>
        </w:rPr>
        <w:t>dist</w:t>
      </w:r>
      <w:r w:rsidRPr="00B00281">
        <w:rPr>
          <w:rFonts w:cs="Times New Roman" w:ascii="Times New Roman" w:hAnsi="Times New Roman"/>
          <w:lang w:val="ru-RU"/>
        </w:rPr>
        <w:t>; повторить открытие вложенного маршрута. До запуска преподаватель собирает прогнозы группы, после запуска сверяет их с видимым результатом.</w:t>
      </w:r>
    </w:p>
    <w:p w14:paraId="5F83F17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Найти недоступный ресурс в сети и назвать настройку базового пути.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63D3444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сравнить локальный сервер и собранные статические файлы. Зафиксируйте до демонстрации ожидаемое поведение и сравните его с фактическим.</w:t>
      </w:r>
    </w:p>
    <w:p w14:paraId="3AF081F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собрать проект и объяснить, какие файлы попадают в итоговую папку.</w:t>
      </w:r>
    </w:p>
    <w:p w14:paraId="37B780F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15DBEE4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сравнить локальный сервер и собранные статические файлы?</w:t>
      </w:r>
    </w:p>
    <w:p w14:paraId="315021F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6A3489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найти недоступный ресурс в сети и назвать настройку базового пути?</w:t>
      </w:r>
    </w:p>
    <w:p w14:paraId="7C8716F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найти недоступный ресурс в сети и назвать настройку базового пути?</w:t>
      </w:r>
    </w:p>
    <w:p w14:paraId="6589F66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78BF79A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Выполнить сборку и локальный просмотр </w:t>
      </w:r>
      <w:r w:rsidRPr="00B00281">
        <w:rPr>
          <w:rFonts w:cs="Times New Roman" w:ascii="Times New Roman" w:hAnsi="Times New Roman"/>
        </w:rPr>
        <w:t>dist</w:t>
      </w:r>
      <w:r w:rsidRPr="00B00281">
        <w:rPr>
          <w:rFonts w:cs="Times New Roman" w:ascii="Times New Roman" w:hAnsi="Times New Roman"/>
          <w:lang w:val="ru-RU"/>
        </w:rPr>
        <w:t>; повторить открытие вложенного маршрута. В отчёте приложите исходный и исправленный фрагменты, наблюдение в браузере и объяснение одного выбранного решения.</w:t>
      </w:r>
    </w:p>
    <w:p w14:paraId="64AAF58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18" w:name="_Toc11849"/>
      <w:bookmarkStart w:id="719" w:name="_Toc240967437"/>
      <w:bookmarkStart w:id="720" w:name="_Toc241220764"/>
      <w:bookmarkStart w:id="721" w:name="_Toc241305086"/>
      <w:bookmarkStart w:id="722" w:name="_Toc24157761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Лекция 2. Базовая оптимизация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React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-приложения</w:t>
      </w:r>
      <w:bookmarkEnd w:id="718"/>
      <w:bookmarkEnd w:id="719"/>
      <w:bookmarkEnd w:id="720"/>
      <w:bookmarkEnd w:id="721"/>
      <w:bookmarkEnd w:id="722"/>
    </w:p>
    <w:p w14:paraId="0D9916D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Найти измеряемую причину лишней работы интерфейса. Студент должен назвать исходную проблему и показать, какое изменение кода устраняет её в данном примере.</w:t>
      </w:r>
    </w:p>
    <w:p w14:paraId="450D89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334D918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Повторные рендеры</w:t>
      </w:r>
    </w:p>
    <w:p w14:paraId="41D3C6C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memo</w:t>
      </w:r>
    </w:p>
    <w:p w14:paraId="747E5E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useMemo</w:t>
      </w:r>
    </w:p>
    <w:p w14:paraId="2EEE89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useCallback</w:t>
      </w:r>
    </w:p>
    <w:p w14:paraId="1025BDB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Lazy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</w:p>
    <w:p w14:paraId="12EB207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Замерить рендер списка до и после изменения стабильности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>; сопоставить результат с затратой на оптимизацию. До запуска преподаватель собирает прогнозы группы, после запуска сверяет их с видимым результатом.</w:t>
      </w:r>
    </w:p>
    <w:p w14:paraId="6148738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Обсуждение решения: Обосновать решение данными профилирования, а не наличием </w:t>
      </w:r>
      <w:r w:rsidRPr="00B00281">
        <w:rPr>
          <w:rFonts w:cs="Times New Roman" w:ascii="Times New Roman" w:hAnsi="Times New Roman"/>
        </w:rPr>
        <w:t>memo</w:t>
      </w:r>
      <w:r w:rsidRPr="00B00281">
        <w:rPr>
          <w:rFonts w:cs="Times New Roman" w:ascii="Times New Roman" w:hAnsi="Times New Roman"/>
          <w:lang w:val="ru-RU"/>
        </w:rPr>
        <w:t xml:space="preserve"> в коде.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3384F22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найти измеряемую причину лишней работы интерфейса. Зафиксируйте до демонстрации ожидаемое поведение и сравните его с фактическим.</w:t>
      </w:r>
    </w:p>
    <w:p w14:paraId="0E49F85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обнаружить лишний рендер и предложить способ оптимизации.</w:t>
      </w:r>
    </w:p>
    <w:p w14:paraId="46C9E4D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4A5D233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найти измеряемую причину лишней работы интерфейса?</w:t>
      </w:r>
    </w:p>
    <w:p w14:paraId="721D9CC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75151C7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 на проведённой демонстрации можно обосновать решение данными профилирования, а не наличием </w:t>
      </w:r>
      <w:r w:rsidRPr="00B00281">
        <w:rPr>
          <w:rFonts w:cs="Times New Roman" w:ascii="Times New Roman" w:hAnsi="Times New Roman"/>
        </w:rPr>
        <w:t>memo</w:t>
      </w:r>
      <w:r w:rsidRPr="00B00281">
        <w:rPr>
          <w:rFonts w:cs="Times New Roman" w:ascii="Times New Roman" w:hAnsi="Times New Roman"/>
          <w:lang w:val="ru-RU"/>
        </w:rPr>
        <w:t xml:space="preserve"> в коде?</w:t>
      </w:r>
    </w:p>
    <w:p w14:paraId="45F10F4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4. Как проверить следующий результат: обосновать решение данными профилирования, а не наличием </w:t>
      </w:r>
      <w:r w:rsidRPr="00B00281">
        <w:rPr>
          <w:rFonts w:cs="Times New Roman" w:ascii="Times New Roman" w:hAnsi="Times New Roman"/>
        </w:rPr>
        <w:t>memo</w:t>
      </w:r>
      <w:r w:rsidRPr="00B00281">
        <w:rPr>
          <w:rFonts w:cs="Times New Roman" w:ascii="Times New Roman" w:hAnsi="Times New Roman"/>
          <w:lang w:val="ru-RU"/>
        </w:rPr>
        <w:t xml:space="preserve"> в коде?</w:t>
      </w:r>
    </w:p>
    <w:p w14:paraId="4BE3730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FC1A14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Замерить рендер списка до и после изменения стабильности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>; сопоставить результат с затратой на оптимизацию. В отчёте приложите исходный и исправленный фрагменты, наблюдение в браузере и объяснение одного выбранного решения.</w:t>
      </w:r>
    </w:p>
    <w:p w14:paraId="7254D551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23" w:name="_Toc17241"/>
      <w:bookmarkStart w:id="724" w:name="_Toc240967438"/>
      <w:bookmarkStart w:id="725" w:name="_Toc241220765"/>
      <w:bookmarkStart w:id="726" w:name="_Toc241305087"/>
      <w:bookmarkStart w:id="727" w:name="_Toc24157761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Лекция 3. Проверка качества и пользовательские метрики</w:t>
      </w:r>
      <w:bookmarkEnd w:id="723"/>
      <w:bookmarkEnd w:id="724"/>
      <w:bookmarkEnd w:id="725"/>
      <w:bookmarkEnd w:id="726"/>
      <w:bookmarkEnd w:id="727"/>
    </w:p>
    <w:p w14:paraId="3B886B0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Провести проверку страницы по воспроизводимым показателям. Студент должен назвать исходную проблему и показать, какое изменение кода устраняет её в данном примере.</w:t>
      </w:r>
    </w:p>
    <w:p w14:paraId="7B7DD27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План лекции:</w:t>
      </w:r>
    </w:p>
    <w:p w14:paraId="24FFF58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Lighthouse</w:t>
      </w:r>
    </w:p>
    <w:p w14:paraId="0A7BDF4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Производительность</w:t>
      </w:r>
    </w:p>
    <w:p w14:paraId="4D31F52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Доступность</w:t>
      </w:r>
    </w:p>
    <w:p w14:paraId="10966F6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SEO</w:t>
      </w:r>
    </w:p>
    <w:p w14:paraId="763D5A0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Best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practices</w:t>
      </w:r>
    </w:p>
    <w:p w14:paraId="2AB47A1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Разбор у доски: Записать исходный результат инструмента проверки и исправить один конкретный недостаток изображения или загрузки. До запуска преподаватель собирает прогнозы группы, после запуска сверяет их с видимым результатом.</w:t>
      </w:r>
    </w:p>
    <w:p w14:paraId="68BBB3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Сравнить замеры при одинаковых условиях и объяснить ограничение лабораторного измерения.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03EE4A5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провести проверку страницы по воспроизводимым показателям. Зафиксируйте до демонстрации ожидаемое поведение и сравните его с фактическим.</w:t>
      </w:r>
    </w:p>
    <w:p w14:paraId="67A7D22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провести аудит приложения и оформить план улучшений.</w:t>
      </w:r>
    </w:p>
    <w:p w14:paraId="2C35685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17F0094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провести проверку страницы по воспроизводимым показателям?</w:t>
      </w:r>
    </w:p>
    <w:p w14:paraId="6EA19DF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493537F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3. Как на проведённой демонстрации можно сравнить замеры при одинаковых условиях и объяснить ограничение лабораторного измерения?</w:t>
      </w:r>
    </w:p>
    <w:p w14:paraId="19B1AE1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 проверить следующий результат: сравнить замеры при одинаковых условиях и объяснить ограничение лабораторного измерения?</w:t>
      </w:r>
    </w:p>
    <w:p w14:paraId="50717A2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2C673D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Мини-задание: Записать исходный результат инструмента проверки и исправить один конкретный недостаток изображения или загрузки. В отчёте приложите исходный и исправленный фрагменты, наблюдение в браузере и объяснение одного выбранного решения.</w:t>
      </w:r>
    </w:p>
    <w:p w14:paraId="0FBE6857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28" w:name="_Toc5488"/>
      <w:bookmarkStart w:id="729" w:name="_Toc240967439"/>
      <w:bookmarkStart w:id="730" w:name="_Toc241220766"/>
      <w:bookmarkStart w:id="731" w:name="_Toc241305088"/>
      <w:bookmarkStart w:id="732" w:name="_Toc24157761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Лекция 4. Публикация, документация и защита итогового проекта</w:t>
      </w:r>
      <w:bookmarkEnd w:id="728"/>
      <w:bookmarkEnd w:id="729"/>
      <w:bookmarkEnd w:id="730"/>
      <w:bookmarkEnd w:id="731"/>
      <w:bookmarkEnd w:id="732"/>
    </w:p>
    <w:p w14:paraId="16B5858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Учебная задача: Подготовить проект для запуска другим человеком. Студент должен назвать исходную проблему и показать, какое изменение кода устраняет её в данном примере.</w:t>
      </w:r>
    </w:p>
    <w:p w14:paraId="4CD0878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План лекции:</w:t>
      </w:r>
    </w:p>
    <w:p w14:paraId="76EC06B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1. GitHub Pages, Netlify, Vercel</w:t>
      </w:r>
    </w:p>
    <w:p w14:paraId="57CA1E3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</w:p>
    <w:p w14:paraId="7FF6743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Скриншоты</w:t>
      </w:r>
    </w:p>
    <w:p w14:paraId="2CD4E6A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Описание архитектуры</w:t>
      </w:r>
    </w:p>
    <w:p w14:paraId="7EA06C2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Защита решения</w:t>
      </w:r>
    </w:p>
    <w:p w14:paraId="6B6200D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Разбор у доски: Передать архив без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>_</w:t>
      </w:r>
      <w:r w:rsidRPr="00B00281">
        <w:rPr>
          <w:rFonts w:cs="Times New Roman" w:ascii="Times New Roman" w:hAnsi="Times New Roman"/>
        </w:rPr>
        <w:t>modules</w:t>
      </w:r>
      <w:r w:rsidRPr="00B00281">
        <w:rPr>
          <w:rFonts w:cs="Times New Roman" w:ascii="Times New Roman" w:hAnsi="Times New Roman"/>
          <w:lang w:val="ru-RU"/>
        </w:rPr>
        <w:t>, инструкцию установки, сборки и проверки основного маршрута. До запуска преподаватель собирает прогнозы группы, после запуска сверяет их с видимым результатом.</w:t>
      </w:r>
    </w:p>
    <w:p w14:paraId="29C6141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Обсуждение решения: Повторить установку в чистой папке и предъявить результат по заранее объявленным критериям. Студент указывает конкретный файл, данные и действие пользователя; при расхождении с прогнозом возвращается к минимальному примеру.</w:t>
      </w:r>
    </w:p>
    <w:p w14:paraId="2EFD78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Перенос на новую ситуацию: предложите студенту самостоятельно подготовить проект для запуска другим человеком. Зафиксируйте до демонстрации ожидаемое поведение и сравните его с фактическим.</w:t>
      </w:r>
    </w:p>
    <w:p w14:paraId="4D10C82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Ожидаемый результат лекции: Студент должен подготовить проект к демонстрации и объяснить весь путь от идеи до публикации.</w:t>
      </w:r>
    </w:p>
    <w:p w14:paraId="17DCA03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самопроверки</w:t>
      </w:r>
    </w:p>
    <w:p w14:paraId="05FC5D5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Почему в этом задании необходимо подготовить проект для запуска другим человеком?</w:t>
      </w:r>
    </w:p>
    <w:p w14:paraId="3D94AA6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Какая часть показанного решения относится к данным, а какая — к интерфейсу?</w:t>
      </w:r>
    </w:p>
    <w:p w14:paraId="0B59A07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 на проведённой демонстрации можно повторить установку в чистой папке и предъявить результат по заранее объявленным критериям?</w:t>
      </w:r>
    </w:p>
    <w:p w14:paraId="086E8CF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4. Как проверить следующий результат: повторить установку в чистой папке и предъявить результат по заранее объявленным критериям?</w:t>
      </w:r>
    </w:p>
    <w:p w14:paraId="1421AF8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Какое ограничение у показанного решения возникнет в сквозном учебном проекте?</w:t>
      </w:r>
    </w:p>
    <w:p w14:paraId="6B5692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Мини-задание: Передать архив без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>_</w:t>
      </w:r>
      <w:r w:rsidRPr="00B00281">
        <w:rPr>
          <w:rFonts w:cs="Times New Roman" w:ascii="Times New Roman" w:hAnsi="Times New Roman"/>
        </w:rPr>
        <w:t>modules</w:t>
      </w:r>
      <w:r w:rsidRPr="00B00281">
        <w:rPr>
          <w:rFonts w:cs="Times New Roman" w:ascii="Times New Roman" w:hAnsi="Times New Roman"/>
          <w:lang w:val="ru-RU"/>
        </w:rPr>
        <w:t>, инструкцию установки, сборки и проверки основного маршрута. В отчёте приложите исходный и исправленный фрагменты, наблюдение в браузере и объяснение одного выбранного решения.</w:t>
      </w:r>
    </w:p>
    <w:p w14:paraId="735038C2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33" w:name="_Toc26950"/>
      <w:bookmarkStart w:id="734" w:name="_Toc28092"/>
      <w:bookmarkStart w:id="735" w:name="_Toc240967440"/>
      <w:bookmarkStart w:id="736" w:name="_Toc241220767"/>
      <w:bookmarkStart w:id="737" w:name="_Toc241305089"/>
      <w:bookmarkStart w:id="738" w:name="_Toc24157761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3.7.2. Практические занятия модуля</w:t>
      </w:r>
      <w:bookmarkEnd w:id="733"/>
      <w:bookmarkEnd w:id="734"/>
      <w:bookmarkEnd w:id="735"/>
      <w:bookmarkEnd w:id="736"/>
      <w:bookmarkEnd w:id="737"/>
      <w:bookmarkEnd w:id="738"/>
    </w:p>
    <w:p w14:paraId="679E6B93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39" w:name="_Toc21921"/>
      <w:bookmarkStart w:id="740" w:name="_Toc240967441"/>
      <w:bookmarkStart w:id="741" w:name="_Toc241220768"/>
      <w:bookmarkStart w:id="742" w:name="_Toc241305090"/>
      <w:bookmarkStart w:id="743" w:name="_Toc24157761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Практическое занятие 1. Сборка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Vite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-проекта и локальная проверка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dist</w:t>
      </w:r>
      <w:bookmarkEnd w:id="739"/>
      <w:bookmarkEnd w:id="740"/>
      <w:bookmarkEnd w:id="741"/>
      <w:bookmarkEnd w:id="742"/>
      <w:bookmarkEnd w:id="743"/>
    </w:p>
    <w:p w14:paraId="4391E56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версию. К концу занятия студент предъявляет исходный файл и демонстрирует завершённый пользовательский сценарий.</w:t>
      </w:r>
    </w:p>
    <w:p w14:paraId="4F1A9C0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1. Сборка </w:t>
      </w:r>
      <w:r w:rsidRPr="00B00281">
        <w:rPr>
          <w:rFonts w:cs="Times New Roman" w:ascii="Times New Roman" w:hAnsi="Times New Roman"/>
          <w:color w:val="auto"/>
          <w:szCs w:val="28"/>
        </w:rPr>
        <w:t>Vite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-проекта и локальная проверка </w:t>
      </w:r>
      <w:r w:rsidRPr="00B00281">
        <w:rPr>
          <w:rFonts w:cs="Times New Roman" w:ascii="Times New Roman" w:hAnsi="Times New Roman"/>
          <w:color w:val="auto"/>
          <w:szCs w:val="28"/>
        </w:rPr>
        <w:t>dist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».</w:t>
      </w:r>
    </w:p>
    <w:p w14:paraId="4AE16D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452BD16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3D0C7A5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версию»; сохранить рабочую копию.</w:t>
      </w:r>
    </w:p>
    <w:p w14:paraId="22BE180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версию.</w:t>
      </w:r>
    </w:p>
    <w:p w14:paraId="71AB7AE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Проверить вложенный адрес и загрузку ресурсов из </w:t>
      </w:r>
      <w:r w:rsidRPr="00B00281">
        <w:rPr>
          <w:rFonts w:cs="Times New Roman" w:ascii="Times New Roman" w:hAnsi="Times New Roman"/>
        </w:rPr>
        <w:t>dist</w:t>
      </w:r>
      <w:r w:rsidRPr="00B00281">
        <w:rPr>
          <w:rFonts w:cs="Times New Roman" w:ascii="Times New Roman" w:hAnsi="Times New Roman"/>
          <w:lang w:val="ru-RU"/>
        </w:rPr>
        <w:t>; записать ожидаемый и фактический результат.</w:t>
      </w:r>
    </w:p>
    <w:p w14:paraId="5A971E5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1. Сборка </w:t>
      </w:r>
      <w:r w:rsidRPr="00B00281">
        <w:rPr>
          <w:rFonts w:cs="Times New Roman" w:ascii="Times New Roman" w:hAnsi="Times New Roman"/>
          <w:color w:val="auto"/>
          <w:szCs w:val="28"/>
        </w:rPr>
        <w:t>Vite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-проекта и локальная проверка </w:t>
      </w:r>
      <w:r w:rsidRPr="00B00281">
        <w:rPr>
          <w:rFonts w:cs="Times New Roman" w:ascii="Times New Roman" w:hAnsi="Times New Roman"/>
          <w:color w:val="auto"/>
          <w:szCs w:val="28"/>
        </w:rPr>
        <w:t>dist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и не нарушает структуру проекта.</w:t>
      </w:r>
    </w:p>
    <w:p w14:paraId="7274372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6. Записать исходные данные и фактический результат пробы: проверить вложенный адрес и загрузку ресурсов из </w:t>
      </w:r>
      <w:r w:rsidRPr="00B00281">
        <w:rPr>
          <w:rFonts w:cs="Times New Roman" w:ascii="Times New Roman" w:hAnsi="Times New Roman"/>
        </w:rPr>
        <w:t>dist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6F742EC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5732717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Проверка преподавателя: Проверить вложенный адрес и загрузку ресурсов из </w:t>
      </w:r>
      <w:r w:rsidRPr="00B00281">
        <w:rPr>
          <w:rFonts w:cs="Times New Roman" w:ascii="Times New Roman" w:hAnsi="Times New Roman"/>
        </w:rPr>
        <w:t>dist</w:t>
      </w:r>
      <w:r w:rsidRPr="00B00281">
        <w:rPr>
          <w:rFonts w:cs="Times New Roman" w:ascii="Times New Roman" w:hAnsi="Times New Roman"/>
          <w:lang w:val="ru-RU"/>
        </w:rPr>
        <w:t>. Попросите студента объяснить, какой именно признак в браузере или терминале подтверждает правильность решения.</w:t>
      </w:r>
    </w:p>
    <w:p w14:paraId="4537A37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 xml:space="preserve">Результатом практического занятия по теме «Сборка </w:t>
      </w:r>
      <w:r w:rsidRPr="00B00281">
        <w:rPr>
          <w:rFonts w:cs="Times New Roman" w:ascii="Times New Roman" w:hAnsi="Times New Roman"/>
          <w:color w:val="auto"/>
          <w:szCs w:val="28"/>
        </w:rPr>
        <w:t>Vite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-проекта и локальная проверка </w:t>
      </w:r>
      <w:r w:rsidRPr="00B00281">
        <w:rPr>
          <w:rFonts w:cs="Times New Roman" w:ascii="Times New Roman" w:hAnsi="Times New Roman"/>
          <w:color w:val="auto"/>
          <w:szCs w:val="28"/>
        </w:rPr>
        <w:t>dist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0287FAA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версию. Результат оценивается на подготовленном преподавателем наборе данных.</w:t>
      </w:r>
    </w:p>
    <w:p w14:paraId="35A6D4D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Повышенный уровень: проведите указанную контрольную пробу в изменённых условиях — проверить вложенный адрес и загрузку ресурсов из </w:t>
      </w:r>
      <w:r w:rsidRPr="00B00281">
        <w:rPr>
          <w:rFonts w:cs="Times New Roman" w:ascii="Times New Roman" w:hAnsi="Times New Roman"/>
        </w:rPr>
        <w:t>dist</w:t>
      </w:r>
      <w:r w:rsidRPr="00B00281">
        <w:rPr>
          <w:rFonts w:cs="Times New Roman" w:ascii="Times New Roman" w:hAnsi="Times New Roman"/>
          <w:lang w:val="ru-RU"/>
        </w:rPr>
        <w:t>. Запишите наблюдение при первом и повторном выполнении.</w:t>
      </w:r>
    </w:p>
    <w:p w14:paraId="5C41357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версию» так, чтобы другой обучающийся мог увидеть результат без устной подсказки. Назовите добавленную проверку.</w:t>
      </w:r>
    </w:p>
    <w:p w14:paraId="4CAC3D5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06BB08A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версию» и какие данные оно меняет?</w:t>
      </w:r>
    </w:p>
    <w:p w14:paraId="5047CFC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Покажите, как удалось проверить вложенный адрес и загрузку ресурсов из </w:t>
      </w:r>
      <w:r w:rsidRPr="00B00281">
        <w:rPr>
          <w:rFonts w:cs="Times New Roman" w:ascii="Times New Roman" w:hAnsi="Times New Roman"/>
        </w:rPr>
        <w:t>dist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6DFAC85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версию»?</w:t>
      </w:r>
    </w:p>
    <w:p w14:paraId="48E514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Какая ошибка помешает выполнить пробу «проверить вложенный адрес и загрузку ресурсов из </w:t>
      </w:r>
      <w:r w:rsidRPr="00B00281">
        <w:rPr>
          <w:rFonts w:cs="Times New Roman" w:ascii="Times New Roman" w:hAnsi="Times New Roman"/>
        </w:rPr>
        <w:t>dist</w:t>
      </w:r>
      <w:r w:rsidRPr="00B00281">
        <w:rPr>
          <w:rFonts w:cs="Times New Roman" w:ascii="Times New Roman" w:hAnsi="Times New Roman"/>
          <w:lang w:val="ru-RU"/>
        </w:rPr>
        <w:t>» и как вы отличите её от другого сбоя?</w:t>
      </w:r>
    </w:p>
    <w:p w14:paraId="174A19F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«выполнить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run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локально открыть собранную версию»?</w:t>
      </w:r>
    </w:p>
    <w:p w14:paraId="10D2A95E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44" w:name="_Toc18025"/>
      <w:bookmarkStart w:id="745" w:name="_Toc240967442"/>
      <w:bookmarkStart w:id="746" w:name="_Toc241220769"/>
      <w:bookmarkStart w:id="747" w:name="_Toc241305091"/>
      <w:bookmarkStart w:id="748" w:name="_Toc24157762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Практическое занятие 2. Поиск лишних рендеров и оптимизация компонентов</w:t>
      </w:r>
      <w:bookmarkEnd w:id="744"/>
      <w:bookmarkEnd w:id="745"/>
      <w:bookmarkEnd w:id="746"/>
      <w:bookmarkEnd w:id="747"/>
      <w:bookmarkEnd w:id="748"/>
    </w:p>
    <w:p w14:paraId="7CB83B0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данных. К концу занятия студент предъявляет исходный файл и демонстрирует завершённый пользовательский сценарий.</w:t>
      </w:r>
    </w:p>
    <w:p w14:paraId="42BEAC5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-проект и материалы по теме «Практическое занятие 2. Поиск лишних рендеров и оптимизация компонентов».</w:t>
      </w:r>
    </w:p>
    <w:p w14:paraId="27E5F25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3B8F266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7DC0669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данных»; сохранить рабочую копию.</w:t>
      </w:r>
    </w:p>
    <w:p w14:paraId="592C019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данных.</w:t>
      </w:r>
    </w:p>
    <w:p w14:paraId="08462F8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Повторить замер после одной обоснованной оптимизации; записать ожидаемый и фактический результат.</w:t>
      </w:r>
    </w:p>
    <w:p w14:paraId="079981C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5. Выполнить самостоятельную доработку, которая расширяет сценарий «Практическое занятие 2. Поиск лишних рендеров и оптимизация компонентов» и не нарушает структуру проекта.</w:t>
      </w:r>
    </w:p>
    <w:p w14:paraId="271419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повторить замер после одной обоснованной оптимизации.</w:t>
      </w:r>
    </w:p>
    <w:p w14:paraId="4922AFB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52BC017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Повторить замер после одной обоснованной оптимизации. Попросите студента объяснить, какой именно признак в браузере или терминале подтверждает правильность решения.</w:t>
      </w:r>
    </w:p>
    <w:p w14:paraId="1191AB2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Результатом практического занятия по теме «Поиск лишних рендеров и оптимизация компонентов» должен стать запускаемый фрагмент приложения. В выводе студент фиксирует реализованный сценарий одну возникшую проблему и способ ее устранения.</w:t>
      </w:r>
    </w:p>
    <w:p w14:paraId="1C5F6DA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данных. Результат оценивается на подготовленном преподавателем наборе данных.</w:t>
      </w:r>
    </w:p>
    <w:p w14:paraId="13FE76E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повторить замер после одной обоснованной оптимизации. Запишите наблюдение при первом и повторном выполнении.</w:t>
      </w:r>
    </w:p>
    <w:p w14:paraId="2423A66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данных» так, чтобы другой обучающийся мог увидеть результат без устной подсказки. Назовите добавленную проверку.</w:t>
      </w:r>
    </w:p>
    <w:p w14:paraId="06B473C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53CA340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данных» и какие данные оно меняет?</w:t>
      </w:r>
    </w:p>
    <w:p w14:paraId="0F3B5DE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повторить замер после одной обоснованной оптимизации.</w:t>
      </w:r>
    </w:p>
    <w:p w14:paraId="738EC4A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данных»?</w:t>
      </w:r>
    </w:p>
    <w:p w14:paraId="471A408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«повторить замер после одной обоснованной оптимизации» и как вы отличите её от другого сбоя?</w:t>
      </w:r>
    </w:p>
    <w:p w14:paraId="552A9EE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«найти компонент, который </w:t>
      </w:r>
      <w:proofErr w:type="spellStart"/>
      <w:r w:rsidRPr="00B00281">
        <w:rPr>
          <w:rFonts w:cs="Times New Roman" w:ascii="Times New Roman" w:hAnsi="Times New Roman"/>
          <w:lang w:val="ru-RU"/>
        </w:rPr>
        <w:t>рендерится</w:t>
      </w:r>
      <w:proofErr w:type="spellEnd"/>
      <w:r w:rsidRPr="00B00281">
        <w:rPr>
          <w:rFonts w:cs="Times New Roman" w:ascii="Times New Roman" w:hAnsi="Times New Roman"/>
          <w:lang w:val="ru-RU"/>
        </w:rPr>
        <w:t xml:space="preserve"> без изменения входных данных»?</w:t>
      </w:r>
    </w:p>
    <w:p w14:paraId="5F1F33F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49" w:name="_Toc18995"/>
      <w:bookmarkStart w:id="750" w:name="_Toc240967443"/>
      <w:bookmarkStart w:id="751" w:name="_Toc241220770"/>
      <w:bookmarkStart w:id="752" w:name="_Toc241305092"/>
      <w:bookmarkStart w:id="753" w:name="_Toc24157762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3. Аудит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Lighthouse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исправление базовых замечаний</w:t>
      </w:r>
      <w:bookmarkEnd w:id="749"/>
      <w:bookmarkEnd w:id="750"/>
      <w:bookmarkEnd w:id="751"/>
      <w:bookmarkEnd w:id="752"/>
      <w:bookmarkEnd w:id="753"/>
    </w:p>
    <w:p w14:paraId="4B1AB84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Практический результат: Провести аудит страницы в одинаковых условиях. К концу занятия студент предъявляет исходный файл и демонстрирует завершённый пользовательский сценарий.</w:t>
      </w:r>
    </w:p>
    <w:p w14:paraId="5B1CFC5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3. Аудит </w:t>
      </w:r>
      <w:r w:rsidRPr="00B00281">
        <w:rPr>
          <w:rFonts w:cs="Times New Roman" w:ascii="Times New Roman" w:hAnsi="Times New Roman"/>
          <w:color w:val="auto"/>
          <w:szCs w:val="28"/>
        </w:rPr>
        <w:t>Lighthouse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исправление базовых замечаний».</w:t>
      </w:r>
    </w:p>
    <w:p w14:paraId="0209B9C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4A28B9C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176C8AE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Определить исходные данные и файлы для действия «провести аудит страницы в одинаковых условиях»; сохранить рабочую копию.</w:t>
      </w:r>
    </w:p>
    <w:p w14:paraId="3A1A58F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Провести аудит страницы в одинаковых условиях.</w:t>
      </w:r>
    </w:p>
    <w:p w14:paraId="1FD42F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Сохранить два результата до и после изменения и объяснить разницу; записать ожидаемый и фактический результат.</w:t>
      </w:r>
    </w:p>
    <w:p w14:paraId="2A20192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3. Аудит </w:t>
      </w:r>
      <w:r w:rsidRPr="00B00281">
        <w:rPr>
          <w:rFonts w:cs="Times New Roman" w:ascii="Times New Roman" w:hAnsi="Times New Roman"/>
          <w:color w:val="auto"/>
          <w:szCs w:val="28"/>
        </w:rPr>
        <w:t>Lighthouse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исправление базовых замечаний» и не нарушает структуру проекта.</w:t>
      </w:r>
    </w:p>
    <w:p w14:paraId="2C7251D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сохранить два результата до и после изменения и объяснить разницу.</w:t>
      </w:r>
    </w:p>
    <w:p w14:paraId="38BAD9C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Покажите начальный шаг: провести аудит страницы в одинаковых условиях.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7340BED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Сохранить два результата до и после изменения и объяснить разницу. Попросите студента объяснить, какой именно признак в браузере или терминале подтверждает правильность решения.</w:t>
      </w:r>
    </w:p>
    <w:p w14:paraId="15E6365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«Аудит </w:t>
      </w:r>
      <w:r w:rsidRPr="00B00281">
        <w:rPr>
          <w:rFonts w:cs="Times New Roman" w:ascii="Times New Roman" w:hAnsi="Times New Roman"/>
          <w:color w:val="auto"/>
          <w:szCs w:val="28"/>
        </w:rPr>
        <w:t>Lighthouse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исправление базовых замечаний» должен стать запускаемый фрагмент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приложения. В выводе студент фиксирует реализованный сценарий одну возникшую проблему и способ ее устранения.</w:t>
      </w:r>
    </w:p>
    <w:p w14:paraId="3BC07C2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Базовый уровень: Провести аудит страницы в одинаковых условиях. Результат оценивается на подготовленном преподавателем наборе данных.</w:t>
      </w:r>
    </w:p>
    <w:p w14:paraId="6267D35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сохранить два результата до и после изменения и объяснить разницу. Запишите наблюдение при первом и повторном выполнении.</w:t>
      </w:r>
    </w:p>
    <w:p w14:paraId="44245F8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Самостоятельная доработка: измените реализацию сценария «провести аудит страницы в одинаковых условиях» так, чтобы другой обучающийся мог увидеть результат без устной подсказки. Назовите добавленную проверку.</w:t>
      </w:r>
    </w:p>
    <w:p w14:paraId="4272194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2E40CB6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1. В каком файле выполняется действие «провести аудит страницы в одинаковых условиях» и какие данные оно меняет?</w:t>
      </w:r>
    </w:p>
    <w:p w14:paraId="06C9008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сохранить два результата до и после изменения и объяснить разницу.</w:t>
      </w:r>
    </w:p>
    <w:p w14:paraId="6824D13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Какие данные изменились после действия «провести аудит страницы в одинаковых условиях»?</w:t>
      </w:r>
    </w:p>
    <w:p w14:paraId="677A22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«сохранить два результата до и после изменения и объяснить разницу» и как вы отличите её от другого сбоя?</w:t>
      </w:r>
    </w:p>
    <w:p w14:paraId="5388E4A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Как изменится проверка, если добавить второй набор исходных данных для действия «провести аудит страницы в одинаковых условиях»?</w:t>
      </w:r>
    </w:p>
    <w:p w14:paraId="45B8C810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54" w:name="_Toc5472"/>
      <w:bookmarkStart w:id="755" w:name="_Toc240967444"/>
      <w:bookmarkStart w:id="756" w:name="_Toc241220771"/>
      <w:bookmarkStart w:id="757" w:name="_Toc241305093"/>
      <w:bookmarkStart w:id="758" w:name="_Toc24157762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 xml:space="preserve">Практическое занятие 4. Подготовка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README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публикация проекта</w:t>
      </w:r>
      <w:bookmarkEnd w:id="754"/>
      <w:bookmarkEnd w:id="755"/>
      <w:bookmarkEnd w:id="756"/>
      <w:bookmarkEnd w:id="757"/>
      <w:bookmarkEnd w:id="758"/>
    </w:p>
    <w:p w14:paraId="5CDFEF2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Практический результат: 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сборку. К концу занятия студент предъявляет исходный файл и демонстрирует завершённый пользовательский сценарий.</w:t>
      </w:r>
    </w:p>
    <w:p w14:paraId="15E6366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Оборудование и программное обеспечение: персональный компьютер, браузер с инструментами разработчика, </w:t>
      </w:r>
      <w:r w:rsidRPr="00B00281">
        <w:rPr>
          <w:rFonts w:cs="Times New Roman" w:ascii="Times New Roman" w:hAnsi="Times New Roman"/>
          <w:color w:val="auto"/>
          <w:szCs w:val="28"/>
        </w:rPr>
        <w:t>Visual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Studio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Code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  <w:szCs w:val="28"/>
        </w:rPr>
        <w:t>Node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Cs w:val="28"/>
        </w:rPr>
        <w:t>js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  <w:szCs w:val="28"/>
        </w:rPr>
        <w:t>npm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, учебный </w:t>
      </w:r>
      <w:r w:rsidRPr="00B00281">
        <w:rPr>
          <w:rFonts w:cs="Times New Roman" w:ascii="Times New Roman" w:hAnsi="Times New Roman"/>
          <w:color w:val="auto"/>
          <w:szCs w:val="28"/>
        </w:rPr>
        <w:t>React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-проект и материалы по теме «Практическое занятие 4. Подготовка </w:t>
      </w:r>
      <w:r w:rsidRPr="00B00281">
        <w:rPr>
          <w:rFonts w:cs="Times New Roman" w:ascii="Times New Roman" w:hAnsi="Times New Roman"/>
          <w:color w:val="auto"/>
          <w:szCs w:val="28"/>
        </w:rPr>
        <w:t>README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публикация проекта».</w:t>
      </w:r>
    </w:p>
    <w:p w14:paraId="3BC217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Ход выполнения практического занятия</w:t>
      </w:r>
    </w:p>
    <w:p w14:paraId="1FFB8E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1. Открыть проект и проверить исходное состояние интерфейса.</w:t>
      </w:r>
    </w:p>
    <w:p w14:paraId="1088BFF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Определить исходные данные и файлы для действия «подготовить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сборку»; сохранить рабочую копию.</w:t>
      </w:r>
    </w:p>
    <w:p w14:paraId="6938314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сборку.</w:t>
      </w:r>
    </w:p>
    <w:p w14:paraId="2BC6670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Повторить запуск по инструкции на чистом компьютере; записать ожидаемый и фактический результат.</w:t>
      </w:r>
    </w:p>
    <w:p w14:paraId="756A436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5. Выполнить самостоятельную доработку, которая расширяет сценарий «Практическое занятие 4. Подготовка </w:t>
      </w:r>
      <w:r w:rsidRPr="00B00281">
        <w:rPr>
          <w:rFonts w:cs="Times New Roman" w:ascii="Times New Roman" w:hAnsi="Times New Roman"/>
          <w:color w:val="auto"/>
          <w:szCs w:val="28"/>
        </w:rPr>
        <w:t>README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публикация проекта» и не нарушает структуру проекта.</w:t>
      </w:r>
    </w:p>
    <w:p w14:paraId="08A9203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Записать исходные данные и фактический результат пробы: повторить запуск по инструкции на чистом компьютере.</w:t>
      </w:r>
    </w:p>
    <w:p w14:paraId="5B4678D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Покажите начальный шаг: 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сборку. Затем передайте работу студенту: он должен назвать изменённый файл и собственными словами описать наблюдение при проверке.</w:t>
      </w:r>
    </w:p>
    <w:p w14:paraId="399677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преподавателя: Повторить запуск по инструкции на чистом компьютере. Попросите студента объяснить, какой именно признак в браузере или терминале подтверждает правильность решения.</w:t>
      </w:r>
    </w:p>
    <w:p w14:paraId="5C7F71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Результатом практического занятия по теме «Подготовка </w:t>
      </w:r>
      <w:r w:rsidRPr="00B00281">
        <w:rPr>
          <w:rFonts w:cs="Times New Roman" w:ascii="Times New Roman" w:hAnsi="Times New Roman"/>
          <w:color w:val="auto"/>
          <w:szCs w:val="28"/>
        </w:rPr>
        <w:t>README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публикация проекта» должен стать запускаемый фрагмент приложения. В 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lastRenderedPageBreak/>
        <w:t>выводе студент фиксирует реализованный сценарий одну возникшую проблему и способ ее устранения.</w:t>
      </w:r>
    </w:p>
    <w:p w14:paraId="2022ED0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Базовый уровень: 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сборку. Результат оценивается на подготовленном преподавателем наборе данных.</w:t>
      </w:r>
    </w:p>
    <w:p w14:paraId="76EC05A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Повышенный уровень: проведите указанную контрольную пробу в изменённых условиях — повторить запуск по инструкции на чистом компьютере. Запишите наблюдение при первом и повторном выполнении.</w:t>
      </w:r>
    </w:p>
    <w:p w14:paraId="57A2996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Самостоятельная доработка: измените реализацию сценария «подготовить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сборку» так, чтобы другой обучающийся мог увидеть результат без устной подсказки. Назовите добавленную проверку.</w:t>
      </w:r>
    </w:p>
    <w:p w14:paraId="13E429C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Контрольные вопросы к практическому занятию</w:t>
      </w:r>
    </w:p>
    <w:p w14:paraId="3323D94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1. В каком файле выполняется действие «подготовить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сборку» и какие данные оно меняет?</w:t>
      </w:r>
    </w:p>
    <w:p w14:paraId="0153BA7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Покажите, как удалось повторить запуск по инструкции на чистом компьютере.</w:t>
      </w:r>
    </w:p>
    <w:p w14:paraId="0425EF4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Какие данные изменились после действия «подготовить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сборку»?</w:t>
      </w:r>
    </w:p>
    <w:p w14:paraId="3E59548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Какая ошибка помешает выполнить пробу «повторить запуск по инструкции на чистом компьютере» и как вы отличите её от другого сбоя?</w:t>
      </w:r>
    </w:p>
    <w:p w14:paraId="040CAD4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5. Как изменится проверка, если добавить второй набор исходных данных для действия «подготовить </w:t>
      </w:r>
      <w:r w:rsidRPr="00B00281">
        <w:rPr>
          <w:rFonts w:cs="Times New Roman" w:ascii="Times New Roman" w:hAnsi="Times New Roman"/>
        </w:rPr>
        <w:t>README</w:t>
      </w:r>
      <w:r w:rsidRPr="00B00281">
        <w:rPr>
          <w:rFonts w:cs="Times New Roman" w:ascii="Times New Roman" w:hAnsi="Times New Roman"/>
          <w:lang w:val="ru-RU"/>
        </w:rPr>
        <w:t xml:space="preserve"> и опубликованную учебную сборку»?</w:t>
      </w:r>
    </w:p>
    <w:p w14:paraId="75610690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59" w:name="_Toc25959"/>
      <w:bookmarkStart w:id="760" w:name="_Toc28133"/>
      <w:bookmarkStart w:id="761" w:name="_Toc240967445"/>
      <w:bookmarkStart w:id="762" w:name="_Toc241220772"/>
      <w:bookmarkStart w:id="763" w:name="_Toc241305094"/>
      <w:bookmarkStart w:id="764" w:name="_Toc24157762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3.7.3. Лабораторные работы модуля</w:t>
      </w:r>
      <w:bookmarkEnd w:id="759"/>
      <w:bookmarkEnd w:id="760"/>
      <w:bookmarkEnd w:id="761"/>
      <w:bookmarkEnd w:id="762"/>
      <w:bookmarkEnd w:id="763"/>
      <w:bookmarkEnd w:id="764"/>
    </w:p>
    <w:p w14:paraId="2645A6D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В лабораторной работе студент готовит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production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-сборку, проверяет маршруты и сетевые ресурсы, объясняет выбранную оптимизацию и предъявляет инструкцию для повторной проверки результата.</w:t>
      </w:r>
    </w:p>
    <w:p w14:paraId="591F637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65" w:name="_Toc283"/>
      <w:bookmarkStart w:id="766" w:name="_Toc240967446"/>
      <w:bookmarkStart w:id="767" w:name="_Toc241220773"/>
      <w:bookmarkStart w:id="768" w:name="_Toc241305095"/>
      <w:bookmarkStart w:id="769" w:name="_Toc24157762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Лабораторная работа 1.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Production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build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проверка результата</w:t>
      </w:r>
      <w:bookmarkEnd w:id="765"/>
      <w:bookmarkEnd w:id="766"/>
      <w:bookmarkEnd w:id="767"/>
      <w:bookmarkEnd w:id="768"/>
      <w:bookmarkEnd w:id="769"/>
    </w:p>
    <w:p w14:paraId="2438D89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проверка результата».</w:t>
      </w:r>
    </w:p>
    <w:p w14:paraId="33DA612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</w:t>
      </w:r>
      <w:r w:rsidRPr="00B00281">
        <w:rPr>
          <w:rFonts w:cs="Times New Roman" w:ascii="Times New Roman" w:hAnsi="Times New Roman"/>
          <w:color w:val="auto"/>
          <w:szCs w:val="28"/>
        </w:rPr>
        <w:t>Production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  <w:szCs w:val="28"/>
        </w:rPr>
        <w:t>build</w:t>
      </w:r>
      <w:r w:rsidRPr="00B00281">
        <w:rPr>
          <w:rFonts w:cs="Times New Roman" w:ascii="Times New Roman" w:hAnsi="Times New Roman"/>
          <w:color w:val="auto"/>
          <w:szCs w:val="28"/>
          <w:lang w:val="ru-RU"/>
        </w:rPr>
        <w:t xml:space="preserve"> и проверка результата»,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5BCD69B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Соберите </w:t>
      </w:r>
      <w:r w:rsidRPr="00B00281">
        <w:rPr>
          <w:rFonts w:cs="Times New Roman" w:ascii="Times New Roman" w:hAnsi="Times New Roman"/>
          <w:color w:val="auto"/>
        </w:rPr>
        <w:t>production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версию командой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build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проверьте ее командой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preview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725D377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результата: Предъявите </w:t>
      </w:r>
      <w:r w:rsidRPr="00B00281">
        <w:rPr>
          <w:rFonts w:cs="Times New Roman" w:ascii="Times New Roman" w:hAnsi="Times New Roman"/>
          <w:color w:val="auto"/>
        </w:rPr>
        <w:t>dist</w:t>
      </w:r>
      <w:r w:rsidRPr="00B00281">
        <w:rPr>
          <w:rFonts w:cs="Times New Roman" w:ascii="Times New Roman" w:hAnsi="Times New Roman"/>
          <w:color w:val="auto"/>
          <w:lang w:val="ru-RU"/>
        </w:rPr>
        <w:t>, работающую страницу предварительного просмотра и отсутствие ошибок в консоли. Используйте общие критерии раздела 3 и приложите проект и краткий отчет.</w:t>
      </w:r>
    </w:p>
    <w:p w14:paraId="7D25D3F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</w:t>
      </w:r>
      <w:r w:rsidRPr="00B00281">
        <w:rPr>
          <w:rFonts w:cs="Times New Roman" w:ascii="Times New Roman" w:hAnsi="Times New Roman"/>
        </w:rPr>
        <w:t>Production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build</w:t>
      </w:r>
      <w:r w:rsidRPr="00B00281">
        <w:rPr>
          <w:rFonts w:cs="Times New Roman" w:ascii="Times New Roman" w:hAnsi="Times New Roman"/>
          <w:lang w:val="ru-RU"/>
        </w:rPr>
        <w:t xml:space="preserve"> и проверка результата»: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F411E12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702B57B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Исходный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-проект запускается через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содержит минимум два маршрута.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49D072F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Пошаговая реализация.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build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затем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preview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проверьте созданный каталог </w:t>
      </w:r>
      <w:r w:rsidRPr="00B00281">
        <w:rPr>
          <w:rFonts w:cs="Times New Roman" w:ascii="Times New Roman" w:hAnsi="Times New Roman"/>
          <w:color w:val="auto"/>
        </w:rPr>
        <w:t>dist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пути к ресурсам.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5CD6B71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Контрольные пробы. Проверьте основную страницу и прямую ссылку на вложенный маршрут в окружении предварительного просмотра.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343B770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после сборки белый экран, проверьте консоль браузера, </w:t>
      </w:r>
      <w:r w:rsidRPr="00B00281">
        <w:rPr>
          <w:rFonts w:cs="Times New Roman" w:ascii="Times New Roman" w:hAnsi="Times New Roman"/>
          <w:color w:val="auto"/>
        </w:rPr>
        <w:t>base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-путь и отсутствие путей к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>-ресурсам.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68530B4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Запишите в </w:t>
      </w:r>
      <w:r w:rsidRPr="00B00281">
        <w:rPr>
          <w:rFonts w:cs="Times New Roman" w:ascii="Times New Roman" w:hAnsi="Times New Roman"/>
          <w:color w:val="auto"/>
        </w:rPr>
        <w:t>README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команду воспроизведения сборки и наблюдаемое отличие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от </w:t>
      </w:r>
      <w:r w:rsidRPr="00B00281">
        <w:rPr>
          <w:rFonts w:cs="Times New Roman" w:ascii="Times New Roman" w:hAnsi="Times New Roman"/>
          <w:color w:val="auto"/>
        </w:rPr>
        <w:t>preview</w:t>
      </w:r>
      <w:r w:rsidRPr="00B00281">
        <w:rPr>
          <w:rFonts w:cs="Times New Roman" w:ascii="Times New Roman" w:hAnsi="Times New Roman"/>
          <w:color w:val="auto"/>
          <w:lang w:val="ru-RU"/>
        </w:rPr>
        <w:t>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54E5AA8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фрагмента кода для анализа:</w:t>
      </w:r>
    </w:p>
    <w:p w14:paraId="09CB7B79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7 — Ленивая загрузка компонента с помощью lazy</w:t>
      </w:r>
    </w:p>
    <w:p w14:paraId="5E4C8B8D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 ProductPage = lazy(() =&gt; import('./pages/ProductPage'));</w:t>
      </w:r>
    </w:p>
    <w:p w14:paraId="39927BB6" w14:textId="77777777" w:rsidR="004E0869" w:rsidRPr="00B00281" w:rsidRDefault="004E0869" w:rsidP="00361F52">
      <w:pPr>
        <w:pStyle w:val="CodeBlock"/>
        <w:pBdr>
          <w:left w:val="single" w:sz="4" w:space="4" w:color="808080"/>
          <w:right w:val="single" w:sz="4" w:space="4" w:color="808080"/>
        </w:pBdr>
        <w:shd w:val="clear" w:color="auto" w:fill="F7F7F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A0C6A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App() {</w:t>
      </w:r>
    </w:p>
    <w:p w14:paraId="09F14D0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(</w:t>
      </w:r>
    </w:p>
    <w:p w14:paraId="0925026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&lt;Suspense fallback={&lt;p&gt;Загрузка страницы...&lt;/p&gt;}&gt;</w:t>
      </w:r>
    </w:p>
    <w:p w14:paraId="6BD8E7E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&lt;</w:t>
      </w:r>
      <w:r w:rsidRPr="00B00281">
        <w:rPr>
          <w:rFonts w:ascii="Courier New" w:eastAsia="Courier New" w:hAnsi="Courier New" w:cs="Times New Roman"/>
          <w:sz w:val="20"/>
          <w:szCs w:val="28"/>
        </w:rPr>
        <w:t>ProductPage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/&gt;</w:t>
      </w:r>
    </w:p>
    <w:p w14:paraId="7B4475C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&lt;/</w:t>
      </w:r>
      <w:r w:rsidRPr="00B00281">
        <w:rPr>
          <w:rFonts w:ascii="Courier New" w:eastAsia="Courier New" w:hAnsi="Courier New" w:cs="Times New Roman"/>
          <w:sz w:val="20"/>
          <w:szCs w:val="28"/>
        </w:rPr>
        <w:t>Suspense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</w:t>
      </w:r>
    </w:p>
    <w:p w14:paraId="0C66773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lastRenderedPageBreak/>
        <w:t xml:space="preserve">  );</w:t>
      </w:r>
    </w:p>
    <w:p w14:paraId="51F7FD1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31B5A7E9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70" w:name="_Toc26967"/>
      <w:bookmarkStart w:id="771" w:name="_Toc240967447"/>
      <w:bookmarkStart w:id="772" w:name="_Toc241220774"/>
      <w:bookmarkStart w:id="773" w:name="_Toc241305096"/>
      <w:bookmarkStart w:id="774" w:name="_Toc24157762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2. Оптимизация интерфейса и ленивые загрузки</w:t>
      </w:r>
      <w:bookmarkEnd w:id="770"/>
      <w:bookmarkEnd w:id="771"/>
      <w:bookmarkEnd w:id="772"/>
      <w:bookmarkEnd w:id="773"/>
      <w:bookmarkEnd w:id="774"/>
    </w:p>
    <w:p w14:paraId="20F76AD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«оптимизация интерфейса и ленивые загрузки».</w:t>
      </w:r>
    </w:p>
    <w:p w14:paraId="4ECA81B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«Оптимизация интерфейса и ленивые загрузки»,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49DFFC0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Добавьте ленивую загрузку отдельной страницы через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lazy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Suspense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30D3DC7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Проверьте индикатор загрузки и сравните размер или загрузку модулей до и после изменения. Используйте общие критерии раздела 3 и приложите проект и краткий отчет.</w:t>
      </w:r>
    </w:p>
    <w:p w14:paraId="4ABD0E0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«Оптимизация интерфейса и ленивые загрузки»: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51D1069A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5AF721C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Проект содержит страницу большого списка и отдельный тяжелый раздел справки.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55D7B55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Загрузите справку через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lazy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Suspense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покажите </w:t>
      </w:r>
      <w:r w:rsidRPr="00B00281">
        <w:rPr>
          <w:rFonts w:cs="Times New Roman" w:ascii="Times New Roman" w:hAnsi="Times New Roman"/>
          <w:color w:val="auto"/>
        </w:rPr>
        <w:t>fallback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во время получения отдельного модуля.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F54D9F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Сравните сетевые запросы и размеры стартовой загрузки до и после изменения; проверьте переход при медленном соединении.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539DEC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ленивый компонент не отображается, проверьте </w:t>
      </w:r>
      <w:r w:rsidRPr="00B00281">
        <w:rPr>
          <w:rFonts w:cs="Times New Roman" w:ascii="Times New Roman" w:hAnsi="Times New Roman"/>
          <w:color w:val="auto"/>
        </w:rPr>
        <w:t>default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export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модуля и наличие границы </w:t>
      </w:r>
      <w:r w:rsidRPr="00B00281">
        <w:rPr>
          <w:rFonts w:cs="Times New Roman" w:ascii="Times New Roman" w:hAnsi="Times New Roman"/>
          <w:color w:val="auto"/>
        </w:rPr>
        <w:t>Suspense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18232A5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Дополнительный уровень. Добавьте осмысленный текст </w:t>
      </w:r>
      <w:r w:rsidRPr="00B00281">
        <w:rPr>
          <w:rFonts w:cs="Times New Roman" w:ascii="Times New Roman" w:hAnsi="Times New Roman"/>
          <w:color w:val="auto"/>
        </w:rPr>
        <w:t>fallback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проверьте его доступность для экранного диктора.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181B329B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75" w:name="_Toc8843"/>
      <w:bookmarkStart w:id="776" w:name="_Toc240967448"/>
      <w:bookmarkStart w:id="777" w:name="_Toc241220775"/>
      <w:bookmarkStart w:id="778" w:name="_Toc241305097"/>
      <w:bookmarkStart w:id="779" w:name="_Toc24157762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3. Развертывание проекта на выбранной платформе</w:t>
      </w:r>
      <w:bookmarkEnd w:id="775"/>
      <w:bookmarkEnd w:id="776"/>
      <w:bookmarkEnd w:id="777"/>
      <w:bookmarkEnd w:id="778"/>
      <w:bookmarkEnd w:id="779"/>
    </w:p>
    <w:p w14:paraId="66711B3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«развертывание проекта на выбранной платформе».</w:t>
      </w:r>
    </w:p>
    <w:p w14:paraId="1C2E85B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«Развертывание проекта на выбранной платформе»,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3FCDA5A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Разверните собранный проект на выбранной платформе с корректным базовым путем и правилами </w:t>
      </w:r>
      <w:r w:rsidRPr="00B00281">
        <w:rPr>
          <w:rFonts w:cs="Times New Roman" w:ascii="Times New Roman" w:hAnsi="Times New Roman"/>
          <w:color w:val="auto"/>
        </w:rPr>
        <w:t>SPA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F5923D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результата: Предъявите адрес публикации; проверьте загрузку стартовой и вложенной страницы по прямой ссылке. Используйте общие критерии раздела 3 и приложите проект и краткий отчет.</w:t>
      </w:r>
    </w:p>
    <w:p w14:paraId="29C14BC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«Развертывание проекта на выбранной платформе»: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77849BC8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355931F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Исходные условия. Подготовьте </w:t>
      </w:r>
      <w:r w:rsidRPr="00B00281">
        <w:rPr>
          <w:rFonts w:cs="Times New Roman" w:ascii="Times New Roman" w:hAnsi="Times New Roman"/>
          <w:color w:val="auto"/>
        </w:rPr>
        <w:t>production</w:t>
      </w:r>
      <w:r w:rsidRPr="00B00281">
        <w:rPr>
          <w:rFonts w:cs="Times New Roman" w:ascii="Times New Roman" w:hAnsi="Times New Roman"/>
          <w:color w:val="auto"/>
          <w:lang w:val="ru-RU"/>
        </w:rPr>
        <w:t>-сборку с маршрутом /</w:t>
      </w:r>
      <w:r w:rsidRPr="00B00281">
        <w:rPr>
          <w:rFonts w:cs="Times New Roman" w:ascii="Times New Roman" w:hAnsi="Times New Roman"/>
          <w:color w:val="auto"/>
        </w:rPr>
        <w:t>about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согласованным </w:t>
      </w:r>
      <w:r w:rsidRPr="00B00281">
        <w:rPr>
          <w:rFonts w:cs="Times New Roman" w:ascii="Times New Roman" w:hAnsi="Times New Roman"/>
          <w:color w:val="auto"/>
        </w:rPr>
        <w:t>base</w:t>
      </w:r>
      <w:r w:rsidRPr="00B00281">
        <w:rPr>
          <w:rFonts w:cs="Times New Roman" w:ascii="Times New Roman" w:hAnsi="Times New Roman"/>
          <w:color w:val="auto"/>
          <w:lang w:val="ru-RU"/>
        </w:rPr>
        <w:t>-путем.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39DF3A6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Опубликуйте </w:t>
      </w:r>
      <w:r w:rsidRPr="00B00281">
        <w:rPr>
          <w:rFonts w:cs="Times New Roman" w:ascii="Times New Roman" w:hAnsi="Times New Roman"/>
          <w:color w:val="auto"/>
        </w:rPr>
        <w:t>dist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 выбранной платформе, задайте перенаправление вложенных </w:t>
      </w:r>
      <w:r w:rsidRPr="00B00281">
        <w:rPr>
          <w:rFonts w:cs="Times New Roman" w:ascii="Times New Roman" w:hAnsi="Times New Roman"/>
          <w:color w:val="auto"/>
        </w:rPr>
        <w:t>URL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 </w:t>
      </w:r>
      <w:r w:rsidRPr="00B00281">
        <w:rPr>
          <w:rFonts w:cs="Times New Roman" w:ascii="Times New Roman" w:hAnsi="Times New Roman"/>
          <w:color w:val="auto"/>
        </w:rPr>
        <w:t>index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при необходимости.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43D17C6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Контрольные пробы. Проверьте внешний адрес стартовой страницы, прямую ссылку /</w:t>
      </w:r>
      <w:r w:rsidRPr="00B00281">
        <w:rPr>
          <w:rFonts w:cs="Times New Roman" w:ascii="Times New Roman" w:hAnsi="Times New Roman"/>
          <w:color w:val="auto"/>
        </w:rPr>
        <w:t>about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загрузку </w:t>
      </w:r>
      <w:r w:rsidRPr="00B00281">
        <w:rPr>
          <w:rFonts w:cs="Times New Roman" w:ascii="Times New Roman" w:hAnsi="Times New Roman"/>
          <w:color w:val="auto"/>
        </w:rPr>
        <w:t>CSS</w:t>
      </w:r>
      <w:r w:rsidRPr="00B00281">
        <w:rPr>
          <w:rFonts w:cs="Times New Roman" w:ascii="Times New Roman" w:hAnsi="Times New Roman"/>
          <w:color w:val="auto"/>
          <w:lang w:val="ru-RU"/>
        </w:rPr>
        <w:t>/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отсутствие ошибки 404 для ресурсов.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569E719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Разбор ошибки. Если ссылка работает только после перехода из главной страницы, проверьте настройки серверного </w:t>
      </w:r>
      <w:r w:rsidRPr="00B00281">
        <w:rPr>
          <w:rFonts w:cs="Times New Roman" w:ascii="Times New Roman" w:hAnsi="Times New Roman"/>
          <w:color w:val="auto"/>
        </w:rPr>
        <w:t>fallback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для </w:t>
      </w:r>
      <w:r w:rsidRPr="00B00281">
        <w:rPr>
          <w:rFonts w:cs="Times New Roman" w:ascii="Times New Roman" w:hAnsi="Times New Roman"/>
          <w:color w:val="auto"/>
        </w:rPr>
        <w:t>SPA</w:t>
      </w:r>
      <w:r w:rsidRPr="00B00281">
        <w:rPr>
          <w:rFonts w:cs="Times New Roman" w:ascii="Times New Roman" w:hAnsi="Times New Roman"/>
          <w:color w:val="auto"/>
          <w:lang w:val="ru-RU"/>
        </w:rPr>
        <w:t>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177825C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Составьте краткий план отката к предыдущей рабочей версии при неудачной публикации.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774D925D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780" w:name="_Toc30057"/>
      <w:bookmarkStart w:id="781" w:name="_Toc240967449"/>
      <w:bookmarkStart w:id="782" w:name="_Toc241220776"/>
      <w:bookmarkStart w:id="783" w:name="_Toc241305098"/>
      <w:bookmarkStart w:id="784" w:name="_Toc24157762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Лабораторная работа 4. Итоговая защита сквозного проекта</w:t>
      </w:r>
      <w:bookmarkEnd w:id="780"/>
      <w:bookmarkEnd w:id="781"/>
      <w:bookmarkEnd w:id="782"/>
      <w:bookmarkEnd w:id="783"/>
      <w:bookmarkEnd w:id="784"/>
    </w:p>
    <w:p w14:paraId="75F4E28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Цель лабораторной работы: закрепить материал модуля через выполнение законченного практического задания «итоговая защита сквозного проекта».</w:t>
      </w:r>
    </w:p>
    <w:p w14:paraId="4EA3793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szCs w:val="28"/>
          <w:lang w:val="ru-RU"/>
        </w:rPr>
        <w:t>Теоретическая подготовка к лабораторной работе должна охватывать ключевые понятия темы «Итоговая защита сквозного проекта», их взаимосвязь и правила проверки результата. Перед началом работы студент повторяет соответствующий фрагмент лекции и определяет, какие компоненты функции и зависимости потребуются для реализации задания.</w:t>
      </w:r>
    </w:p>
    <w:p w14:paraId="706DE58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Задание: Подготовьте сквозной проект: требования, компоненты, формы или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проверку и </w:t>
      </w:r>
      <w:r w:rsidRPr="00B00281">
        <w:rPr>
          <w:rFonts w:cs="Times New Roman" w:ascii="Times New Roman" w:hAnsi="Times New Roman"/>
          <w:color w:val="auto"/>
        </w:rPr>
        <w:t>README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30C69B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результата: Запустите проект по </w:t>
      </w:r>
      <w:r w:rsidRPr="00B00281">
        <w:rPr>
          <w:rFonts w:cs="Times New Roman" w:ascii="Times New Roman" w:hAnsi="Times New Roman"/>
          <w:color w:val="auto"/>
        </w:rPr>
        <w:t>README</w:t>
      </w:r>
      <w:r w:rsidRPr="00B00281">
        <w:rPr>
          <w:rFonts w:cs="Times New Roman" w:ascii="Times New Roman" w:hAnsi="Times New Roman"/>
          <w:color w:val="auto"/>
          <w:lang w:val="ru-RU"/>
        </w:rPr>
        <w:t>, покажите штатный и ошибочный сценарии и ответьте на вопросы о выбранной архитектуре. Используйте общие критерии раздела 3 и приложите проект и краткий отчет.</w:t>
      </w:r>
    </w:p>
    <w:p w14:paraId="4E40E93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Вопросы к защите работы «Итоговая защита сквозного проекта»: где расположен основной код; какое наблюдение подтвердило выполнение задания; как вы проверили необычный ввод или ошибку?</w:t>
      </w:r>
    </w:p>
    <w:p w14:paraId="2B3F2132" w14:textId="77777777" w:rsidR="000C68EF" w:rsidRPr="00B00281" w:rsidRDefault="000856C1">
      <w:pPr>
        <w:pStyle w:val="4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r w:rsidRPr="00B00281">
        <w:rPr>
          <w:rFonts w:ascii="Times New Roman" w:hAnsi="Times New Roman" w:cs="Times New Roman"/>
          <w:color w:val="000000"/>
          <w:lang w:val="ru-RU"/>
        </w:rPr>
        <w:t>Развернутый протокол работы</w:t>
      </w:r>
    </w:p>
    <w:p w14:paraId="2FE9429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Исходные условия. Возьмите сквозной проект с описанием цели, маршрутов, данных и хотя бы одной формы. Перед изменением кода зафиксируйте, какие файлы уже есть в проекте и что выводится в браузере; результат проверки должен быть воспроизводимым на другом компьютере.</w:t>
      </w:r>
    </w:p>
    <w:p w14:paraId="22ABB8D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Пошаговая реализация. Подготовьте исходный код, </w:t>
      </w:r>
      <w:r w:rsidRPr="00B00281">
        <w:rPr>
          <w:rFonts w:cs="Times New Roman" w:ascii="Times New Roman" w:hAnsi="Times New Roman"/>
          <w:color w:val="auto"/>
        </w:rPr>
        <w:t>README</w:t>
      </w:r>
      <w:r w:rsidRPr="00B00281">
        <w:rPr>
          <w:rFonts w:cs="Times New Roman" w:ascii="Times New Roman" w:hAnsi="Times New Roman"/>
          <w:color w:val="auto"/>
          <w:lang w:val="ru-RU"/>
        </w:rPr>
        <w:t>, список реализованных требований, протокол тестирования и краткую демонстрацию. После каждого существенного изменения сохраните файл, посмотрите результат в браузере и проверьте консоль. В отчете назовите конкретные файлы, в которых находится логика, и объясните, почему данные принадлежат именно выбранному компоненту или модулю.</w:t>
      </w:r>
    </w:p>
    <w:p w14:paraId="30DF468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Контрольные пробы. Покажите стандартный и граничный сценарии, повторите запуск по </w:t>
      </w:r>
      <w:r w:rsidRPr="00B00281">
        <w:rPr>
          <w:rFonts w:cs="Times New Roman" w:ascii="Times New Roman" w:hAnsi="Times New Roman"/>
          <w:color w:val="auto"/>
        </w:rPr>
        <w:t>README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 чистом окружении и объясните архитектурные решения. Зафиксируйте отдельно ожидаемое и фактическое поведение; если результат расходится, укажите, какой ввод, действие или адрес воспроизводит проблему. Скриншот должен подтверждать проверяемый сценарий, а не только факт запуска страницы.</w:t>
      </w:r>
    </w:p>
    <w:p w14:paraId="00A29AB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Разбор ошибки. Если проверяющий не может воспроизвести проект, проверьте отсутствие скрытых локальных настроек и недокументированных зависимостей. Преподавателю следует попросить обучающегося сначала воспроизвести ошибку и предложить гипотезу, затем изменить минимально необходимый фрагмент и снова выполнить ту же пробу.</w:t>
      </w:r>
    </w:p>
    <w:p w14:paraId="791726B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Дополнительный уровень. Опишите один технический долг проекта и приоритет его устранения после защиты. Расширение выполняется после сдачи обязательных сценариев; его результаты оцениваются отдельно по объявленным преподавателем критериям.</w:t>
      </w:r>
    </w:p>
    <w:p w14:paraId="083617F3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85" w:name="_Toc17615"/>
      <w:bookmarkStart w:id="786" w:name="_Toc12061"/>
      <w:bookmarkStart w:id="787" w:name="_Toc240967450"/>
      <w:bookmarkStart w:id="788" w:name="_Toc241220777"/>
      <w:bookmarkStart w:id="789" w:name="_Toc241305099"/>
      <w:bookmarkStart w:id="790" w:name="_Toc24157762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3.7.4. Самостоятельная работа по модулю</w:t>
      </w:r>
      <w:bookmarkEnd w:id="785"/>
      <w:bookmarkEnd w:id="786"/>
      <w:bookmarkEnd w:id="787"/>
      <w:bookmarkEnd w:id="788"/>
      <w:bookmarkEnd w:id="789"/>
      <w:bookmarkEnd w:id="790"/>
    </w:p>
    <w:p w14:paraId="1E418AE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Самостоятельное задание включает протокол сборки, список проверенных страниц, оценку полезности выбранной оптимизации и инструкцию запуска опубликованной версии для другого человека.</w:t>
      </w:r>
    </w:p>
    <w:p w14:paraId="5379F67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Перечень заданий самостоятельной работы:</w:t>
      </w:r>
    </w:p>
    <w:p w14:paraId="08F1F2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чек-лист публикации</w:t>
      </w:r>
    </w:p>
    <w:p w14:paraId="4502307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Описать результаты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Lighthouse</w:t>
      </w:r>
    </w:p>
    <w:p w14:paraId="0009229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Создать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 инструкцией запуска</w:t>
      </w:r>
    </w:p>
    <w:p w14:paraId="797FBB0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Подготовить презентацию защиты проекта</w:t>
      </w:r>
    </w:p>
    <w:p w14:paraId="3437487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Дополнительные задания для расширенного уровня:</w:t>
      </w:r>
    </w:p>
    <w:p w14:paraId="47E429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подготовить мини-конспект на одну страницу по ключевым понятиям модуля;</w:t>
      </w:r>
    </w:p>
    <w:p w14:paraId="1712D13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найти и описать три типичные ошибки по теме модуля, указав причину и способ исправления;</w:t>
      </w:r>
    </w:p>
    <w:p w14:paraId="47F0DF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доработать учебный проект так, чтобы в нем появился один новый пользовательский сценарий;</w:t>
      </w:r>
    </w:p>
    <w:p w14:paraId="7ECC7D9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записать короткую инструкцию для другого студента: как повторить выполненное задание с нуля;</w:t>
      </w:r>
    </w:p>
    <w:p w14:paraId="05FADD8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подготовить сравнительную таблицу двух подходов или инструментов, изученных в модуле.</w:t>
      </w:r>
    </w:p>
    <w:p w14:paraId="0412400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Форма контроля самостоятельной работы: проверка файла проекта, краткий устный опрос, демонстрация результата, просмотр конспекта, анализ отчета или выполнение мини-теста. При оценивании учитывается самостоятельность, полнота выполнения, аккуратность оформления и способность объяснить результат.</w:t>
      </w:r>
    </w:p>
    <w:p w14:paraId="4B2EB27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Мини-тест по модулю:</w:t>
      </w:r>
    </w:p>
    <w:p w14:paraId="598177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Чем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development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-режим отличается от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56CC24F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Для чего выполняется команда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run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70B2E1D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bundle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почему его размер влияет на скорость приложения?</w:t>
      </w:r>
    </w:p>
    <w:p w14:paraId="198E9AD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4. В каких случаях применяют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lazy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0ED825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Как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Suspense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связан с ленивой загрузкой компонентов?</w:t>
      </w:r>
    </w:p>
    <w:p w14:paraId="152238E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Какие показатели можно оценить с помощью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Lighthouse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5CEC996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7. Какие действия помогают уменьшить время первоначальной загрузки?</w:t>
      </w:r>
    </w:p>
    <w:p w14:paraId="7BC5EED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Что необходимо проверить после сборки перед публикацией приложения?</w:t>
      </w:r>
    </w:p>
    <w:p w14:paraId="73679F1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9. Почему после деплоя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может возникнуть проблема с прямым переходом по вложенному маршруту?</w:t>
      </w:r>
    </w:p>
    <w:p w14:paraId="694E329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Какие сведения рекомендуется включить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итогового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-проекта?</w:t>
      </w:r>
    </w:p>
    <w:p w14:paraId="77F83FA5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791" w:name="_Toc29770"/>
      <w:bookmarkStart w:id="792" w:name="_Toc21581"/>
      <w:bookmarkStart w:id="793" w:name="_Toc240967451"/>
      <w:bookmarkStart w:id="794" w:name="_Toc241220778"/>
      <w:bookmarkStart w:id="795" w:name="_Toc241305100"/>
      <w:bookmarkStart w:id="796" w:name="_Toc241577629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4. МЕТОДИКА ОРГАНИЗАЦИИ ПРАКТИЧЕСКИХ И ЛАБОРАТОРНЫХ ЗАНЯТИЙ</w:t>
      </w:r>
      <w:bookmarkEnd w:id="791"/>
      <w:bookmarkEnd w:id="792"/>
      <w:bookmarkEnd w:id="793"/>
      <w:bookmarkEnd w:id="794"/>
      <w:bookmarkEnd w:id="795"/>
      <w:bookmarkEnd w:id="796"/>
    </w:p>
    <w:p w14:paraId="09AE86E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Практические и лабораторные занятия являются основной формой формирования профессиональных навыков. В отличие от лекции, где студент получает теоретическую основу, на практических и лабораторных занятиях он выполняет действия разработчика: создает проект, пишет код, проверяет результат, анализирует ошибки, оформляет отчет и защищает решение.</w:t>
      </w:r>
    </w:p>
    <w:p w14:paraId="0779ACA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Методика организации занятий должна обеспечивать постепенное усложнение. Сначала студент повторяет действие по образцу, затем изменяет готовый пример, затем решает похожую задачу самостоятельно и только после этого выполняет комплексную лабораторную работу.</w:t>
      </w:r>
    </w:p>
    <w:p w14:paraId="61E2262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Для групп с разным уровнем подготовки рекомендуется использовать разноуровневые задания. Базовый уровень обеспечивает минимальный результат, достаточный для зачета. Повышенный уровень развивает самостоятельность. Творческий уровень позволяет студенту проявить инициативу и предложить собственное улучшение интерфейса.</w:t>
      </w:r>
    </w:p>
    <w:p w14:paraId="3BDDFCE2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797" w:name="_Toc27590"/>
      <w:bookmarkStart w:id="798" w:name="_Toc24677"/>
      <w:bookmarkStart w:id="799" w:name="_Toc240967452"/>
      <w:bookmarkStart w:id="800" w:name="_Toc241220779"/>
      <w:bookmarkStart w:id="801" w:name="_Toc241305101"/>
      <w:bookmarkStart w:id="802" w:name="_Toc24157763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4.1. Типовая структура практического занятия</w:t>
      </w:r>
      <w:bookmarkEnd w:id="797"/>
      <w:bookmarkEnd w:id="798"/>
      <w:bookmarkEnd w:id="799"/>
      <w:bookmarkEnd w:id="800"/>
      <w:bookmarkEnd w:id="801"/>
      <w:bookmarkEnd w:id="802"/>
    </w:p>
    <w:p w14:paraId="4E3B40B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Организационный этап: проверка готовности рабочих мест, запуск редактора и проекта.</w:t>
      </w:r>
    </w:p>
    <w:p w14:paraId="522EABC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Актуализация знаний: короткий опрос по предыдущей теме или анализ ошибки.</w:t>
      </w:r>
    </w:p>
    <w:p w14:paraId="638108C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Постановка задачи: преподаватель показывает ожидаемый результат и критерии проверки.</w:t>
      </w:r>
    </w:p>
    <w:p w14:paraId="683B5E9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Пошаговое выполнение базовой части: студенты повторяют основные действия.</w:t>
      </w:r>
    </w:p>
    <w:p w14:paraId="48A8909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Самостоятельная доработка: студенты выполняют индивидуальное или парное задание.</w:t>
      </w:r>
    </w:p>
    <w:p w14:paraId="05BF9A2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6. Промежуточная проверка: демонстрация результата и анализ ошибок.</w:t>
      </w:r>
    </w:p>
    <w:p w14:paraId="228934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7. Рефлексия: фиксация вывода и домашней доработки.</w:t>
      </w:r>
    </w:p>
    <w:p w14:paraId="04A2137C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03" w:name="_Toc26259"/>
      <w:bookmarkStart w:id="804" w:name="_Toc5813"/>
      <w:bookmarkStart w:id="805" w:name="_Toc240967453"/>
      <w:bookmarkStart w:id="806" w:name="_Toc241220780"/>
      <w:bookmarkStart w:id="807" w:name="_Toc241305102"/>
      <w:bookmarkStart w:id="808" w:name="_Toc24157763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4.2. Типовая структура лабораторной работы</w:t>
      </w:r>
      <w:bookmarkEnd w:id="803"/>
      <w:bookmarkEnd w:id="804"/>
      <w:bookmarkEnd w:id="805"/>
      <w:bookmarkEnd w:id="806"/>
      <w:bookmarkEnd w:id="807"/>
      <w:bookmarkEnd w:id="808"/>
    </w:p>
    <w:p w14:paraId="58D23DA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Тема работы и цель.</w:t>
      </w:r>
    </w:p>
    <w:p w14:paraId="149540E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Краткие теоретические сведения.</w:t>
      </w:r>
    </w:p>
    <w:p w14:paraId="3CE7F86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Оборудование и программное обеспечение.</w:t>
      </w:r>
    </w:p>
    <w:p w14:paraId="2A320F8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Постановка задачи.</w:t>
      </w:r>
    </w:p>
    <w:p w14:paraId="5D8B05D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Порядок выполнения.</w:t>
      </w:r>
    </w:p>
    <w:p w14:paraId="396BC16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6. Требования к результату.</w:t>
      </w:r>
    </w:p>
    <w:p w14:paraId="75E6698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7. Контрольные вопросы.</w:t>
      </w:r>
    </w:p>
    <w:p w14:paraId="236B17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Критерии оценивания.</w:t>
      </w:r>
    </w:p>
    <w:p w14:paraId="5E7F5F9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Форма отчета.</w:t>
      </w:r>
    </w:p>
    <w:p w14:paraId="5781EED4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09" w:name="_Toc15446"/>
      <w:bookmarkStart w:id="810" w:name="_Toc14383"/>
      <w:bookmarkStart w:id="811" w:name="_Toc240967454"/>
      <w:bookmarkStart w:id="812" w:name="_Toc241220781"/>
      <w:bookmarkStart w:id="813" w:name="_Toc241305103"/>
      <w:bookmarkStart w:id="814" w:name="_Toc24157763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4.3. Чек-лист проверки проекта перед сдачей</w:t>
      </w:r>
      <w:bookmarkEnd w:id="809"/>
      <w:bookmarkEnd w:id="810"/>
      <w:bookmarkEnd w:id="811"/>
      <w:bookmarkEnd w:id="812"/>
      <w:bookmarkEnd w:id="813"/>
      <w:bookmarkEnd w:id="814"/>
    </w:p>
    <w:p w14:paraId="2EB41AD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проект запускается без критических ошибок;</w:t>
      </w:r>
    </w:p>
    <w:p w14:paraId="4E76DCE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в консоли браузера отсутствуют необъясненные ошибки;</w:t>
      </w:r>
    </w:p>
    <w:p w14:paraId="4104B31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структура компонентов соответствует заданию;</w:t>
      </w:r>
    </w:p>
    <w:p w14:paraId="6C56CC1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код не содержит неиспользуемых импортов и переменных;</w:t>
      </w:r>
    </w:p>
    <w:p w14:paraId="58E0C00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списки имеют корректные ключи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key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413300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6. состояние обновляется без прямой мутации;</w:t>
      </w:r>
    </w:p>
    <w:p w14:paraId="5CA0EDD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7. пользовательские действия приводят к ожидаемому результату;</w:t>
      </w:r>
    </w:p>
    <w:p w14:paraId="24D1EC1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пустые и ошибочные состояния обработаны;</w:t>
      </w:r>
    </w:p>
    <w:p w14:paraId="245BCA3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отчет содержит скриншоты и фрагменты кода;</w:t>
      </w:r>
    </w:p>
    <w:p w14:paraId="7068490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10. студент может устно объяснить решение.</w:t>
      </w:r>
    </w:p>
    <w:p w14:paraId="6BC5CD0E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815" w:name="_Toc10651"/>
      <w:bookmarkStart w:id="816" w:name="_Toc2838"/>
      <w:bookmarkStart w:id="817" w:name="_Toc240967455"/>
      <w:bookmarkStart w:id="818" w:name="_Toc241220782"/>
      <w:bookmarkStart w:id="819" w:name="_Toc241305104"/>
      <w:bookmarkStart w:id="820" w:name="_Toc241577633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5. САМОСТОЯТЕЛЬНАЯ РАБОТА ОБУЧАЮЩИХСЯ</w:t>
      </w:r>
      <w:bookmarkEnd w:id="815"/>
      <w:bookmarkEnd w:id="816"/>
      <w:bookmarkEnd w:id="817"/>
      <w:bookmarkEnd w:id="818"/>
      <w:bookmarkEnd w:id="819"/>
      <w:bookmarkEnd w:id="820"/>
    </w:p>
    <w:p w14:paraId="1E5891B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Самостоятельная работа является обязательной частью освоения курса. Она позволяет студенту выйти за пределы аудиторного примера, закрепить навык поиска информации и научиться переносить изученные приемы на новые задачи.</w:t>
      </w:r>
    </w:p>
    <w:p w14:paraId="46D9F3A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рамках самостоятельной работы студент ведет индивидуальную папку проекта, словарь терминов, журнал ошибок и отчетные материалы. Журнал ошибок рекомендуется оформлять в виде таблицы: дата, тема, текст ошибки, причина, способ исправления, вывод.</w:t>
      </w:r>
    </w:p>
    <w:p w14:paraId="32659BB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Особое внимание уделяется чтению официальной документации. Студент должен научиться находить нужный раздел, понимать пример, проверять его на актуальность и адаптировать к собственной задаче.</w:t>
      </w:r>
    </w:p>
    <w:p w14:paraId="7F13CF4F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</w:rPr>
        <w:t>Таблица 9 — Формы самостоятельной работы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3133"/>
        <w:gridCol w:w="3113"/>
        <w:gridCol w:w="3109"/>
      </w:tblGrid>
      <w:tr w:rsidR="004E0869" w:rsidRPr="00B00281" w14:paraId="4DF05C6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05185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Форма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C847BA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Содержание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87B32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Результат</w:t>
            </w:r>
          </w:p>
        </w:tc>
      </w:tr>
      <w:tr w:rsidR="004E0869" w:rsidRPr="00B00281" w14:paraId="55109C86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915734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Работа с документацией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F3140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чтение разделов по теме модуля, выписка правил и примеров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654FA3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конспект и словарь терминов</w:t>
            </w:r>
          </w:p>
        </w:tc>
      </w:tr>
      <w:tr w:rsidR="004E0869" w:rsidRPr="00B00281" w14:paraId="0D21E7F1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9519A8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Тренировочные упражнения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A1B1F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решение малых задач на синтаксис и компоненты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836107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файлы упражнений</w:t>
            </w:r>
          </w:p>
        </w:tc>
      </w:tr>
      <w:tr w:rsidR="004E0869" w:rsidRPr="00B00281" w14:paraId="1C9D6B3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8CBCC0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Мини-проект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604E8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создание небольшого приложения по теме модуля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B1DDF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рабочий проект</w:t>
            </w:r>
          </w:p>
        </w:tc>
      </w:tr>
      <w:tr w:rsidR="004E0869" w:rsidRPr="00B00281" w14:paraId="39E827E5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E268A3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Журнал ошибок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792835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фиксация ошибок и способов исправления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C6063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таблица ошибок</w:t>
            </w:r>
          </w:p>
        </w:tc>
      </w:tr>
      <w:tr w:rsidR="004E0869" w:rsidRPr="00B00281" w14:paraId="4893750E" w14:textId="77777777">
        <w:trPr>
          <w:jc w:val="center"/>
          <w:cantSplit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A4F487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Подготовка отчета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9BF9F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оформление хода выполнения и выводов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0D222F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документ отчета</w:t>
            </w:r>
          </w:p>
        </w:tc>
      </w:tr>
    </w:tbl>
    <w:p w14:paraId="5BFE7D84" w14:textId="77777777" w:rsidR="004E0869" w:rsidRPr="00B00281" w:rsidRDefault="004E0869" w:rsidP="00361F52">
      <w:pPr>
        <w:rPr>
          <w:rFonts w:cs="Times New Roman"/>
          <w:color w:val="auto"/>
          <w:szCs w:val="28"/>
        </w:rPr>
      </w:pPr>
    </w:p>
    <w:p w14:paraId="4D220C37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21" w:name="_Toc23993"/>
      <w:bookmarkStart w:id="822" w:name="_Toc21486"/>
      <w:bookmarkStart w:id="823" w:name="_Toc240967456"/>
      <w:bookmarkStart w:id="824" w:name="_Toc241220783"/>
      <w:bookmarkStart w:id="825" w:name="_Toc241305105"/>
      <w:bookmarkStart w:id="826" w:name="_Toc24157763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5.1. Пример индивидуального задания для самостоятельной работы</w:t>
      </w:r>
      <w:bookmarkEnd w:id="821"/>
      <w:bookmarkEnd w:id="822"/>
      <w:bookmarkEnd w:id="823"/>
      <w:bookmarkEnd w:id="824"/>
      <w:bookmarkEnd w:id="825"/>
      <w:bookmarkEnd w:id="826"/>
    </w:p>
    <w:p w14:paraId="2E3B7CF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Создать учебное приложение «Панель студента», в котором есть список дисциплин, фильтрация по названию, карточка выбранной дисциплины, форма добавления заметки и сохранение части данных в локальном состоянии. Приложение должно быть разделено на компоненты и содержать понятные сообщения для пустых состояний.</w:t>
      </w:r>
    </w:p>
    <w:p w14:paraId="3B35C12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Задание выполняется постепенно. После первого модуля студент создает статическую страницу. После второго модуля выделяет компоненты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и добавляет состояние. После третьего модуля подключает имитацию загрузки данных. После четвертого модуля добавляет форму заметки. После пятого модуля добавляет маршруты. После шестого модуля переносит часть данных в общий контекст. После седьмого модуля собирает и публикует проект.</w:t>
      </w:r>
    </w:p>
    <w:p w14:paraId="1840FD6C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827" w:name="_Toc19047"/>
      <w:bookmarkStart w:id="828" w:name="_Toc10890"/>
      <w:bookmarkStart w:id="829" w:name="_Toc240967457"/>
      <w:bookmarkStart w:id="830" w:name="_Toc241220784"/>
      <w:bookmarkStart w:id="831" w:name="_Toc241305106"/>
      <w:bookmarkStart w:id="832" w:name="_Toc241577635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6. КОНТРОЛЬ, ОЦЕНИВАНИЕ И ПРОМЕЖУТОЧНАЯ АТТЕСТАЦИЯ</w:t>
      </w:r>
      <w:bookmarkEnd w:id="827"/>
      <w:bookmarkEnd w:id="828"/>
      <w:bookmarkEnd w:id="829"/>
      <w:bookmarkEnd w:id="830"/>
      <w:bookmarkEnd w:id="831"/>
      <w:bookmarkEnd w:id="832"/>
    </w:p>
    <w:p w14:paraId="1046C77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Оценивание результатов освоения курса строится на сочетании текущего контроля, проверки лабораторных работ, оценки самостоятельной работы и защиты итогового проекта. Такой подход позволяет учитывать не только конечный результат, но и динамику формирования навыков.</w:t>
      </w:r>
    </w:p>
    <w:p w14:paraId="065DFE2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Текущий контроль проводится в форме устного опроса, мини-тестов, проверки практических заданий, анализа кода и демонстрации промежуточных результатов. Лабораторные работы оцениваются по заранее объявленным критериям.</w:t>
      </w:r>
    </w:p>
    <w:p w14:paraId="5EEC490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Промежуточная аттестация может проводиться в форме защиты сквозного проекта. Проект должен демонстрировать ключевые темы курса: компоненты, состояние, эффекты, формы, маршрутизацию, управление состоянием и подготовку к публикации.</w:t>
      </w:r>
    </w:p>
    <w:p w14:paraId="29B98A99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10 — Компоненты итоговой оценки</w:t>
      </w:r>
    </w:p>
    <w:p w14:paraId="4E06E44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Расчет рекомендованного курсового показателя: 0,15 × П + 0,30 × Л + 0,15 × С + 0,20 × И + 0,20 × З, где П, Л, С и </w:t>
      </w:r>
      <w:proofErr w:type="spellStart"/>
      <w:r w:rsidRPr="00B00281">
        <w:rPr>
          <w:rFonts w:cs="Times New Roman" w:ascii="Times New Roman" w:hAnsi="Times New Roman"/>
          <w:color w:val="auto"/>
          <w:lang w:val="ru-RU"/>
        </w:rPr>
        <w:t>И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— результаты соответствующих видов работы, приведенные к шкале 0–100; З — баллы итогового среза (0–100). По таблице выше доли в сумме составляют 100%. При отсутствии назначенного итогового проекта его доля перераспределяется в утвержденных критериях до начала курса. Итоговый срез учитывается один раз; если рабочая программа предусматривает самостоятельную официальную аттестацию, ее оценка выставляется по локальным правилам отдельно от рекомендованного курсового показателя.</w:t>
      </w:r>
    </w:p>
    <w:p w14:paraId="796F4ED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Для практических и лабораторных работ учитывается среднее арифметическое оцененных работ за период. Пропуск и возможность пересдачи определяются локальным положением об оценивании. Результаты подсчета округляются до целого балла обычным арифметическим правилом; отметка по курсовому показателю: 85–100 — «5», 70–84 — «4», 50–69 — «3», 0–49 — «2».</w:t>
      </w:r>
    </w:p>
    <w:tbl>
      <w:tblPr>
        <w:tblStyle w:val="af6"/>
        <w:tblW w:w="9128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91"/>
        <w:gridCol w:w="5556"/>
      </w:tblGrid>
      <w:tr w:rsidR="004E0869" w:rsidRPr="00B00281" w14:paraId="3D055572" w14:textId="77777777">
        <w:trPr>
          <w:jc w:val="center"/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E30043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4"/>
                <w:szCs w:val="28"/>
              </w:rPr>
              <w:lastRenderedPageBreak/>
              <w:t>Компонент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31E8CB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center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4"/>
                <w:szCs w:val="28"/>
              </w:rPr>
              <w:t>Доля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09476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4"/>
                <w:szCs w:val="28"/>
              </w:rPr>
              <w:t>Что проверяется</w:t>
            </w:r>
          </w:p>
        </w:tc>
      </w:tr>
      <w:tr w:rsidR="004E0869" w:rsidRPr="00B00281" w14:paraId="5C7C519B" w14:textId="77777777">
        <w:trPr>
          <w:jc w:val="center"/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0ABC923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Практические занятия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9500B93" w14:textId="77777777" w:rsidR="000C68EF" w:rsidRPr="00B00281" w:rsidRDefault="000856C1">
            <w:pPr>
              <w:widowControl/>
              <w:spacing w:line="240" w:lineRule="auto" w:after="40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15%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D8C14B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  <w:lang w:val="ru-RU"/>
              </w:rPr>
              <w:t>средний процент баллов за выполненные занятия</w:t>
            </w:r>
          </w:p>
        </w:tc>
      </w:tr>
      <w:tr w:rsidR="004E0869" w:rsidRPr="00B00281" w14:paraId="6F47763E" w14:textId="77777777">
        <w:trPr>
          <w:jc w:val="center"/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8538EC9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Лабораторные работы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89988F1" w14:textId="77777777" w:rsidR="000C68EF" w:rsidRPr="00B00281" w:rsidRDefault="000856C1">
            <w:pPr>
              <w:widowControl/>
              <w:spacing w:line="240" w:lineRule="auto" w:after="40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30%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52749D0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  <w:lang w:val="ru-RU"/>
              </w:rPr>
              <w:t>средний процент за работоспособность, отчет и защиту</w:t>
            </w:r>
          </w:p>
        </w:tc>
      </w:tr>
      <w:tr w:rsidR="004E0869" w:rsidRPr="00B00281" w14:paraId="620FD96B" w14:textId="77777777">
        <w:trPr>
          <w:jc w:val="center"/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9025E1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Самостоятельная работа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C09FE3B" w14:textId="77777777" w:rsidR="000C68EF" w:rsidRPr="00B00281" w:rsidRDefault="000856C1">
            <w:pPr>
              <w:widowControl/>
              <w:spacing w:line="240" w:lineRule="auto" w:after="40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15%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66B00F0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  <w:lang w:val="ru-RU"/>
              </w:rPr>
              <w:t>средний процент за предусмотренные задания</w:t>
            </w:r>
          </w:p>
        </w:tc>
      </w:tr>
      <w:tr w:rsidR="004E0869" w:rsidRPr="00B00281" w14:paraId="3F15FFBE" w14:textId="77777777">
        <w:trPr>
          <w:jc w:val="center"/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514BCBC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Итоговый проект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7992A20" w14:textId="77777777" w:rsidR="000C68EF" w:rsidRPr="00B00281" w:rsidRDefault="000856C1">
            <w:pPr>
              <w:widowControl/>
              <w:spacing w:line="240" w:lineRule="auto" w:after="40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20%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9F1DF73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  <w:lang w:val="ru-RU"/>
              </w:rPr>
              <w:t>баллы за проект, приведенные к шкале 0–100</w:t>
            </w:r>
          </w:p>
        </w:tc>
      </w:tr>
      <w:tr w:rsidR="000C68EF" w:rsidRPr="00B00281" w14:paraId="1F6EAB30" w14:textId="77777777">
        <w:trPr>
          <w:jc w:val="center"/>
          <w:cantSplit/>
        </w:trPr>
        <w:tc>
          <w:tcPr>
            <w:tcW w:w="2381" w:type="dxa"/>
          </w:tcPr>
          <w:p w14:paraId="4A00E202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 xml:space="preserve">Итоговый </w:t>
            </w:r>
            <w:proofErr w:type="spellStart"/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срез</w:t>
            </w:r>
            <w:proofErr w:type="spellEnd"/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 xml:space="preserve"> </w:t>
            </w:r>
            <w:proofErr w:type="spellStart"/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знаний</w:t>
            </w:r>
            <w:proofErr w:type="spellEnd"/>
          </w:p>
        </w:tc>
        <w:tc>
          <w:tcPr>
            <w:tcW w:w="1191" w:type="dxa"/>
          </w:tcPr>
          <w:p w14:paraId="1EEB333B" w14:textId="77777777" w:rsidR="000C68EF" w:rsidRPr="00B00281" w:rsidRDefault="000856C1">
            <w:pPr>
              <w:widowControl/>
              <w:spacing w:line="240" w:lineRule="auto" w:after="40"/>
              <w:jc w:val="center"/>
              <w:rPr>
                <w:rFonts w:cs="Times New Roman"/>
                <w:color w:val="auto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</w:rPr>
              <w:t>20%</w:t>
            </w:r>
          </w:p>
        </w:tc>
        <w:tc>
          <w:tcPr>
            <w:tcW w:w="5556" w:type="dxa"/>
          </w:tcPr>
          <w:p w14:paraId="4019235E" w14:textId="77777777" w:rsidR="000C68EF" w:rsidRPr="00B00281" w:rsidRDefault="000856C1">
            <w:pPr>
              <w:widowControl/>
              <w:spacing w:line="240" w:lineRule="auto" w:after="40"/>
              <w:jc w:val="left"/>
              <w:rPr>
                <w:rFonts w:cs="Times New Roman"/>
                <w:color w:val="auto"/>
                <w:lang w:val="ru-RU"/>
              </w:rPr>
            </w:pPr>
            <w:r w:rsidRPr="00B00281">
              <w:rPr>
                <w:rFonts w:cs="Times New Roman" w:ascii="Times New Roman" w:hAnsi="Times New Roman"/>
                <w:color w:val="auto"/>
                <w:sz w:val="24"/>
                <w:lang w:val="ru-RU"/>
              </w:rPr>
              <w:t>сумма баллов за тест, анализ кода, практику, отчет и защиту (0–100)</w:t>
            </w:r>
          </w:p>
        </w:tc>
      </w:tr>
    </w:tbl>
    <w:p w14:paraId="73AA0256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5C289C6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33" w:name="_Toc17080"/>
      <w:bookmarkStart w:id="834" w:name="_Toc25084"/>
      <w:bookmarkStart w:id="835" w:name="_Toc240967458"/>
      <w:bookmarkStart w:id="836" w:name="_Toc241220785"/>
      <w:bookmarkStart w:id="837" w:name="_Toc241305107"/>
      <w:bookmarkStart w:id="838" w:name="_Toc24157763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6.1. Критерии оценки лабораторной работы</w:t>
      </w:r>
      <w:bookmarkEnd w:id="833"/>
      <w:bookmarkEnd w:id="834"/>
      <w:bookmarkEnd w:id="835"/>
      <w:bookmarkEnd w:id="836"/>
      <w:bookmarkEnd w:id="837"/>
      <w:bookmarkEnd w:id="838"/>
    </w:p>
    <w:p w14:paraId="1D04B1F9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39" w:name="_Toc21098"/>
      <w:bookmarkStart w:id="840" w:name="_Toc240967459"/>
      <w:bookmarkStart w:id="841" w:name="_Toc241220786"/>
      <w:bookmarkStart w:id="842" w:name="_Toc241305108"/>
      <w:bookmarkStart w:id="843" w:name="_Toc24157763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Оценка «отлично»</w:t>
      </w:r>
      <w:bookmarkEnd w:id="839"/>
      <w:bookmarkEnd w:id="840"/>
      <w:bookmarkEnd w:id="841"/>
      <w:bookmarkEnd w:id="842"/>
      <w:bookmarkEnd w:id="843"/>
    </w:p>
    <w:p w14:paraId="582C6AC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работа выполнена полностью, приложение запускается, код структурирован, студент уверенно объясняет решение и может внести небольшое изменение во время защиты.</w:t>
      </w:r>
    </w:p>
    <w:p w14:paraId="3B0965E1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44" w:name="_Toc24148"/>
      <w:bookmarkStart w:id="845" w:name="_Toc240967460"/>
      <w:bookmarkStart w:id="846" w:name="_Toc241220787"/>
      <w:bookmarkStart w:id="847" w:name="_Toc241305109"/>
      <w:bookmarkStart w:id="848" w:name="_Toc24157763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Оценка «хорошо»</w:t>
      </w:r>
      <w:bookmarkEnd w:id="844"/>
      <w:bookmarkEnd w:id="845"/>
      <w:bookmarkEnd w:id="846"/>
      <w:bookmarkEnd w:id="847"/>
      <w:bookmarkEnd w:id="848"/>
    </w:p>
    <w:p w14:paraId="72963FC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работа выполнена в основном правильно, имеются незначительные недочеты в оформлении или структуре, студент объясняет основную логику решения.</w:t>
      </w:r>
    </w:p>
    <w:p w14:paraId="091A9E3A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49" w:name="_Toc23231"/>
      <w:bookmarkStart w:id="850" w:name="_Toc240967461"/>
      <w:bookmarkStart w:id="851" w:name="_Toc241220788"/>
      <w:bookmarkStart w:id="852" w:name="_Toc241305110"/>
      <w:bookmarkStart w:id="853" w:name="_Toc24157763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Оценка «удовлетворительно»</w:t>
      </w:r>
      <w:bookmarkEnd w:id="849"/>
      <w:bookmarkEnd w:id="850"/>
      <w:bookmarkEnd w:id="851"/>
      <w:bookmarkEnd w:id="852"/>
      <w:bookmarkEnd w:id="853"/>
    </w:p>
    <w:p w14:paraId="5D34C93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работа выполнена частично, основной сценарий работает, но есть ошибки, неполное оформление отчета или затруднения при объяснении.</w:t>
      </w:r>
    </w:p>
    <w:p w14:paraId="4D1770DC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54" w:name="_Toc20854"/>
      <w:bookmarkStart w:id="855" w:name="_Toc240967462"/>
      <w:bookmarkStart w:id="856" w:name="_Toc241220789"/>
      <w:bookmarkStart w:id="857" w:name="_Toc241305111"/>
      <w:bookmarkStart w:id="858" w:name="_Toc24157764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Оценка «неудовлетворительно»</w:t>
      </w:r>
      <w:bookmarkEnd w:id="854"/>
      <w:bookmarkEnd w:id="855"/>
      <w:bookmarkEnd w:id="856"/>
      <w:bookmarkEnd w:id="857"/>
      <w:bookmarkEnd w:id="858"/>
    </w:p>
    <w:p w14:paraId="17517EC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работа не запускается, задание не соответствует теме, отчет отсутствует или студент не может объяснить выполненный код.</w:t>
      </w:r>
    </w:p>
    <w:p w14:paraId="2C78ECB0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859" w:name="_Toc24007"/>
      <w:bookmarkStart w:id="860" w:name="_Toc1054"/>
      <w:bookmarkStart w:id="861" w:name="_Toc240967463"/>
      <w:bookmarkStart w:id="862" w:name="_Toc241220790"/>
      <w:bookmarkStart w:id="863" w:name="_Toc241305112"/>
      <w:bookmarkStart w:id="864" w:name="_Toc24157764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6.2. Примерные вопросы к промежуточной аттестации</w:t>
      </w:r>
      <w:bookmarkEnd w:id="859"/>
      <w:bookmarkEnd w:id="860"/>
      <w:bookmarkEnd w:id="861"/>
      <w:bookmarkEnd w:id="862"/>
      <w:bookmarkEnd w:id="863"/>
      <w:bookmarkEnd w:id="864"/>
    </w:p>
    <w:p w14:paraId="361CDA5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0BF1944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4DD30D2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34ABD64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4.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3F481E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4CB7FA7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6.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4911002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Раскройте понятие «компонент»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2C3F85E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1BFFB49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3BBF28D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10.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2F8EBE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11.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children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1223EB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12.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lifting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072148F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13.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Synthetic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Events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22F8EF7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14.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430789D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15.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dependencies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1340B0C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16.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33C9FBA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17.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fetch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66C76B0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18.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axios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0B623BC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19.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529BC5F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20.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value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3D056C11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140FA6E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21.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onChange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37821CB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22.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validation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159498E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23.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touched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00BAE2D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24.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submit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1C9DDEF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25.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6F7EDFA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26.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BrowserRouter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7155F02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27.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08EBD7E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28.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5AC7500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29.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Link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2B55E7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30.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NavLink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199DD9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31.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global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579B099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32.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71CB432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33.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Provider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1DDC784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34.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2DFF035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35.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2B30591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36.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78D635B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37.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4CD8C64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38.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bundle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333BDFE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39.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1B0A2ED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40.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lazy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70B29F60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0F9920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41.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Suspense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007F08A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42. Раскройте понятие «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memo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 и приведите пример его применения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-приложении.</w:t>
      </w:r>
    </w:p>
    <w:p w14:paraId="247B30C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43. Объясните отличие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250B1AC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44. Почему нельзя напрямую изменять состояние компонента?</w:t>
      </w:r>
    </w:p>
    <w:p w14:paraId="360F63D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45. Как работает массив зависимостей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077687B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46. Как обработать ошибку сетевого запроса?</w:t>
      </w:r>
    </w:p>
    <w:p w14:paraId="694032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47. Что такое управляемый компонент формы?</w:t>
      </w:r>
    </w:p>
    <w:p w14:paraId="5EEC56D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48. Для чего нужен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2BCD9C4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49. Когда целесообразно использовать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09F02B0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50. Какие действия выполняются перед публикацией проекта?</w:t>
      </w:r>
    </w:p>
    <w:p w14:paraId="5DAF74F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51. Что должен содержать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итогового проекта?</w:t>
      </w:r>
    </w:p>
    <w:p w14:paraId="2F274E9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52. Как подготовить отчет по лабораторной работе?</w:t>
      </w:r>
    </w:p>
    <w:p w14:paraId="11FF0AC4" w14:textId="77777777" w:rsidR="004E0869" w:rsidRPr="00B00281" w:rsidRDefault="000856C1" w:rsidP="00361F52">
      <w:pPr>
        <w:pStyle w:val="21"/>
        <w:keepNext/>
        <w:keepLines/>
        <w:pageBreakBefore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szCs w:val="28"/>
          <w:lang w:val="ru-RU"/>
        </w:rPr>
      </w:pPr>
      <w:bookmarkStart w:id="865" w:name="_Toc240967464"/>
      <w:bookmarkStart w:id="866" w:name="_Toc241220791"/>
      <w:bookmarkStart w:id="867" w:name="_Toc241305113"/>
      <w:bookmarkStart w:id="868" w:name="_Toc24157764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6.3. Примерные практические задания к промежуточной аттестации</w:t>
      </w:r>
      <w:bookmarkEnd w:id="865"/>
      <w:bookmarkEnd w:id="866"/>
      <w:bookmarkEnd w:id="867"/>
      <w:bookmarkEnd w:id="868"/>
    </w:p>
    <w:p w14:paraId="004CCA1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Практическая часть промежуточной аттестации предназначена для проверки способности обучающегося самостоятельно спроектировать небольшой фрагмент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-приложения, реализовать его в коде, проверить работоспособность в браузере и объяснить выбранное решение. Задания построены так, чтобы охватить все основные темы курса: настройку проекта,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компоненты,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события,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формы, маршрутизацию, работу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централизованное управление состоянием и подготовку проекта к сдаче.</w:t>
      </w:r>
    </w:p>
    <w:p w14:paraId="1CF263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Преподаватель может использовать задания как готовые варианты билетов. Один обучающийся получает один вариант. При необходимости варианты могут быть адаптированы под уровень группы: базовая часть обязательна для всех, повышенная часть используется для оценки «хорошо», творческая часть — для оценки «отлично».</w:t>
      </w:r>
    </w:p>
    <w:p w14:paraId="19EF2C3A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11 — Рекомендуемая структура практической части промежуточной аттестации</w:t>
      </w:r>
    </w:p>
    <w:tbl>
      <w:tblPr>
        <w:tblStyle w:val="af6"/>
        <w:tblW w:w="9354" w:type="dxa"/>
        <w:jc w:val="center"/>
        <w:tblLook w:val="04A0" w:firstRow="1" w:lastRow="0" w:firstColumn="1" w:lastColumn="0" w:noHBand="0" w:noVBand="1"/>
      </w:tblPr>
      <w:tblGrid>
        <w:gridCol w:w="850"/>
        <w:gridCol w:w="6236"/>
        <w:gridCol w:w="2268"/>
      </w:tblGrid>
      <w:tr w:rsidR="004E0869" w:rsidRPr="00B00281" w14:paraId="06EEE059" w14:textId="77777777" w:rsidTr="006370F1">
        <w:trPr>
          <w:jc w:val="center"/>
          <w:cantSplit/>
          <w:tblHeader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07805B6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Этап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623E557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Содержание проверки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0C612C5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Рекомендуемое время</w:t>
            </w:r>
          </w:p>
        </w:tc>
      </w:tr>
      <w:tr w:rsidR="004E0869" w:rsidRPr="00B00281" w14:paraId="0C09B133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21688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B41E1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Подготовка проекта, запуск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dev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-сервера, проверка структуры файлов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F26B4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10–15 мин</w:t>
            </w:r>
          </w:p>
        </w:tc>
      </w:tr>
      <w:tr w:rsidR="004E0869" w:rsidRPr="00B00281" w14:paraId="77CD2090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DFAC6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2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E67C3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Реализация базовой функциональности по заданию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38CAE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45–60 мин</w:t>
            </w:r>
          </w:p>
        </w:tc>
      </w:tr>
      <w:tr w:rsidR="004E0869" w:rsidRPr="00B00281" w14:paraId="097091D3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671EF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3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1AA2F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Доработка повышенного уровня: обработка ошибок, фильтрация, валидация, маршруты или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API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E9FBD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25–35 мин</w:t>
            </w:r>
          </w:p>
        </w:tc>
      </w:tr>
      <w:tr w:rsidR="004E0869" w:rsidRPr="00B00281" w14:paraId="4A9C6D7A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97103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4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55C92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Проверка результата, исправление ошибок, подготовка краткого пояснения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1389D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10–15 мин</w:t>
            </w:r>
          </w:p>
        </w:tc>
      </w:tr>
      <w:tr w:rsidR="004E0869" w:rsidRPr="00B00281" w14:paraId="488A0C66" w14:textId="77777777">
        <w:trPr>
          <w:jc w:val="center"/>
          <w:cantSplit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20AFC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5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03F93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Устная защита: демонстрация приложения и ответы на вопросы преподавателя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7CE5D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5–10 мин</w:t>
            </w:r>
          </w:p>
        </w:tc>
      </w:tr>
    </w:tbl>
    <w:p w14:paraId="730A6DC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69" w:name="_Toc240967465"/>
      <w:bookmarkStart w:id="870" w:name="_Toc241220792"/>
      <w:bookmarkStart w:id="871" w:name="_Toc241305114"/>
      <w:bookmarkStart w:id="872" w:name="_Toc24157764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Общие требования к выполнению практического задания</w:t>
      </w:r>
      <w:bookmarkEnd w:id="869"/>
      <w:bookmarkEnd w:id="870"/>
      <w:bookmarkEnd w:id="871"/>
      <w:bookmarkEnd w:id="872"/>
    </w:p>
    <w:p w14:paraId="722386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проект должен запускаться локально командой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run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dev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без критических ошибок в консоли;</w:t>
      </w:r>
    </w:p>
    <w:p w14:paraId="57E5F0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интерфейс должен быть реализован через функциональные компоненты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2B51EFA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повторяющиеся элементы должны выводиться через массивы и метод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map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();</w:t>
      </w:r>
    </w:p>
    <w:p w14:paraId="0163EE2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• при выводе списков необходимо использовать устойчивые значения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key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71B50EA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данные между компонентами передаются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или через обоснованный механизм общего состояния;</w:t>
      </w:r>
    </w:p>
    <w:p w14:paraId="49FF585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изменение данных выполняется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setState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или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без прямой мутации;</w:t>
      </w:r>
    </w:p>
    <w:p w14:paraId="63ECA77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пользовательский ввод должен обрабатываться через управляемые элементы формы;</w:t>
      </w:r>
    </w:p>
    <w:p w14:paraId="08E08FD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ошибочные или пустые состояния должны отображаться в интерфейсе понятным сообщением;</w:t>
      </w:r>
    </w:p>
    <w:p w14:paraId="29FAF34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код должен быть читаемым: понятные имена переменных, компонентов и обработчиков событий;</w:t>
      </w:r>
    </w:p>
    <w:p w14:paraId="1B5328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результат сдачи включает файлы проекта, краткое пояснение и демонстрацию работы приложения.</w:t>
      </w:r>
    </w:p>
    <w:p w14:paraId="60367AA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73" w:name="_Toc240967466"/>
      <w:bookmarkStart w:id="874" w:name="_Toc241220793"/>
      <w:bookmarkStart w:id="875" w:name="_Toc241305115"/>
      <w:bookmarkStart w:id="876" w:name="_Toc24157764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Критерии оценивания практической части</w:t>
      </w:r>
      <w:bookmarkEnd w:id="873"/>
      <w:bookmarkEnd w:id="874"/>
      <w:bookmarkEnd w:id="875"/>
      <w:bookmarkEnd w:id="876"/>
    </w:p>
    <w:p w14:paraId="250D747A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12 — Критерии оценивания практического задания</w:t>
      </w:r>
    </w:p>
    <w:tbl>
      <w:tblPr>
        <w:tblStyle w:val="af6"/>
        <w:tblW w:w="9232" w:type="dxa"/>
        <w:jc w:val="center"/>
        <w:tblLook w:val="04A0" w:firstRow="1" w:lastRow="0" w:firstColumn="1" w:lastColumn="0" w:noHBand="0" w:noVBand="1"/>
      </w:tblPr>
      <w:tblGrid>
        <w:gridCol w:w="2835"/>
        <w:gridCol w:w="1295"/>
        <w:gridCol w:w="5102"/>
      </w:tblGrid>
      <w:tr w:rsidR="004E0869" w:rsidRPr="00B00281" w14:paraId="4A9AD968" w14:textId="77777777" w:rsidTr="006370F1">
        <w:trPr>
          <w:jc w:val="center"/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03A2B3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Критерий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297932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Максимум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BF3FF6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Что проверяется</w:t>
            </w:r>
          </w:p>
        </w:tc>
      </w:tr>
      <w:tr w:rsidR="004E0869" w:rsidRPr="00B00281" w14:paraId="41D36987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93385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Работоспособность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E4EEA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20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A3FAA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приложение запускается, основные сценарии выполняются, критических ошибок нет</w:t>
            </w:r>
          </w:p>
        </w:tc>
      </w:tr>
      <w:tr w:rsidR="004E0869" w:rsidRPr="00B00281" w14:paraId="1447EF95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8434D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Соответствие заданию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ECCD6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20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9222A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реализованы обязательные функции, структура решения соответствует варианту</w:t>
            </w:r>
          </w:p>
        </w:tc>
      </w:tr>
      <w:tr w:rsidR="004E0869" w:rsidRPr="00B00281" w14:paraId="1BCD17D6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BEE03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React-архитектура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ACD44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20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58A56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компоненты разделены логично,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State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используются корректно</w:t>
            </w:r>
          </w:p>
        </w:tc>
      </w:tr>
      <w:tr w:rsidR="004E0869" w:rsidRPr="00B00281" w14:paraId="0B259A5B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183CE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Обработка данных и событий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E5C47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AF9CF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реализованы обработчики, фильтрация, изменение состояния, проверка пустых данных</w:t>
            </w:r>
          </w:p>
        </w:tc>
      </w:tr>
      <w:tr w:rsidR="004E0869" w:rsidRPr="00B00281" w14:paraId="4C4FCF8C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9F5AB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Качество кода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69020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7F28D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код читаемый, без лишнего дублирования, с понятными именами</w:t>
            </w:r>
          </w:p>
        </w:tc>
      </w:tr>
      <w:tr w:rsidR="004E0869" w:rsidRPr="00B00281" w14:paraId="7310DC28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DA144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Визуальное оформление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4919F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763D0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интерфейс аккуратный, элементы расположены последовательно и понятно</w:t>
            </w:r>
          </w:p>
        </w:tc>
      </w:tr>
      <w:tr w:rsidR="004E0869" w:rsidRPr="00B00281" w14:paraId="0542F111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DAF2D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Защита работы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A2721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FF328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обучающийся объясняет решение, отвечает на вопросы и показывает работу приложения</w:t>
            </w:r>
          </w:p>
        </w:tc>
      </w:tr>
    </w:tbl>
    <w:p w14:paraId="7426C23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Перевод баллов в отметку: 85–100 баллов — «отлично», 70–84 балла — «хорошо», 50–69 баллов — «удовлетворительно», менее 50 баллов — «неудовлетворительно». Если приложение не запускается и студент не может объяснить причину ошибки, работа не может быть оценена выше отметки «удовлетворительно» независимо от объема написанного кода.</w:t>
      </w:r>
    </w:p>
    <w:p w14:paraId="0DF66652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77" w:name="_Toc240967467"/>
      <w:bookmarkStart w:id="878" w:name="_Toc241220794"/>
      <w:bookmarkStart w:id="879" w:name="_Toc241305116"/>
      <w:bookmarkStart w:id="880" w:name="_Toc24157764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Варианты практических заданий</w:t>
      </w:r>
      <w:bookmarkEnd w:id="877"/>
      <w:bookmarkEnd w:id="878"/>
      <w:bookmarkEnd w:id="879"/>
      <w:bookmarkEnd w:id="880"/>
    </w:p>
    <w:p w14:paraId="40C0084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Ниже представлены примерные варианты. Каждый вариант рассчитан на выполнение в пределах одного аттестационного занятия. Если студент выполняет работу быстрее, преподаватель предлагает повышенную или творческую часть задания.</w:t>
      </w:r>
    </w:p>
    <w:p w14:paraId="220A068D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81" w:name="_Toc240967468"/>
      <w:bookmarkStart w:id="882" w:name="_Toc241220795"/>
      <w:bookmarkStart w:id="883" w:name="_Toc241305117"/>
      <w:bookmarkStart w:id="884" w:name="_Toc24157764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1. Карточка профиля студента</w:t>
      </w:r>
      <w:bookmarkEnd w:id="881"/>
      <w:bookmarkEnd w:id="882"/>
      <w:bookmarkEnd w:id="883"/>
      <w:bookmarkEnd w:id="884"/>
    </w:p>
    <w:p w14:paraId="75AA0DA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компоненты,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вывод массивов, базовая стилизация.</w:t>
      </w:r>
    </w:p>
    <w:p w14:paraId="17DA0BD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2304367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создать компонент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StudentCard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принимающий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name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group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specialty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photoUrl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список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skills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73A9DE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вывести не менее трех карточек студентов через компонент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StudentList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56D15B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для каждого студента показать статус «допущен» или «не допущен» в зависимости от значения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isAdmitted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38B8112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добавить сообщение, если массив студентов пуст;</w:t>
      </w:r>
    </w:p>
    <w:p w14:paraId="0876322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оформить карточки с помощью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-классов.</w:t>
      </w:r>
    </w:p>
    <w:p w14:paraId="396EABC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фильтр по группе и кнопку сброса фильтра.</w:t>
      </w:r>
    </w:p>
    <w:p w14:paraId="65BFDDA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визуальную отметку уровня подготовки: базовый, средний, высокий.</w:t>
      </w:r>
    </w:p>
    <w:p w14:paraId="0CA862D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страница со списком карточек, работающий фильтр, краткое пояснение структуры компонентов.</w:t>
      </w:r>
    </w:p>
    <w:p w14:paraId="32E5550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исходных данных для варианта 1:</w:t>
      </w:r>
    </w:p>
    <w:p w14:paraId="22FCF0B3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8 — Исходные данные к варианту практического задания</w:t>
      </w:r>
    </w:p>
    <w:p w14:paraId="5CAACB1B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 students = [</w:t>
      </w:r>
    </w:p>
    <w:p w14:paraId="1F3EC0F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{ id: 1, name: 'Иван Петров', group: 'ИС-21', specialty: 'Веб-разработчик', isAdmitted: true, skills: ['HTML', 'CSS', 'React'] },</w:t>
      </w:r>
    </w:p>
    <w:p w14:paraId="457DD51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{ id: 2, name: 'Анна Смирнова', group: 'ИС-22', specialty: 'Веб-разработчик', isAdmitted: false, skills: ['HTML', 'JavaScript'] }</w:t>
      </w:r>
    </w:p>
    <w:p w14:paraId="0764BBE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lastRenderedPageBreak/>
        <w:t>];</w:t>
      </w:r>
    </w:p>
    <w:p w14:paraId="3E888F7D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85" w:name="_Toc240967469"/>
      <w:bookmarkStart w:id="886" w:name="_Toc241220796"/>
      <w:bookmarkStart w:id="887" w:name="_Toc241305118"/>
      <w:bookmarkStart w:id="888" w:name="_Toc24157764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2. Список учебных дисциплин</w:t>
      </w:r>
      <w:bookmarkEnd w:id="885"/>
      <w:bookmarkEnd w:id="886"/>
      <w:bookmarkEnd w:id="887"/>
      <w:bookmarkEnd w:id="888"/>
    </w:p>
    <w:p w14:paraId="17F585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события, условный рендеринг.</w:t>
      </w:r>
    </w:p>
    <w:p w14:paraId="411715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2D99B6D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создать массив дисциплин с полями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title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teacher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hours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completed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7D083D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вывести дисциплины в виде списка или таблицы;</w:t>
      </w:r>
    </w:p>
    <w:p w14:paraId="403DB06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кнопку «Отметить как изучено»;</w:t>
      </w:r>
    </w:p>
    <w:p w14:paraId="19A5358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показать счетчик изученных и неизученных дисциплин;</w:t>
      </w:r>
    </w:p>
    <w:p w14:paraId="7202B11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добавить условное сообщение «Все темы изучены», если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completed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=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true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у всех элементов.</w:t>
      </w:r>
    </w:p>
    <w:p w14:paraId="6C518D2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сортировку по количеству часов или названию.</w:t>
      </w:r>
    </w:p>
    <w:p w14:paraId="0FA13FD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цветовую маркировку дисциплин по объему часов.</w:t>
      </w:r>
    </w:p>
    <w:p w14:paraId="381A6B1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интерактивный список дисциплин с изменяемым состоянием и счетчиком.</w:t>
      </w:r>
    </w:p>
    <w:p w14:paraId="688AA78B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89" w:name="_Toc240967470"/>
      <w:bookmarkStart w:id="890" w:name="_Toc241220797"/>
      <w:bookmarkStart w:id="891" w:name="_Toc241305119"/>
      <w:bookmarkStart w:id="892" w:name="_Toc24157764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3. Мини-приложение «Список задач»</w:t>
      </w:r>
      <w:bookmarkEnd w:id="889"/>
      <w:bookmarkEnd w:id="890"/>
      <w:bookmarkEnd w:id="891"/>
      <w:bookmarkEnd w:id="892"/>
    </w:p>
    <w:p w14:paraId="2A4A72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формы, управляемые поля, обработка событий.</w:t>
      </w:r>
    </w:p>
    <w:p w14:paraId="05069F3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6A17AF5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создать форму добавления задачи с полем ввода;</w:t>
      </w:r>
    </w:p>
    <w:p w14:paraId="29AD8D3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запретить добавление пустой задачи и вывести сообщение об ошибке;</w:t>
      </w:r>
    </w:p>
    <w:p w14:paraId="020E77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список задач с кнопками «выполнено» и «удалить»;</w:t>
      </w:r>
    </w:p>
    <w:p w14:paraId="001210C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показывать количество всех и выполненных задач;</w:t>
      </w:r>
    </w:p>
    <w:p w14:paraId="5019549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сохранять неизменяемость массива при обновлении.</w:t>
      </w:r>
    </w:p>
    <w:p w14:paraId="76D00B1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фильтры «все», «активные», «выполненные».</w:t>
      </w:r>
    </w:p>
    <w:p w14:paraId="2645FDC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выбор приоритета задачи и сортировку по приоритету.</w:t>
      </w:r>
    </w:p>
    <w:p w14:paraId="6626349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Результат сдачи: работающий список задач с формой, проверкой ввода и фильтрацией.</w:t>
      </w:r>
    </w:p>
    <w:p w14:paraId="62BBF7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обработчика добавления задачи:</w:t>
      </w:r>
    </w:p>
    <w:p w14:paraId="601EF5E6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9 — Обработчик события для практического задания</w:t>
      </w:r>
    </w:p>
    <w:p w14:paraId="1ECC64C1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handleAddTask(event) {</w:t>
      </w:r>
    </w:p>
    <w:p w14:paraId="2241FEA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event.preventDefault();</w:t>
      </w:r>
    </w:p>
    <w:p w14:paraId="58D4266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if (!title.trim()) {</w:t>
      </w:r>
    </w:p>
    <w:p w14:paraId="5DD1814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setError('Введите текст задачи');</w:t>
      </w:r>
    </w:p>
    <w:p w14:paraId="4958538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return;</w:t>
      </w:r>
    </w:p>
    <w:p w14:paraId="5C8A709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}</w:t>
      </w:r>
    </w:p>
    <w:p w14:paraId="460E09F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setTasks([...tasks, { id: Date.now(), title, completed: false }]);</w:t>
      </w:r>
    </w:p>
    <w:p w14:paraId="23A098D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setTitle('');</w:t>
      </w:r>
    </w:p>
    <w:p w14:paraId="6314BA6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setError('');</w:t>
      </w:r>
    </w:p>
    <w:p w14:paraId="2D40387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}</w:t>
      </w:r>
    </w:p>
    <w:p w14:paraId="13C323C5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93" w:name="_Toc240967471"/>
      <w:bookmarkStart w:id="894" w:name="_Toc241220798"/>
      <w:bookmarkStart w:id="895" w:name="_Toc241305120"/>
      <w:bookmarkStart w:id="896" w:name="_Toc241577649"/>
      <w:r w:rsidRPr="00B00281">
        <w:rPr>
          <w:rFonts w:ascii="Times New Roman" w:eastAsia="Times New Roman" w:hAnsi="Times New Roman" w:cs="Times New Roman"/>
          <w:color w:val="000000"/>
          <w:szCs w:val="28"/>
        </w:rPr>
        <w:t xml:space="preserve">Вариант 4. 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Каталог товаров</w:t>
      </w:r>
      <w:bookmarkEnd w:id="893"/>
      <w:bookmarkEnd w:id="894"/>
      <w:bookmarkEnd w:id="895"/>
      <w:bookmarkEnd w:id="896"/>
    </w:p>
    <w:p w14:paraId="403FFDA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компонентная декомпозиция,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события, расчет данных.</w:t>
      </w:r>
    </w:p>
    <w:p w14:paraId="71F3D02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31846C9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создать список товаров с полями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title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category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price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inStock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404788C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вывести товары через компоненты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ProductList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ProductCard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1357B1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добавить кнопку «Добавить в корзину» только для товаров в наличии;</w:t>
      </w:r>
    </w:p>
    <w:p w14:paraId="26493E0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отобразить количество товаров в корзине и общую сумму;</w:t>
      </w:r>
    </w:p>
    <w:p w14:paraId="62DE55A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вывести сообщение для товара, которого нет в наличии.</w:t>
      </w:r>
    </w:p>
    <w:p w14:paraId="06880A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фильтрацию по категории и поиск по названию.</w:t>
      </w:r>
    </w:p>
    <w:p w14:paraId="2C0EA57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скидку или промокод и пересчет итоговой суммы.</w:t>
      </w:r>
    </w:p>
    <w:p w14:paraId="48EE30B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каталог с карточками, корзиной и расчетом итоговой стоимости.</w:t>
      </w:r>
    </w:p>
    <w:p w14:paraId="74D02463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897" w:name="_Toc240967472"/>
      <w:bookmarkStart w:id="898" w:name="_Toc241220799"/>
      <w:bookmarkStart w:id="899" w:name="_Toc241305121"/>
      <w:bookmarkStart w:id="900" w:name="_Toc24157765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Вариант 5. Форма регистрации пользователя</w:t>
      </w:r>
      <w:bookmarkEnd w:id="897"/>
      <w:bookmarkEnd w:id="898"/>
      <w:bookmarkEnd w:id="899"/>
      <w:bookmarkEnd w:id="900"/>
    </w:p>
    <w:p w14:paraId="7010DB7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Проверяемые темы: управляемые компоненты, валидация, сообщения об ошибках.</w:t>
      </w:r>
    </w:p>
    <w:p w14:paraId="51C0DEB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6F2CF50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создать форму с полями ФИО,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пароль, подтверждение пароля;</w:t>
      </w:r>
    </w:p>
    <w:p w14:paraId="2AC048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хранение значений полей в состоянии;</w:t>
      </w:r>
    </w:p>
    <w:p w14:paraId="2DA89EB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проверить, что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содержит символ @, а пароль не короче 6 символов;</w:t>
      </w:r>
    </w:p>
    <w:p w14:paraId="38DE007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проверить совпадение пароля и подтверждения;</w:t>
      </w:r>
    </w:p>
    <w:p w14:paraId="37C4A63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после успешной отправки вывести карточку с введенными данными без показа пароля.</w:t>
      </w:r>
    </w:p>
    <w:p w14:paraId="0E29E67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отключение кнопки отправки до исправления ошибок.</w:t>
      </w:r>
    </w:p>
    <w:p w14:paraId="787B7CE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индикатор надежности пароля.</w:t>
      </w:r>
    </w:p>
    <w:p w14:paraId="3473BF0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форма с валидацией, сообщениями об ошибках и успешной отправкой.</w:t>
      </w:r>
    </w:p>
    <w:p w14:paraId="577435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проверки формы:</w:t>
      </w:r>
    </w:p>
    <w:p w14:paraId="20222974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10 — Проверка данных формы</w:t>
      </w:r>
    </w:p>
    <w:p w14:paraId="599D028F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 errors = {};</w:t>
      </w:r>
    </w:p>
    <w:p w14:paraId="7778035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if (!form.email.includes('@')) errors.email = 'Некорректный email';</w:t>
      </w:r>
    </w:p>
    <w:p w14:paraId="5225D15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if (form.password.length &lt; 6) errors.password = 'Пароль должен быть не короче 6 символов';</w:t>
      </w:r>
    </w:p>
    <w:p w14:paraId="0FDCC64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if (form.password !== form.confirmPassword) errors.confirmPassword = 'Пароли не совпадают';</w:t>
      </w:r>
    </w:p>
    <w:p w14:paraId="23AE88AD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01" w:name="_Toc240967473"/>
      <w:bookmarkStart w:id="902" w:name="_Toc241220800"/>
      <w:bookmarkStart w:id="903" w:name="_Toc241305122"/>
      <w:bookmarkStart w:id="904" w:name="_Toc24157765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6. Поиск и фильтрация пользователей</w:t>
      </w:r>
      <w:bookmarkEnd w:id="901"/>
      <w:bookmarkEnd w:id="902"/>
      <w:bookmarkEnd w:id="903"/>
      <w:bookmarkEnd w:id="904"/>
    </w:p>
    <w:p w14:paraId="79BE1F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массивы, фильтрация,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input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DC1C24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5D45EF9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создать массив пользователей с именем, ролью и городом;</w:t>
      </w:r>
    </w:p>
    <w:p w14:paraId="5F051B4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поле поиска по имени;</w:t>
      </w:r>
    </w:p>
    <w:p w14:paraId="61F3EE5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добавить выпадающий список фильтрации по роли;</w:t>
      </w:r>
    </w:p>
    <w:p w14:paraId="660C973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• вывести количество найденных пользователей;</w:t>
      </w:r>
    </w:p>
    <w:p w14:paraId="0C11F79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показать сообщение, если по запросу ничего не найдено.</w:t>
      </w:r>
    </w:p>
    <w:p w14:paraId="28552B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сортировку по имени в прямом и обратном порядке.</w:t>
      </w:r>
    </w:p>
    <w:p w14:paraId="6679B6C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переключатель вида: карточки или таблица.</w:t>
      </w:r>
    </w:p>
    <w:p w14:paraId="666516A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интерфейс поиска, фильтрации и сортировки данных.</w:t>
      </w:r>
    </w:p>
    <w:p w14:paraId="4F23E1C2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05" w:name="_Toc240967474"/>
      <w:bookmarkStart w:id="906" w:name="_Toc241220801"/>
      <w:bookmarkStart w:id="907" w:name="_Toc241305123"/>
      <w:bookmarkStart w:id="908" w:name="_Toc24157765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7. Таймер и секундомер</w:t>
      </w:r>
      <w:bookmarkEnd w:id="905"/>
      <w:bookmarkEnd w:id="906"/>
      <w:bookmarkEnd w:id="907"/>
      <w:bookmarkEnd w:id="908"/>
    </w:p>
    <w:p w14:paraId="2E98B3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таймеры,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управление состоянием.</w:t>
      </w:r>
    </w:p>
    <w:p w14:paraId="332868A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304321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создать компонент секундомера с кнопками «старт», «пауза», «сброс»;</w:t>
      </w:r>
    </w:p>
    <w:p w14:paraId="1A711D8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использовать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setInterval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внутри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0087B3A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реализовать очистку интервала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-функцию;</w:t>
      </w:r>
    </w:p>
    <w:p w14:paraId="7103795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запретить повторный запуск нескольких интервалов одновременно;</w:t>
      </w:r>
    </w:p>
    <w:p w14:paraId="2D53B6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отобразить текущее время в удобном формате.</w:t>
      </w:r>
    </w:p>
    <w:p w14:paraId="7F7A4C3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список кругов/отметок времени.</w:t>
      </w:r>
    </w:p>
    <w:p w14:paraId="11CA732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режим обратного отсчета с пользовательским временем.</w:t>
      </w:r>
    </w:p>
    <w:p w14:paraId="1EB0A09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работающий секундомер с корректным жизненным циклом эффекта.</w:t>
      </w:r>
    </w:p>
    <w:p w14:paraId="790CCF1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эффекта с очисткой интервала:</w:t>
      </w:r>
    </w:p>
    <w:p w14:paraId="7B726FB6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11 — Эффект useEffect с очисткой интервала</w:t>
      </w:r>
    </w:p>
    <w:p w14:paraId="703493C6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useEffect(() =&gt; {</w:t>
      </w:r>
    </w:p>
    <w:p w14:paraId="2C15FA1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if (!isRunning) return;</w:t>
      </w:r>
    </w:p>
    <w:p w14:paraId="6228BC4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intervalId = setInterval(() =&gt; {</w:t>
      </w:r>
    </w:p>
    <w:p w14:paraId="4FCC64F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setSeconds((prev) =&gt; prev + 1);</w:t>
      </w:r>
    </w:p>
    <w:p w14:paraId="6F49F16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}, 1000);</w:t>
      </w:r>
    </w:p>
    <w:p w14:paraId="02BFEE6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() =&gt; clearInterval(intervalId);</w:t>
      </w:r>
    </w:p>
    <w:p w14:paraId="182A304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lastRenderedPageBreak/>
        <w:t>}, [</w:t>
      </w:r>
      <w:r w:rsidRPr="00B00281">
        <w:rPr>
          <w:rFonts w:ascii="Courier New" w:eastAsia="Courier New" w:hAnsi="Courier New" w:cs="Times New Roman"/>
          <w:sz w:val="20"/>
          <w:szCs w:val="28"/>
        </w:rPr>
        <w:t>isRunning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]);</w:t>
      </w:r>
    </w:p>
    <w:p w14:paraId="2589D5A1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09" w:name="_Toc240967475"/>
      <w:bookmarkStart w:id="910" w:name="_Toc241220802"/>
      <w:bookmarkStart w:id="911" w:name="_Toc241305124"/>
      <w:bookmarkStart w:id="912" w:name="_Toc24157765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Вариант 8. Загрузка данных из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API</w:t>
      </w:r>
      <w:bookmarkEnd w:id="909"/>
      <w:bookmarkEnd w:id="910"/>
      <w:bookmarkEnd w:id="911"/>
      <w:bookmarkEnd w:id="912"/>
    </w:p>
    <w:p w14:paraId="33D54B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fetch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error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условный рендеринг.</w:t>
      </w:r>
    </w:p>
    <w:p w14:paraId="18CA71F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2982A6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создать компонент загрузки списка записей из открытого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или учебного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-файла;</w:t>
      </w:r>
    </w:p>
    <w:p w14:paraId="1438CA4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реализовать состояния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data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error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61B484E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показать индикатор загрузки до получения данных;</w:t>
      </w:r>
    </w:p>
    <w:p w14:paraId="655B182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вывести не менее пяти элементов в виде карточек;</w:t>
      </w:r>
    </w:p>
    <w:p w14:paraId="72B9D3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обработать ошибку запроса и показать понятное сообщение.</w:t>
      </w:r>
    </w:p>
    <w:p w14:paraId="5DF2C43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кнопку повторной загрузки данных.</w:t>
      </w:r>
    </w:p>
    <w:p w14:paraId="455E442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поиск по загруженным данным.</w:t>
      </w:r>
    </w:p>
    <w:p w14:paraId="4C6A562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страница с асинхронной загрузкой, обработкой ошибки и отображением данных.</w:t>
      </w:r>
    </w:p>
    <w:p w14:paraId="2677EDE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структуры состояний для загрузки данных:</w:t>
      </w:r>
    </w:p>
    <w:p w14:paraId="61EED205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12 — Состояния загрузки данных</w:t>
      </w:r>
    </w:p>
    <w:p w14:paraId="21FBE382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[</w:t>
      </w:r>
      <w:r w:rsidRPr="00B00281">
        <w:rPr>
          <w:rFonts w:ascii="Courier New" w:eastAsia="Courier New" w:hAnsi="Courier New" w:cs="Times New Roman"/>
          <w:sz w:val="20"/>
          <w:szCs w:val="28"/>
        </w:rPr>
        <w:t>data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, </w:t>
      </w:r>
      <w:r w:rsidRPr="00B00281">
        <w:rPr>
          <w:rFonts w:ascii="Courier New" w:eastAsia="Courier New" w:hAnsi="Courier New" w:cs="Times New Roman"/>
          <w:sz w:val="20"/>
          <w:szCs w:val="28"/>
        </w:rPr>
        <w:t>setData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] = </w:t>
      </w:r>
      <w:r w:rsidRPr="00B00281">
        <w:rPr>
          <w:rFonts w:ascii="Courier New" w:eastAsia="Courier New" w:hAnsi="Courier New" w:cs="Times New Roman"/>
          <w:sz w:val="20"/>
          <w:szCs w:val="28"/>
        </w:rPr>
        <w:t>useState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([]);</w:t>
      </w:r>
    </w:p>
    <w:p w14:paraId="5753B5F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 [loading, setLoading] = useState(true);</w:t>
      </w:r>
    </w:p>
    <w:p w14:paraId="4178800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 [error, setError] = useState('');</w:t>
      </w:r>
    </w:p>
    <w:p w14:paraId="46D34D7A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13" w:name="_Toc240967476"/>
      <w:bookmarkStart w:id="914" w:name="_Toc241220803"/>
      <w:bookmarkStart w:id="915" w:name="_Toc241305125"/>
      <w:bookmarkStart w:id="916" w:name="_Toc24157765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9. Многостраничный интерфейс учебного портала</w:t>
      </w:r>
      <w:bookmarkEnd w:id="913"/>
      <w:bookmarkEnd w:id="914"/>
      <w:bookmarkEnd w:id="915"/>
      <w:bookmarkEnd w:id="916"/>
    </w:p>
    <w:p w14:paraId="3350141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маршруты,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Link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layout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-компонент.</w:t>
      </w:r>
    </w:p>
    <w:p w14:paraId="222091B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5683435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создать страницы «Главная», «Курсы», «Профиль», «О проекте»;</w:t>
      </w:r>
    </w:p>
    <w:p w14:paraId="04BB585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настроить маршруты с помощью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2238E57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создать общий компонент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Layout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 шапкой и навигацией;</w:t>
      </w:r>
    </w:p>
    <w:p w14:paraId="7BC8A4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добавить активное состояние пункта меню;</w:t>
      </w:r>
    </w:p>
    <w:p w14:paraId="5B6570B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страницу 404 для неизвестного маршрута.</w:t>
      </w:r>
    </w:p>
    <w:p w14:paraId="5DA2901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Повышенный уровень: добавить страницу курса с параметром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407DF01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хлебные крошки или описание текущего раздела.</w:t>
      </w:r>
    </w:p>
    <w:p w14:paraId="3A7044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Результат сдачи: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 несколькими страницами, маршрутизацией и общей структурой интерфейса.</w:t>
      </w:r>
    </w:p>
    <w:p w14:paraId="000FFB4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настройки маршрутов:</w:t>
      </w:r>
    </w:p>
    <w:p w14:paraId="0027B6D4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13 — Настройка маршрутов приложения</w:t>
      </w:r>
    </w:p>
    <w:p w14:paraId="0E9D82F1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&lt;Routes&gt;</w:t>
      </w:r>
    </w:p>
    <w:p w14:paraId="4BB500D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&lt;Route path='/' element={&lt;Home /&gt;} /&gt;</w:t>
      </w:r>
    </w:p>
    <w:p w14:paraId="79EEA3E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&lt;Route path='/courses' element={&lt;Courses /&gt;} /&gt;</w:t>
      </w:r>
    </w:p>
    <w:p w14:paraId="5312C6A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&lt;Route path='/profile' element={&lt;Profile /&gt;} /&gt;</w:t>
      </w:r>
    </w:p>
    <w:p w14:paraId="125C110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&lt;Route path='*' element={&lt;NotFound /&gt;} /&gt;</w:t>
      </w:r>
    </w:p>
    <w:p w14:paraId="7106B00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&lt;/</w:t>
      </w:r>
      <w:r w:rsidRPr="00B00281">
        <w:rPr>
          <w:rFonts w:ascii="Courier New" w:eastAsia="Courier New" w:hAnsi="Courier New" w:cs="Times New Roman"/>
          <w:sz w:val="20"/>
          <w:szCs w:val="28"/>
        </w:rPr>
        <w:t>Routes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</w:t>
      </w:r>
    </w:p>
    <w:p w14:paraId="289CF9DB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17" w:name="_Toc240967477"/>
      <w:bookmarkStart w:id="918" w:name="_Toc241220804"/>
      <w:bookmarkStart w:id="919" w:name="_Toc241305126"/>
      <w:bookmarkStart w:id="920" w:name="_Toc24157765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10. Управление темой интерфейса</w:t>
      </w:r>
      <w:bookmarkEnd w:id="917"/>
      <w:bookmarkEnd w:id="918"/>
      <w:bookmarkEnd w:id="919"/>
      <w:bookmarkEnd w:id="920"/>
    </w:p>
    <w:p w14:paraId="292A084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общее состояние, компоненты-потребители.</w:t>
      </w:r>
    </w:p>
    <w:p w14:paraId="4C8C245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375C1A2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создать контекст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ThemeContext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6364AC4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переключение светлой и темной темы;</w:t>
      </w:r>
    </w:p>
    <w:p w14:paraId="2832E72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передать значение темы нескольким компонентам без последовательной передачи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43DAB38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изменить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-классы страницы в зависимости от выбранной темы;</w:t>
      </w:r>
    </w:p>
    <w:p w14:paraId="382760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объяснить, почему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уместен в данной задаче.</w:t>
      </w:r>
    </w:p>
    <w:p w14:paraId="59ACCE8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Повышенный уровень: добавить сохранение темы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localStorage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57C29A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третью цветовую схему «контрастная».</w:t>
      </w:r>
    </w:p>
    <w:p w14:paraId="1757856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интерфейс с глобальным переключением темы и пояснением работы контекста.</w:t>
      </w:r>
    </w:p>
    <w:p w14:paraId="13A572B3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21" w:name="_Toc240967478"/>
      <w:bookmarkStart w:id="922" w:name="_Toc241220805"/>
      <w:bookmarkStart w:id="923" w:name="_Toc241305127"/>
      <w:bookmarkStart w:id="924" w:name="_Toc24157765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Вариант 11. Корзина покупок через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useReducer</w:t>
      </w:r>
      <w:bookmarkEnd w:id="921"/>
      <w:bookmarkEnd w:id="922"/>
      <w:bookmarkEnd w:id="923"/>
      <w:bookmarkEnd w:id="924"/>
    </w:p>
    <w:p w14:paraId="4D2DEBE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действия,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неизменяемость состояния.</w:t>
      </w:r>
    </w:p>
    <w:p w14:paraId="75C0FE6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07ED63D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создать начальное состояние корзины;</w:t>
      </w:r>
    </w:p>
    <w:p w14:paraId="391B99C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• описать действия add, remove, increment, decrement, clear;</w:t>
      </w:r>
    </w:p>
    <w:p w14:paraId="72E63D8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• реализовать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без прямой мутации массива;</w:t>
      </w:r>
    </w:p>
    <w:p w14:paraId="05D267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вывести список товаров в корзине и итоговую сумму;</w:t>
      </w:r>
    </w:p>
    <w:p w14:paraId="73CB8B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добавить кнопку полной очистки корзины.</w:t>
      </w:r>
    </w:p>
    <w:p w14:paraId="62B3628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проверку, чтобы количество товара не становилось меньше 1.</w:t>
      </w:r>
    </w:p>
    <w:p w14:paraId="16D885C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расчет скидки при сумме заказа выше заданного значения.</w:t>
      </w:r>
    </w:p>
    <w:p w14:paraId="0B90F2D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Результат сдачи: корзина с централизованной логикой изменения состояния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2C204B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Пример структуры действия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:</w:t>
      </w:r>
    </w:p>
    <w:p w14:paraId="783CBB8C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14 — Reducer для управления состоянием корзины</w:t>
      </w:r>
    </w:p>
    <w:p w14:paraId="4CF3D17C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cartReducer(state, action) {</w:t>
      </w:r>
    </w:p>
    <w:p w14:paraId="40B863F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switch (action.type) {</w:t>
      </w:r>
    </w:p>
    <w:p w14:paraId="7CE0572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case 'add':</w:t>
      </w:r>
    </w:p>
    <w:p w14:paraId="457CF54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return [...state, action.payload];</w:t>
      </w:r>
    </w:p>
    <w:p w14:paraId="65DB350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case 'clear':</w:t>
      </w:r>
    </w:p>
    <w:p w14:paraId="258D63B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return [];</w:t>
      </w:r>
    </w:p>
    <w:p w14:paraId="3C385DF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default:</w:t>
      </w:r>
    </w:p>
    <w:p w14:paraId="5978D24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return state;</w:t>
      </w:r>
    </w:p>
    <w:p w14:paraId="0B288F1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2E064B4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4281FE04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25" w:name="_Toc240967479"/>
      <w:bookmarkStart w:id="926" w:name="_Toc241220806"/>
      <w:bookmarkStart w:id="927" w:name="_Toc241305128"/>
      <w:bookmarkStart w:id="928" w:name="_Toc24157765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12. Мини-приложение «Заметки»</w:t>
      </w:r>
      <w:bookmarkEnd w:id="925"/>
      <w:bookmarkEnd w:id="926"/>
      <w:bookmarkEnd w:id="927"/>
      <w:bookmarkEnd w:id="928"/>
    </w:p>
    <w:p w14:paraId="0FFAAD8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формы,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списки, поиск, редактирование.</w:t>
      </w:r>
    </w:p>
    <w:p w14:paraId="1EDFF83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114276E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создать форму добавления заметки с заголовком и текстом;</w:t>
      </w:r>
    </w:p>
    <w:p w14:paraId="3DD9423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вывести список заметок с датой создания;</w:t>
      </w:r>
    </w:p>
    <w:p w14:paraId="52CEAC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удаление заметки;</w:t>
      </w:r>
    </w:p>
    <w:p w14:paraId="5DCF8B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добавить поиск по заголовку;</w:t>
      </w:r>
    </w:p>
    <w:p w14:paraId="7E19385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отобразить сообщение, если заметок нет.</w:t>
      </w:r>
    </w:p>
    <w:p w14:paraId="289278A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Повышенный уровень: добавить редактирование существующей заметки.</w:t>
      </w:r>
    </w:p>
    <w:p w14:paraId="162AA66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категории или цветовые метки заметок.</w:t>
      </w:r>
    </w:p>
    <w:p w14:paraId="7D3ECF8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приложение заметок с добавлением, поиском и удалением данных.</w:t>
      </w:r>
    </w:p>
    <w:p w14:paraId="6DAC4F86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29" w:name="_Toc240967480"/>
      <w:bookmarkStart w:id="930" w:name="_Toc241220807"/>
      <w:bookmarkStart w:id="931" w:name="_Toc241305129"/>
      <w:bookmarkStart w:id="932" w:name="_Toc24157765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13. Панель администратора учебной группы</w:t>
      </w:r>
      <w:bookmarkEnd w:id="929"/>
      <w:bookmarkEnd w:id="930"/>
      <w:bookmarkEnd w:id="931"/>
      <w:bookmarkEnd w:id="932"/>
    </w:p>
    <w:p w14:paraId="0673ADA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Проверяемые темы: компоненты, таблицы, фильтрация, условный рендеринг.</w:t>
      </w:r>
    </w:p>
    <w:p w14:paraId="1ED9E81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28AA71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создать таблицу студентов с полями ФИО, группа, посещаемость, средний балл;</w:t>
      </w:r>
    </w:p>
    <w:p w14:paraId="2DCF75F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вывести статус допуска к аттестации на основе посещаемости и среднего балла;</w:t>
      </w:r>
    </w:p>
    <w:p w14:paraId="0AEC494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фильтр «допущен/не допущен/все»;</w:t>
      </w:r>
    </w:p>
    <w:p w14:paraId="25C357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добавить подсчет среднего балла по группе;</w:t>
      </w:r>
    </w:p>
    <w:p w14:paraId="51FABA2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оформить таблицу так, чтобы данные были легко читаемы.</w:t>
      </w:r>
    </w:p>
    <w:p w14:paraId="1AC4A60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сортировку по среднему баллу.</w:t>
      </w:r>
    </w:p>
    <w:p w14:paraId="0521A93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краткую статистику в виде карточек над таблицей.</w:t>
      </w:r>
    </w:p>
    <w:p w14:paraId="7766756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панель с таблицей, фильтрами и расчетными показателями.</w:t>
      </w:r>
    </w:p>
    <w:p w14:paraId="30B3E8DC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33" w:name="_Toc240967481"/>
      <w:bookmarkStart w:id="934" w:name="_Toc241220808"/>
      <w:bookmarkStart w:id="935" w:name="_Toc241305130"/>
      <w:bookmarkStart w:id="936" w:name="_Toc24157765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Вариант 14. Учебный тест по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React</w:t>
      </w:r>
      <w:bookmarkEnd w:id="933"/>
      <w:bookmarkEnd w:id="934"/>
      <w:bookmarkEnd w:id="935"/>
      <w:bookmarkEnd w:id="936"/>
    </w:p>
    <w:p w14:paraId="00F908F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формы, массивы, обработка выбора ответа.</w:t>
      </w:r>
    </w:p>
    <w:p w14:paraId="6CDA3C7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0B4F167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создать массив вопросов с вариантами ответов и правильным ответом;</w:t>
      </w:r>
    </w:p>
    <w:p w14:paraId="741DF29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последовательное прохождение теста;</w:t>
      </w:r>
    </w:p>
    <w:p w14:paraId="3BF0E53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после ответа переходить к следующему вопросу;</w:t>
      </w:r>
    </w:p>
    <w:p w14:paraId="239594B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 конце показать количество правильных ответов;</w:t>
      </w:r>
    </w:p>
    <w:p w14:paraId="3C7628D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добавить кнопку повторного прохождения теста.</w:t>
      </w:r>
    </w:p>
    <w:p w14:paraId="1C0A62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Повышенный уровень: добавить отображение процента результата и текстовую оценку.</w:t>
      </w:r>
    </w:p>
    <w:p w14:paraId="557590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Творческий уровень: добавить объяснение правильного ответа после завершения теста.</w:t>
      </w:r>
    </w:p>
    <w:p w14:paraId="1A2BCD1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интерактивный тест с подсчетом результата и возможностью повторить попытку.</w:t>
      </w:r>
    </w:p>
    <w:p w14:paraId="1D674C5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структуры вопроса для теста:</w:t>
      </w:r>
    </w:p>
    <w:p w14:paraId="1EE85171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15 — Структура вопроса для учебного теста</w:t>
      </w:r>
    </w:p>
    <w:p w14:paraId="5189197E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questions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= [</w:t>
      </w:r>
    </w:p>
    <w:p w14:paraId="13A3CE8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{</w:t>
      </w:r>
    </w:p>
    <w:p w14:paraId="0E366C5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</w:t>
      </w:r>
      <w:r w:rsidRPr="00B00281">
        <w:rPr>
          <w:rFonts w:ascii="Courier New" w:eastAsia="Courier New" w:hAnsi="Courier New" w:cs="Times New Roman"/>
          <w:sz w:val="20"/>
          <w:szCs w:val="28"/>
        </w:rPr>
        <w:t>id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: 1,</w:t>
      </w:r>
    </w:p>
    <w:p w14:paraId="58E6AC3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</w:t>
      </w:r>
      <w:r w:rsidRPr="00B00281">
        <w:rPr>
          <w:rFonts w:ascii="Courier New" w:eastAsia="Courier New" w:hAnsi="Courier New" w:cs="Times New Roman"/>
          <w:sz w:val="20"/>
          <w:szCs w:val="28"/>
        </w:rPr>
        <w:t>text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: 'Что используется для хранения локального состояния компонента?',</w:t>
      </w:r>
    </w:p>
    <w:p w14:paraId="246930F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</w:t>
      </w:r>
      <w:r w:rsidRPr="00B00281">
        <w:rPr>
          <w:rFonts w:ascii="Courier New" w:eastAsia="Courier New" w:hAnsi="Courier New" w:cs="Times New Roman"/>
          <w:sz w:val="20"/>
          <w:szCs w:val="28"/>
        </w:rPr>
        <w:t>options: ['useEffect', 'useState', 'map', 'Router'],</w:t>
      </w:r>
    </w:p>
    <w:p w14:paraId="72893B8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correct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: '</w:t>
      </w:r>
      <w:r w:rsidRPr="00B00281">
        <w:rPr>
          <w:rFonts w:ascii="Courier New" w:eastAsia="Courier New" w:hAnsi="Courier New" w:cs="Times New Roman"/>
          <w:sz w:val="20"/>
          <w:szCs w:val="28"/>
        </w:rPr>
        <w:t>useState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'</w:t>
      </w:r>
    </w:p>
    <w:p w14:paraId="15BE10F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}</w:t>
      </w:r>
    </w:p>
    <w:p w14:paraId="379DF36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];</w:t>
      </w:r>
    </w:p>
    <w:p w14:paraId="418F932E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37" w:name="_Toc240967482"/>
      <w:bookmarkStart w:id="938" w:name="_Toc241220809"/>
      <w:bookmarkStart w:id="939" w:name="_Toc241305131"/>
      <w:bookmarkStart w:id="940" w:name="_Toc24157766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15. Справочник терминов веб-разработки</w:t>
      </w:r>
      <w:bookmarkEnd w:id="937"/>
      <w:bookmarkEnd w:id="938"/>
      <w:bookmarkEnd w:id="939"/>
      <w:bookmarkEnd w:id="940"/>
    </w:p>
    <w:p w14:paraId="3C0E20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поиск, компонентная структура.</w:t>
      </w:r>
    </w:p>
    <w:p w14:paraId="0505AC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45B4D4C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создать список терминов: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455471F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вывести термин, определение и пример использования;</w:t>
      </w:r>
    </w:p>
    <w:p w14:paraId="53A52B7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реализовать поиск по названию термина;</w:t>
      </w:r>
    </w:p>
    <w:p w14:paraId="028104B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добавить фильтр по категории: базовые понятия, хуки, маршрутизация,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2A9EB8D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показать сообщение, если термин не найден.</w:t>
      </w:r>
    </w:p>
    <w:p w14:paraId="2625300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Повышенный уровень: добавить раскрытие/скрытие подробного описания термина.</w:t>
      </w:r>
    </w:p>
    <w:p w14:paraId="7BB1327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Творческий уровень: добавить режим самопроверки: скрывать определения до нажатия кнопки.</w:t>
      </w:r>
    </w:p>
    <w:p w14:paraId="57E9237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справочник терминов с поиском, фильтрацией и раскрытием информации.</w:t>
      </w:r>
    </w:p>
    <w:p w14:paraId="260192C6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41" w:name="_Toc240967483"/>
      <w:bookmarkStart w:id="942" w:name="_Toc241220810"/>
      <w:bookmarkStart w:id="943" w:name="_Toc241305132"/>
      <w:bookmarkStart w:id="944" w:name="_Toc24157766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Вариант 16. Подготовка проекта к публикации</w:t>
      </w:r>
      <w:bookmarkEnd w:id="941"/>
      <w:bookmarkEnd w:id="942"/>
      <w:bookmarkEnd w:id="943"/>
      <w:bookmarkEnd w:id="944"/>
    </w:p>
    <w:p w14:paraId="25687EE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Проверяемые темы: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оптимизация, структура проекта, проверка качества.</w:t>
      </w:r>
    </w:p>
    <w:p w14:paraId="34D9875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Базовая часть задания:</w:t>
      </w:r>
    </w:p>
    <w:p w14:paraId="1829CE2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проверить проект на ошибки в консоли и удалить неиспользуемый код;</w:t>
      </w:r>
    </w:p>
    <w:p w14:paraId="16D674D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проверить структуру компонентов и импортов;</w:t>
      </w:r>
    </w:p>
    <w:p w14:paraId="3C4CA78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выполнить сборку проекта командой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run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63C2EC6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описать, какие файлы попадают в папку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47F53FB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подготовить краткую инструкцию по запуску и сборке проекта.</w:t>
      </w:r>
    </w:p>
    <w:p w14:paraId="269AC7D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Повышенный уровень: добавить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lazy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одной страницы или компонента.</w:t>
      </w:r>
    </w:p>
    <w:p w14:paraId="1AF26EC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Творческий уровень: подготовить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-файл с описанием возможностей проекта.</w:t>
      </w:r>
    </w:p>
    <w:p w14:paraId="6191C8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Результат сдачи: проект, готовый к сдаче, с собранной версией и инструкцией запуска.</w:t>
      </w:r>
    </w:p>
    <w:p w14:paraId="30D50742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45" w:name="_Toc240967484"/>
      <w:bookmarkStart w:id="946" w:name="_Toc241220811"/>
      <w:bookmarkStart w:id="947" w:name="_Toc241305133"/>
      <w:bookmarkStart w:id="948" w:name="_Toc24157766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Рекомендации преподавателю по выбору варианта</w:t>
      </w:r>
      <w:bookmarkEnd w:id="945"/>
      <w:bookmarkEnd w:id="946"/>
      <w:bookmarkEnd w:id="947"/>
      <w:bookmarkEnd w:id="948"/>
    </w:p>
    <w:p w14:paraId="778431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 распределении вариантов рекомендуется учитывать уровень подготовки обучающихся и равномерно охватывать темы курса. Для слабой группы допускается уменьшение объема повышенной части, но базовые требования должны сохраняться. Для сильной группы целесообразно объединять два близких задания: например, каталог товаров с маршрутизацией или форму регистрации с сохранением данных в глобальном состоянии.</w:t>
      </w:r>
    </w:p>
    <w:p w14:paraId="256973F3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13 — Распределение вариантов по темам курса</w:t>
      </w:r>
    </w:p>
    <w:tbl>
      <w:tblPr>
        <w:tblStyle w:val="af6"/>
        <w:tblW w:w="9072" w:type="dxa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4E0869" w:rsidRPr="00B00281" w14:paraId="0151F018" w14:textId="77777777" w:rsidTr="006370F1">
        <w:trPr>
          <w:jc w:val="center"/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5991F83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lastRenderedPageBreak/>
              <w:t>Группа вариантов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4FECF02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Темы курса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4FC630F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Когда использовать</w:t>
            </w:r>
          </w:p>
        </w:tc>
      </w:tr>
      <w:tr w:rsidR="004E0869" w:rsidRPr="00B00281" w14:paraId="3FA2EC9C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74733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1–4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746B5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JSX, компоненты, Props, State, списки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4762B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для проверки базовой компонентной архитектуры</w:t>
            </w:r>
          </w:p>
        </w:tc>
      </w:tr>
      <w:tr w:rsidR="004E0869" w:rsidRPr="00B00281" w14:paraId="3ED86829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5BE64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5–6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9D0D5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формы, валидация, поиск и фильтрация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150E7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для проверки работы с пользовательским вводом</w:t>
            </w:r>
          </w:p>
        </w:tc>
      </w:tr>
      <w:tr w:rsidR="004E0869" w:rsidRPr="00B00281" w14:paraId="66C43ED6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20B59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7–8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E2A99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useEffect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, таймеры, загрузка данных, обработка ошибок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90A98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для проверки жизненного цикла и внешних данных</w:t>
            </w:r>
          </w:p>
        </w:tc>
      </w:tr>
      <w:tr w:rsidR="004E0869" w:rsidRPr="00B00281" w14:paraId="09EECF71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AB8AA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9–10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F4277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маршрутизация,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Context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API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, общий интерфейс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9B4D3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для проверки построения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SPA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общего состояния</w:t>
            </w:r>
          </w:p>
        </w:tc>
      </w:tr>
      <w:tr w:rsidR="004E0869" w:rsidRPr="00B00281" w14:paraId="1610C2DF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98D0F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11–13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95159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useReducer, таблицы, расчетные показатели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6AA38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для проверки сложной логики изменения данных</w:t>
            </w:r>
          </w:p>
        </w:tc>
      </w:tr>
      <w:tr w:rsidR="004E0869" w:rsidRPr="00B00281" w14:paraId="0C5AA45B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10A16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14–16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0CE13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итоговый </w:t>
            </w:r>
            <w:proofErr w:type="spellStart"/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мини-проект</w:t>
            </w:r>
            <w:proofErr w:type="spellEnd"/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, тест, справочник, сборка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28052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для комплексной проверки перед завершением курса</w:t>
            </w:r>
          </w:p>
        </w:tc>
      </w:tr>
    </w:tbl>
    <w:p w14:paraId="0C5FDBDA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49" w:name="_Toc240967485"/>
      <w:bookmarkStart w:id="950" w:name="_Toc241220812"/>
      <w:bookmarkStart w:id="951" w:name="_Toc241305134"/>
      <w:bookmarkStart w:id="952" w:name="_Toc24157766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Образец краткого ответа студента на защите</w:t>
      </w:r>
      <w:bookmarkEnd w:id="949"/>
      <w:bookmarkEnd w:id="950"/>
      <w:bookmarkEnd w:id="951"/>
      <w:bookmarkEnd w:id="952"/>
    </w:p>
    <w:p w14:paraId="5481F4C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На защите студент должен не только показать работающую страницу, но и объяснить ключевые решения. Пример формулировки: «В работе я выделил основной компонент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компонент списка и компонент отдельной карточки. Исходные данные находятся в массиве объектов. Для вывода списка используется метод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map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(), а для изменения состояния — хук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При пустом результате поиска отображается отдельное сообщение. Ошибку с обновлением состояния я исправил, так как нельзя напрямую изменять массив, необходимо создавать новую копию данных».</w:t>
      </w:r>
    </w:p>
    <w:p w14:paraId="1898C4DF" w14:textId="77777777" w:rsidR="004E0869" w:rsidRPr="00B00281" w:rsidRDefault="000856C1" w:rsidP="00361F52">
      <w:pPr>
        <w:pStyle w:val="31"/>
        <w:keepNext/>
        <w:keepLines/>
        <w:pageBreakBefore w:val="0"/>
        <w:widowControl/>
        <w:spacing w:before="200" w:after="80" w:line="240" w:lineRule="auto"/>
        <w:ind w:firstLine="0"/>
        <w:jc w:val="left"/>
        <w:rPr>
          <w:rFonts w:ascii="Times New Roman" w:hAnsi="Times New Roman" w:cs="Times New Roman"/>
          <w:color w:val="auto"/>
          <w:szCs w:val="28"/>
          <w:lang w:val="ru-RU"/>
        </w:rPr>
      </w:pPr>
      <w:bookmarkStart w:id="953" w:name="_Toc240967486"/>
      <w:bookmarkStart w:id="954" w:name="_Toc241220813"/>
      <w:bookmarkStart w:id="955" w:name="_Toc241305135"/>
      <w:bookmarkStart w:id="956" w:name="_Toc24157766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Чек-лист перед сдачей практического задания</w:t>
      </w:r>
      <w:bookmarkEnd w:id="953"/>
      <w:bookmarkEnd w:id="954"/>
      <w:bookmarkEnd w:id="955"/>
      <w:bookmarkEnd w:id="956"/>
    </w:p>
    <w:p w14:paraId="37C5708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проект запускается без ошибок командой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run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dev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2C7B033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на странице отображается результат выполнения задания;</w:t>
      </w:r>
    </w:p>
    <w:p w14:paraId="0637782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нет критических ошибок в консоли браузера;</w:t>
      </w:r>
    </w:p>
    <w:p w14:paraId="190A215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компоненты названы с заглавной буквы и разнесены логично;</w:t>
      </w:r>
    </w:p>
    <w:p w14:paraId="34AE4CB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списки выводятся с корректным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key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1DC1EC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состояние обновляется через функции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setState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dispatch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или соответствующие действия;</w:t>
      </w:r>
    </w:p>
    <w:p w14:paraId="338FA46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пустые состояния и ошибки обработаны в интерфейсе;</w:t>
      </w:r>
    </w:p>
    <w:p w14:paraId="28A262D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• код отформатирован и не содержит лишних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console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если они не нужны для защиты;</w:t>
      </w:r>
    </w:p>
    <w:p w14:paraId="78B611F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студент может объяснить, какие файлы были изменены и почему;</w:t>
      </w:r>
    </w:p>
    <w:p w14:paraId="7BDC1E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подготовлены скриншот результата и краткий вывод.</w:t>
      </w:r>
    </w:p>
    <w:p w14:paraId="468532A5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957" w:name="_Toc240967487"/>
      <w:bookmarkStart w:id="958" w:name="_Toc241220814"/>
      <w:bookmarkStart w:id="959" w:name="_Toc241305136"/>
      <w:bookmarkStart w:id="960" w:name="_Toc241577665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7. ИТОГОВЫЙ СРЕЗ ЗНАНИЙ ПО ВСЕМ ТЕМАМ КУРСА</w:t>
      </w:r>
      <w:bookmarkEnd w:id="957"/>
      <w:bookmarkEnd w:id="958"/>
      <w:bookmarkEnd w:id="959"/>
      <w:bookmarkEnd w:id="960"/>
    </w:p>
    <w:p w14:paraId="7EF4B69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Итоговый полугодовой срез знаний предназначен для комплексной проверки теоретической подготовки и практических навыков обучающихся по всем темам курса разработки веб-приложений на базе библиотеки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Срез знаний проводится в конце учебного полугодия и позволяет определить, насколько студент готов самостоятельно проектировать, реализовывать, отлаживать и защищать учебное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-приложение.</w:t>
      </w:r>
    </w:p>
    <w:p w14:paraId="0D0D7FB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Срез знаний не должен сводиться только к тесту. Он включает теоретическую часть, практическую часть, анализ кода, защиту решения и проверку умения оформлять результаты работы. Такой формат позволяет оценить не механическое запоминание терминов, а способность применять знания в профессиональной ситуации.</w:t>
      </w:r>
    </w:p>
    <w:p w14:paraId="59EA81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Рекомендуемая продолжительность итогового среза знаний — 90–120 минут. Тест и анализ кода выполняются индивидуально; практическая часть выполняется за компьютером, а защита проводится в форме короткого устного объяснения решения.</w:t>
      </w:r>
    </w:p>
    <w:p w14:paraId="1478DCC9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Таблица 14 — Матрица охвата тем итогового среза знаний</w:t>
      </w:r>
    </w:p>
    <w:tbl>
      <w:tblPr>
        <w:tblStyle w:val="af6"/>
        <w:tblW w:w="9072" w:type="dxa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4E0869" w:rsidRPr="00B00281" w14:paraId="21802402" w14:textId="77777777">
        <w:trPr>
          <w:jc w:val="center"/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BBAC75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Раздел курса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477E108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Что проверяется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4A4DB0B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Форма контроля</w:t>
            </w:r>
          </w:p>
        </w:tc>
      </w:tr>
      <w:tr w:rsidR="004E0869" w:rsidRPr="00B00281" w14:paraId="50C4B3C0" w14:textId="77777777">
        <w:trPr>
          <w:jc w:val="center"/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F232E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Модуль 1. Основы веб-разработки и архитектура библиотек интерфейсов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986B8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Node.js и npm, Vite, SPA и MPA, JSX, DOM и Virtual DOM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6264D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6E22D424" w14:textId="77777777">
        <w:trPr>
          <w:jc w:val="center"/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30A67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Модуль 2. Компоненты,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State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взаимодействие компонентов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6E00C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компонент,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State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useState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, однонаправленный поток данных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2100A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3CFD80D6" w14:textId="77777777">
        <w:trPr>
          <w:jc w:val="center"/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31623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Модуль 3. Обработка событий, эффекты, жизненный цикл и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REST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API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928D1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события, useEffect, cleanup, fetch, loading/error/data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3A5C8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31CE49B2" w14:textId="77777777">
        <w:trPr>
          <w:jc w:val="center"/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4475F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Модуль 4. Формы ввода, валидация и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обратной связи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6F92D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controlled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component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, валидация, ошибки формы,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submit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,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-сообщения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6084A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19C2DFF1" w14:textId="77777777">
        <w:trPr>
          <w:jc w:val="center"/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EE06A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Модуль 5. Навигация, маршрутизация и многостраничные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lastRenderedPageBreak/>
              <w:t>интерфейсы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814DF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lastRenderedPageBreak/>
              <w:t>React Router, BrowserRouter, Route, Link, URL parameters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97EF4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20FA026C" w14:textId="77777777">
        <w:trPr>
          <w:jc w:val="center"/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15EB08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Модуль 6. Централизованное управление состоянием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E6718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Context API, useReducer, Redux Toolkit, store, slice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9DA61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  <w:tr w:rsidR="004E0869" w:rsidRPr="00B00281" w14:paraId="0C5789CB" w14:textId="77777777">
        <w:trPr>
          <w:jc w:val="center"/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3BADF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Модуль 7. Развертывание, оптимизация и итоговый проект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8CE60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production build, Vite build, Lighthouse, lazy loading, deployment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6218A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тест, практическое задание, защита фрагмента кода</w:t>
            </w:r>
          </w:p>
        </w:tc>
      </w:tr>
    </w:tbl>
    <w:p w14:paraId="154DF828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61" w:name="_Toc240967488"/>
      <w:bookmarkStart w:id="962" w:name="_Toc241220815"/>
      <w:bookmarkStart w:id="963" w:name="_Toc241305137"/>
      <w:bookmarkStart w:id="964" w:name="_Toc24157766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7.1. Структура итогового среза знаний</w:t>
      </w:r>
      <w:bookmarkEnd w:id="961"/>
      <w:bookmarkEnd w:id="962"/>
      <w:bookmarkEnd w:id="963"/>
      <w:bookmarkEnd w:id="964"/>
    </w:p>
    <w:p w14:paraId="6B35CDF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Теоретический блок: тестовые задания, задания на установление соответствия и краткие ответы по ключевым понятиям курса.</w:t>
      </w:r>
    </w:p>
    <w:p w14:paraId="0A2BD98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Блок анализа кода: студент получает фрагмент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-кода, находит ошибку, объясняет причину и предлагает исправление.</w:t>
      </w:r>
    </w:p>
    <w:p w14:paraId="4F458EB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Практический блок: студент реализует небольшой фрагмент приложения, в котором применяются компоненты, состояние, события, формы, маршруты или запросы 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3A81384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Защита практической части: студент объясняет структуру компонентов, данные, состояние, пользовательские действия и способ проверки результата.</w:t>
      </w:r>
    </w:p>
    <w:p w14:paraId="0A5808C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Оформление результата: студент предоставляет файлы проекта, скриншот интерфейса и краткий самоотчет.</w:t>
      </w:r>
    </w:p>
    <w:p w14:paraId="6E559B19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65" w:name="_Toc240967489"/>
      <w:bookmarkStart w:id="966" w:name="_Toc241220816"/>
      <w:bookmarkStart w:id="967" w:name="_Toc241305138"/>
      <w:bookmarkStart w:id="968" w:name="_Toc24157766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7.2. Шкала оценивания итогового среза</w:t>
      </w:r>
      <w:bookmarkEnd w:id="965"/>
      <w:bookmarkEnd w:id="966"/>
      <w:bookmarkEnd w:id="967"/>
      <w:bookmarkEnd w:id="968"/>
    </w:p>
    <w:p w14:paraId="652C01FF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15 — Компоненты оценки итогового среза знаний</w:t>
      </w:r>
    </w:p>
    <w:tbl>
      <w:tblPr>
        <w:tblStyle w:val="af6"/>
        <w:tblW w:w="9071" w:type="dxa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4E0869" w:rsidRPr="00B00281" w14:paraId="7CEDAEFB" w14:textId="77777777">
        <w:trPr>
          <w:jc w:val="center"/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64556D7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Компонент оценки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3C55B2F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Максимум баллов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3EC093A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Критерии</w:t>
            </w:r>
          </w:p>
        </w:tc>
      </w:tr>
      <w:tr w:rsidR="004E0869" w:rsidRPr="00B00281" w14:paraId="2701384E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5EC54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Теоретический тест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C3E706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30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82B90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правильность ответов по всем модулям, понимание терминов и назначений инструментов</w:t>
            </w:r>
          </w:p>
        </w:tc>
      </w:tr>
      <w:tr w:rsidR="004E0869" w:rsidRPr="00B00281" w14:paraId="39512457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D9DE6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Анализ кода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36F07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15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B4ACA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поиск ошибки, объяснение причины, корректное исправление</w:t>
            </w:r>
          </w:p>
        </w:tc>
      </w:tr>
      <w:tr w:rsidR="004E0869" w:rsidRPr="00B00281" w14:paraId="4F0BD7F1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EBFFF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Практическое задание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C8535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35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3226E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работоспособность, архитектура компонентов, корректность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state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props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effect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forms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router</w:t>
            </w:r>
          </w:p>
        </w:tc>
      </w:tr>
      <w:tr w:rsidR="004E0869" w:rsidRPr="00B00281" w14:paraId="053B497A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6818F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Оформление результата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934C9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EF37C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скриншоты, структура проекта, краткое описание, аккуратность отчета</w:t>
            </w:r>
          </w:p>
        </w:tc>
      </w:tr>
      <w:tr w:rsidR="004E0869" w:rsidRPr="00B00281" w14:paraId="2E2AD436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7E76A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Устная защита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9BD53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5071C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умение объяснить решение, ответить на вопросы и аргументировать выбор</w:t>
            </w:r>
          </w:p>
        </w:tc>
      </w:tr>
      <w:tr w:rsidR="004E0869" w:rsidRPr="00B00281" w14:paraId="50CB8185" w14:textId="77777777">
        <w:trPr>
          <w:jc w:val="center"/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1BF66E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proofErr w:type="spellStart"/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Итого</w:t>
            </w:r>
            <w:proofErr w:type="spellEnd"/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C9B97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100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DE075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перевод в отметку выполняется по шкале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lastRenderedPageBreak/>
              <w:t>ниже</w:t>
            </w:r>
          </w:p>
        </w:tc>
      </w:tr>
    </w:tbl>
    <w:p w14:paraId="2A34B604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lastRenderedPageBreak/>
        <w:t>Таблица 16 — Перевод баллов итогового среза в отметку</w:t>
      </w:r>
    </w:p>
    <w:p w14:paraId="4337841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Условия проведения: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установлены заранее, студенту доступен компьютер с браузером и редактором кода; исходный проект с </w:t>
      </w:r>
      <w:r w:rsidRPr="00B00281">
        <w:rPr>
          <w:rFonts w:cs="Times New Roman" w:ascii="Times New Roman" w:hAnsi="Times New Roman"/>
          <w:color w:val="auto"/>
        </w:rPr>
        <w:t>package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список разрешенных зависимостей сообщает преподаватель. Для проверки используются команда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(если зависимости отсутствуют),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открытие указанного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адреса в браузере, консоль разработчика и демонстрация штатного и пустого либо ошибочного сценария. Если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недоступен, преподаватель предоставляет локальный набор данных или имитацию ответа; содержание задания сохраняется. Официальная форма аттестации определяется утвержденной рабочей программой.</w:t>
      </w:r>
    </w:p>
    <w:p w14:paraId="43D3D2A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Один вариант итогового среза оценивается из 100 баллов: теоретический тест — 30 баллов (30 вопросов по 1 баллу согласно ключу); анализ кода — 15 баллов (четыре фрагмента: 4 + 4 + 4 + 3, баллы начисляются за обнаружение ошибки, объяснение и работоспособное исправление); практическое задание — 35 баллов (запуск и основная функция — 12, соответствие варианту и компоненты — 8, управление данными/событиями — 8, проверка пустого или ошибочного сценария — 7); оформление — 10 баллов (проект и инструкция запуска — 5, скриншот и краткий отчет — 5); устная защита — 10 баллов (демонстрация — 5, объяснение решений и ответов — 5). Преподаватель фиксирует баллы по каждому компоненту в бланке таблицы 17; сумма переводится в отметку по таблице 16.</w:t>
      </w:r>
    </w:p>
    <w:tbl>
      <w:tblPr>
        <w:tblStyle w:val="af6"/>
        <w:tblW w:w="9194" w:type="dxa"/>
        <w:jc w:val="center"/>
        <w:tblLook w:val="04A0" w:firstRow="1" w:lastRow="0" w:firstColumn="1" w:lastColumn="0" w:noHBand="0" w:noVBand="1"/>
      </w:tblPr>
      <w:tblGrid>
        <w:gridCol w:w="1701"/>
        <w:gridCol w:w="2391"/>
        <w:gridCol w:w="5102"/>
      </w:tblGrid>
      <w:tr w:rsidR="004E0869" w:rsidRPr="00B00281" w14:paraId="6C2C8BE7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3046330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Баллы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01F866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Отметка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47308F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Характеристика результата</w:t>
            </w:r>
          </w:p>
        </w:tc>
      </w:tr>
      <w:tr w:rsidR="004E0869" w:rsidRPr="00B00281" w14:paraId="2F27A484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000D64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85-100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0E5B2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5 (отлично)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CC500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задания выполнены полно, код работает, студент уверенно объясняет решение</w:t>
            </w:r>
          </w:p>
        </w:tc>
      </w:tr>
      <w:tr w:rsidR="004E0869" w:rsidRPr="00B00281" w14:paraId="28F45888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DF32C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70-84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AC839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4 (хорошо)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411CA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основная часть выполнена, есть отдельные недочеты, не влияющие на общий результат</w:t>
            </w:r>
          </w:p>
        </w:tc>
      </w:tr>
      <w:tr w:rsidR="004E0869" w:rsidRPr="00B00281" w14:paraId="78870E80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F51F8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50-69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C7CB9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3 (удовлетворительно)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D9831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выполнена базовая часть, но есть ошибки в архитектуре или объяснении</w:t>
            </w:r>
          </w:p>
        </w:tc>
      </w:tr>
      <w:tr w:rsidR="004E0869" w:rsidRPr="00B00281" w14:paraId="72460BAA" w14:textId="77777777">
        <w:trPr>
          <w:jc w:val="center"/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443C1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0-49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C1EDF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2 (неудовлетворительно)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D1D0D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не достигнут минимальный результат, приложение не работает или отсутствует понимание решения</w:t>
            </w:r>
          </w:p>
        </w:tc>
      </w:tr>
    </w:tbl>
    <w:p w14:paraId="043A7C1C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69" w:name="_Toc240967490"/>
      <w:bookmarkStart w:id="970" w:name="_Toc241220817"/>
      <w:bookmarkStart w:id="971" w:name="_Toc241305139"/>
      <w:bookmarkStart w:id="972" w:name="_Toc24157766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7.3. Теоретический тест итогового среза знаний</w:t>
      </w:r>
      <w:bookmarkEnd w:id="969"/>
      <w:bookmarkEnd w:id="970"/>
      <w:bookmarkEnd w:id="971"/>
      <w:bookmarkEnd w:id="972"/>
    </w:p>
    <w:p w14:paraId="52B801A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Тест может быть использован в бумажном или электронном формате. Преподаватель вправе выбрать один вариант или сформировать индивидуальные варианты путем перемешивания заданий. Ниже приведен расширенный банк вопросов, охватывающий все темы курса.</w:t>
      </w:r>
    </w:p>
    <w:p w14:paraId="7825634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4D5F5AD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язык программирования</w:t>
      </w:r>
    </w:p>
    <w:p w14:paraId="5E2BAF4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библиотека для создания пользовательских интерфейсов</w:t>
      </w:r>
    </w:p>
    <w:p w14:paraId="4CF14A0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система управления базами данных</w:t>
      </w:r>
    </w:p>
    <w:p w14:paraId="5FB2EB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серверная операционная система</w:t>
      </w:r>
    </w:p>
    <w:p w14:paraId="6E0372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Какую задачу решает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-проекте?</w:t>
      </w:r>
    </w:p>
    <w:p w14:paraId="15549EF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хранит данные пользователей</w:t>
      </w:r>
    </w:p>
    <w:p w14:paraId="6A62298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выполняет сборку и запуск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dev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-сервера</w:t>
      </w:r>
    </w:p>
    <w:p w14:paraId="52E0707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заменяет браузер</w:t>
      </w:r>
    </w:p>
    <w:p w14:paraId="0748780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создает таблицы базы данных</w:t>
      </w:r>
    </w:p>
    <w:p w14:paraId="0232623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Какой файл обычно содержит зависимости проекта?</w:t>
      </w:r>
    </w:p>
    <w:p w14:paraId="61EF9DF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А) index.html</w:t>
      </w:r>
    </w:p>
    <w:p w14:paraId="408CFF5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Б) package.json</w:t>
      </w:r>
    </w:p>
    <w:p w14:paraId="7C2C132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В)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md</w:t>
      </w:r>
    </w:p>
    <w:p w14:paraId="41E6BC1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</w:p>
    <w:p w14:paraId="4BCBB0B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Что означает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6047A3A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приложение с одной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-страницей и динамической подменой контента</w:t>
      </w:r>
    </w:p>
    <w:p w14:paraId="375D9CC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табличный процессор</w:t>
      </w:r>
    </w:p>
    <w:p w14:paraId="1D543BB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серверный протокол</w:t>
      </w:r>
    </w:p>
    <w:p w14:paraId="438473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вид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-селектора</w:t>
      </w:r>
    </w:p>
    <w:p w14:paraId="4B3E150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Какое имя атрибута используется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вместо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class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27B8C76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А) className</w:t>
      </w:r>
    </w:p>
    <w:p w14:paraId="76C7179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Б) classList</w:t>
      </w:r>
    </w:p>
    <w:p w14:paraId="4EE176F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В) styleClass</w:t>
      </w:r>
    </w:p>
    <w:p w14:paraId="3A9CC9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lastRenderedPageBreak/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Г)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</w:p>
    <w:p w14:paraId="2BDBC4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2903165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локальное состояние компонента</w:t>
      </w:r>
    </w:p>
    <w:p w14:paraId="767C254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входные данные компонента</w:t>
      </w:r>
    </w:p>
    <w:p w14:paraId="13AFC8D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служебная папка проекта</w:t>
      </w:r>
    </w:p>
    <w:p w14:paraId="59B816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ошибка компиляции</w:t>
      </w:r>
    </w:p>
    <w:p w14:paraId="0630E58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Что возвращает функциональный компонент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1CE32D1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SQL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-запрос</w:t>
      </w:r>
    </w:p>
    <w:p w14:paraId="524671A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-разметку</w:t>
      </w:r>
    </w:p>
    <w:p w14:paraId="7383BFE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архив проекта</w:t>
      </w:r>
    </w:p>
    <w:p w14:paraId="2065FAC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изображение</w:t>
      </w:r>
    </w:p>
    <w:p w14:paraId="03517F1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8. Для чего используется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6884E83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для хранения локального состояния</w:t>
      </w:r>
    </w:p>
    <w:p w14:paraId="4DCEABC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для запуска сборщика</w:t>
      </w:r>
    </w:p>
    <w:p w14:paraId="0C9FE70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для маршрутизации</w:t>
      </w:r>
    </w:p>
    <w:p w14:paraId="6D6FB2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для удаления проекта</w:t>
      </w:r>
    </w:p>
    <w:p w14:paraId="7127096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Почему состояние нельзя изменять напрямую?</w:t>
      </w:r>
    </w:p>
    <w:p w14:paraId="01A01A1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может не обнаружить изменение и не обновить интерфейс</w:t>
      </w:r>
    </w:p>
    <w:p w14:paraId="7616D42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это запрещено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</w:p>
    <w:p w14:paraId="64D6B60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удалит проект</w:t>
      </w:r>
    </w:p>
    <w:p w14:paraId="1C126E0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браузер не откроется</w:t>
      </w:r>
    </w:p>
    <w:p w14:paraId="0A13FEE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10. Что такое однонаправленный поток данных?</w:t>
      </w:r>
    </w:p>
    <w:p w14:paraId="3C2791A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данные передаются от родителя к дочерним компонентам</w:t>
      </w:r>
    </w:p>
    <w:p w14:paraId="550B9F6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данные хранятся только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</w:p>
    <w:p w14:paraId="39EF86F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данные движутся только по сети</w:t>
      </w:r>
    </w:p>
    <w:p w14:paraId="351A7DD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данные нельзя передавать</w:t>
      </w:r>
    </w:p>
    <w:p w14:paraId="54596F9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11. Как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обрабатывается клик по кнопке?</w:t>
      </w:r>
    </w:p>
    <w:p w14:paraId="061B350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onClick</w:t>
      </w:r>
    </w:p>
    <w:p w14:paraId="5CCDE4F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href</w:t>
      </w:r>
    </w:p>
    <w:p w14:paraId="61D6DED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src</w:t>
      </w:r>
    </w:p>
    <w:p w14:paraId="0B3057B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   Г)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select</w:t>
      </w:r>
    </w:p>
    <w:p w14:paraId="58A0FCD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12. Какой хук используется для работы с побочными эффектами?</w:t>
      </w:r>
    </w:p>
    <w:p w14:paraId="331182C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А) useStyle</w:t>
      </w:r>
    </w:p>
    <w:p w14:paraId="41D2D3A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Б) useEffect</w:t>
      </w:r>
    </w:p>
    <w:p w14:paraId="500D77F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В) useRoute</w:t>
      </w:r>
    </w:p>
    <w:p w14:paraId="2FC02C9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Г)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usePage</w:t>
      </w:r>
    </w:p>
    <w:p w14:paraId="7A7AE82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13. Когда выполняется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 пустым массивом зависимостей?</w:t>
      </w:r>
    </w:p>
    <w:p w14:paraId="582A125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после каждого клика</w:t>
      </w:r>
    </w:p>
    <w:p w14:paraId="610D6C9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один раз после монтирования компонента</w:t>
      </w:r>
    </w:p>
    <w:p w14:paraId="5B0BBB6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только при ошибке</w:t>
      </w:r>
    </w:p>
    <w:p w14:paraId="6C21B43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никогда</w:t>
      </w:r>
    </w:p>
    <w:p w14:paraId="640A77B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14. Для чего нужна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-функция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00A099D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для очистки подписок, таймеров и ресурсов</w:t>
      </w:r>
    </w:p>
    <w:p w14:paraId="2C3B144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для создания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</w:p>
    <w:p w14:paraId="718546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для обновления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</w:p>
    <w:p w14:paraId="20FDD4D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для удаления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</w:p>
    <w:p w14:paraId="44DBE2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15. Какие состояния обычно применяются при загрузке данных?</w:t>
      </w:r>
    </w:p>
    <w:p w14:paraId="428755C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А) data, loading, error</w:t>
      </w:r>
    </w:p>
    <w:p w14:paraId="5CF2D79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Б) width, height, color</w:t>
      </w:r>
    </w:p>
    <w:p w14:paraId="6B46627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В) start, stop, reset</w:t>
      </w:r>
    </w:p>
    <w:p w14:paraId="063C9DE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Г) login, password, token</w:t>
      </w:r>
    </w:p>
    <w:p w14:paraId="5E81F6E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16.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3AE9521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форма, значение которой контролируется состоянием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</w:p>
    <w:p w14:paraId="23FFC86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компонент без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</w:p>
    <w:p w14:paraId="26B6DA4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компонент сервера</w:t>
      </w:r>
    </w:p>
    <w:p w14:paraId="4FE1842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-файл</w:t>
      </w:r>
    </w:p>
    <w:p w14:paraId="1996BC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17. Какой метод предотвращает стандартную отправку формы браузером?</w:t>
      </w:r>
    </w:p>
    <w:p w14:paraId="46D41EF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А) event.preventDefault()</w:t>
      </w:r>
    </w:p>
    <w:p w14:paraId="52B5B8C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Б) event.stopBuild()</w:t>
      </w:r>
    </w:p>
    <w:p w14:paraId="207FC26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lastRenderedPageBreak/>
        <w:t xml:space="preserve">   В) event.reload()</w:t>
      </w:r>
    </w:p>
    <w:p w14:paraId="6052B8A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Г) event.install()</w:t>
      </w:r>
    </w:p>
    <w:p w14:paraId="6082851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18. Какой компонент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используется для ссылок без полной перезагрузки?</w:t>
      </w:r>
    </w:p>
    <w:p w14:paraId="0A393D9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А) Link</w:t>
      </w:r>
    </w:p>
    <w:p w14:paraId="50FDA3F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Б) A</w:t>
      </w:r>
    </w:p>
    <w:p w14:paraId="2D877B0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В) Reload</w:t>
      </w:r>
    </w:p>
    <w:p w14:paraId="41881FB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Г)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Page</w:t>
      </w:r>
    </w:p>
    <w:p w14:paraId="1E34F3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19. Что показывает маршрут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path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="*"?</w:t>
      </w:r>
    </w:p>
    <w:p w14:paraId="706FC2F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страницу для несуществующего адреса</w:t>
      </w:r>
    </w:p>
    <w:p w14:paraId="0A980CD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корень сайта</w:t>
      </w:r>
    </w:p>
    <w:p w14:paraId="0630B50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только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</w:p>
    <w:p w14:paraId="159D6DC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список зависимостей</w:t>
      </w:r>
    </w:p>
    <w:p w14:paraId="5388AFB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20. Когда стоит использовать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3DCA3C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когда одни данные нужны нескольким компонентам на разных уровнях</w:t>
      </w:r>
    </w:p>
    <w:p w14:paraId="128F249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когда нужно скачать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</w:p>
    <w:p w14:paraId="187B70F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когда нужен только один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div</w:t>
      </w:r>
    </w:p>
    <w:p w14:paraId="52A8E7A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когда нет состояния</w:t>
      </w:r>
    </w:p>
    <w:p w14:paraId="34CCCA0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21.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2F6FB49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функция, вычисляющая новое состояние по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action</w:t>
      </w:r>
    </w:p>
    <w:p w14:paraId="6B6F6E8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изображение</w:t>
      </w:r>
    </w:p>
    <w:p w14:paraId="2CF005F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команда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</w:p>
    <w:p w14:paraId="0F209A6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тип шрифта</w:t>
      </w:r>
    </w:p>
    <w:p w14:paraId="70CF856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22. Что делает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slice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643DBE8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объединяет состояние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одной области</w:t>
      </w:r>
    </w:p>
    <w:p w14:paraId="2FC2E92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создает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-файл</w:t>
      </w:r>
    </w:p>
    <w:p w14:paraId="637677A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заменяет браузер</w:t>
      </w:r>
    </w:p>
    <w:p w14:paraId="52D8DAE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сжимает картинки</w:t>
      </w:r>
    </w:p>
    <w:p w14:paraId="64534B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23. Какая команда обычно выполняет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-сборку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-проекта?</w:t>
      </w:r>
    </w:p>
    <w:p w14:paraId="6A7F923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  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А) npm run build</w:t>
      </w:r>
    </w:p>
    <w:p w14:paraId="3B18465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Б) npm run delete</w:t>
      </w:r>
    </w:p>
    <w:p w14:paraId="2D4FE1C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В) node remove</w:t>
      </w:r>
    </w:p>
    <w:p w14:paraId="6C949B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   Г) vite stop</w:t>
      </w:r>
    </w:p>
    <w:p w14:paraId="1C0B52C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24. Что проверяет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Lighthouse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7974496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производительность, доступность и качество страницы</w:t>
      </w:r>
    </w:p>
    <w:p w14:paraId="7D31DB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только орфографию</w:t>
      </w:r>
    </w:p>
    <w:p w14:paraId="7CB7DB6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только размер монитора</w:t>
      </w:r>
    </w:p>
    <w:p w14:paraId="346855E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только имя пользователя</w:t>
      </w:r>
    </w:p>
    <w:p w14:paraId="21B38E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25. Что должно быть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проекта?</w:t>
      </w:r>
    </w:p>
    <w:p w14:paraId="007838D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описание проекта и инструкция запуска</w:t>
      </w:r>
    </w:p>
    <w:p w14:paraId="1F284DF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только случайный текст</w:t>
      </w:r>
    </w:p>
    <w:p w14:paraId="6843E4B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только пароль</w:t>
      </w:r>
    </w:p>
    <w:p w14:paraId="0FAAC3C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только скриншот</w:t>
      </w:r>
    </w:p>
    <w:p w14:paraId="2525390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26.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key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при выводе списка?</w:t>
      </w:r>
    </w:p>
    <w:p w14:paraId="2009A0E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уникальный идентификатор элемента списка для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</w:p>
    <w:p w14:paraId="2C6F86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пароль пользователя</w:t>
      </w:r>
    </w:p>
    <w:p w14:paraId="4D8F82B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имя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-файла</w:t>
      </w:r>
    </w:p>
    <w:p w14:paraId="1597038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тип маршрута</w:t>
      </w:r>
    </w:p>
    <w:p w14:paraId="5D6ED9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27. Какой подход помогает избежать дублирования интерфейса?</w:t>
      </w:r>
    </w:p>
    <w:p w14:paraId="00881DD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выделение повторяющихся частей в компоненты</w:t>
      </w:r>
    </w:p>
    <w:p w14:paraId="00EC60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копирование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без изменений</w:t>
      </w:r>
    </w:p>
    <w:p w14:paraId="073526C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удаление функций</w:t>
      </w:r>
    </w:p>
    <w:p w14:paraId="1D1CA59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отказ от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</w:p>
    <w:p w14:paraId="6F09A3D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28. Что означает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error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5FE0286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состояние ошибки при загрузке или обработке данных</w:t>
      </w:r>
    </w:p>
    <w:p w14:paraId="3579FC0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цвет кнопки</w:t>
      </w:r>
    </w:p>
    <w:p w14:paraId="23C5D2B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папка проекта</w:t>
      </w:r>
    </w:p>
    <w:p w14:paraId="77315ED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название сервера</w:t>
      </w:r>
    </w:p>
    <w:p w14:paraId="3C1140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29. Что такое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deployment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?</w:t>
      </w:r>
    </w:p>
    <w:p w14:paraId="7CF0679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   А) публикация приложения на хостинге или сервере</w:t>
      </w:r>
    </w:p>
    <w:p w14:paraId="2DC2171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написание комментария</w:t>
      </w:r>
    </w:p>
    <w:p w14:paraId="09FDB4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удаление проекта</w:t>
      </w:r>
    </w:p>
    <w:p w14:paraId="64F0AAD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проверка клавиатуры</w:t>
      </w:r>
    </w:p>
    <w:p w14:paraId="7FD5DCD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30. Почему важно проверять консоль браузера?</w:t>
      </w:r>
    </w:p>
    <w:p w14:paraId="4A85A7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А) там отображаются ошибки выполнения и предупреждения</w:t>
      </w:r>
    </w:p>
    <w:p w14:paraId="0468747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Б) там хранятся оценки</w:t>
      </w:r>
    </w:p>
    <w:p w14:paraId="364932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В) там находится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package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json</w:t>
      </w:r>
    </w:p>
    <w:p w14:paraId="312726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  Г) там пишется диплом</w:t>
      </w:r>
    </w:p>
    <w:p w14:paraId="45F5F29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Ключ к тесту: 1-2; 2-2; 3-2; 4-1; 5-1; 6-2; 7-2; 8-1; 9-1; 10-1; 11-1; 12-2; 13-2; 14-1; 15-1; 16-1; 17-1; 18-1; 19-1; 20-1; 21-1; 22-1; 23-1; 24-1; 25-1; 26-1; 27-1; 28-1; 29-1; 30-1.</w:t>
      </w:r>
    </w:p>
    <w:p w14:paraId="0768DD7C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73" w:name="_Toc240967491"/>
      <w:bookmarkStart w:id="974" w:name="_Toc241220818"/>
      <w:bookmarkStart w:id="975" w:name="_Toc241305140"/>
      <w:bookmarkStart w:id="976" w:name="_Toc24157766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7.4. Задания на анализ кода для итогового среза</w:t>
      </w:r>
      <w:bookmarkEnd w:id="973"/>
      <w:bookmarkEnd w:id="974"/>
      <w:bookmarkEnd w:id="975"/>
      <w:bookmarkEnd w:id="976"/>
    </w:p>
    <w:p w14:paraId="5D0581D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 xml:space="preserve">Анализ </w:t>
      </w:r>
      <w:r w:rsidRPr="00B00281">
        <w:rPr>
          <w:rFonts w:eastAsia="Times New Roman" w:cs="Times New Roman" w:ascii="Times New Roman" w:hAnsi="Times New Roman"/>
          <w:b/>
          <w:color w:val="auto"/>
          <w:szCs w:val="28"/>
        </w:rPr>
        <w:t>JSX</w:t>
      </w:r>
    </w:p>
    <w:p w14:paraId="3753CE62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16 — Анализ JSX</w:t>
      </w:r>
    </w:p>
    <w:p w14:paraId="252149F0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Card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() {</w:t>
      </w:r>
    </w:p>
    <w:p w14:paraId="091E48D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</w:t>
      </w:r>
      <w:r w:rsidRPr="00B00281">
        <w:rPr>
          <w:rFonts w:ascii="Courier New" w:eastAsia="Courier New" w:hAnsi="Courier New" w:cs="Times New Roman"/>
          <w:sz w:val="20"/>
          <w:szCs w:val="28"/>
        </w:rPr>
        <w:t>return (</w:t>
      </w:r>
    </w:p>
    <w:p w14:paraId="69DD32F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&lt;div class="card"&gt;</w:t>
      </w:r>
    </w:p>
    <w:p w14:paraId="65F9769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&lt;img src="avatar.png"&gt;</w:t>
      </w:r>
    </w:p>
    <w:p w14:paraId="2E483E0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&lt;</w:t>
      </w:r>
      <w:r w:rsidRPr="00B00281">
        <w:rPr>
          <w:rFonts w:ascii="Courier New" w:eastAsia="Courier New" w:hAnsi="Courier New" w:cs="Times New Roman"/>
          <w:sz w:val="20"/>
          <w:szCs w:val="28"/>
        </w:rPr>
        <w:t>p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&gt;Профиль студента&lt;/</w:t>
      </w:r>
      <w:r w:rsidRPr="00B00281">
        <w:rPr>
          <w:rFonts w:ascii="Courier New" w:eastAsia="Courier New" w:hAnsi="Courier New" w:cs="Times New Roman"/>
          <w:sz w:val="20"/>
          <w:szCs w:val="28"/>
        </w:rPr>
        <w:t>p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</w:t>
      </w:r>
    </w:p>
    <w:p w14:paraId="24814A7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&lt;/</w:t>
      </w:r>
      <w:r w:rsidRPr="00B00281">
        <w:rPr>
          <w:rFonts w:ascii="Courier New" w:eastAsia="Courier New" w:hAnsi="Courier New" w:cs="Times New Roman"/>
          <w:sz w:val="20"/>
          <w:szCs w:val="28"/>
        </w:rPr>
        <w:t>div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</w:t>
      </w:r>
    </w:p>
    <w:p w14:paraId="0F12BDF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);</w:t>
      </w:r>
    </w:p>
    <w:p w14:paraId="5D0E03B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7DB2828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ответ: Нужно заменить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class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className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закрыть тег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img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как самозакрывающийся.</w:t>
      </w:r>
    </w:p>
    <w:p w14:paraId="4445CA6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Анализ списка</w:t>
      </w:r>
    </w:p>
    <w:p w14:paraId="4472EA7F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17 — Анализ списка</w:t>
      </w:r>
    </w:p>
    <w:p w14:paraId="079AE780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items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= ['</w:t>
      </w:r>
      <w:r w:rsidRPr="00B00281">
        <w:rPr>
          <w:rFonts w:ascii="Courier New" w:eastAsia="Courier New" w:hAnsi="Courier New" w:cs="Times New Roman"/>
          <w:sz w:val="20"/>
          <w:szCs w:val="28"/>
        </w:rPr>
        <w:t>React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', '</w:t>
      </w:r>
      <w:r w:rsidRPr="00B00281">
        <w:rPr>
          <w:rFonts w:ascii="Courier New" w:eastAsia="Courier New" w:hAnsi="Courier New" w:cs="Times New Roman"/>
          <w:sz w:val="20"/>
          <w:szCs w:val="28"/>
        </w:rPr>
        <w:t>Vite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', '</w:t>
      </w:r>
      <w:r w:rsidRPr="00B00281">
        <w:rPr>
          <w:rFonts w:ascii="Courier New" w:eastAsia="Courier New" w:hAnsi="Courier New" w:cs="Times New Roman"/>
          <w:sz w:val="20"/>
          <w:szCs w:val="28"/>
        </w:rPr>
        <w:t>JSX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'];</w:t>
      </w:r>
    </w:p>
    <w:p w14:paraId="5CAFD96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return &lt;ul&gt;{items.map(item =&gt; &lt;li&gt;{item}&lt;/li&gt;)}&lt;/ul&gt;;</w:t>
      </w:r>
    </w:p>
    <w:p w14:paraId="61348F0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ответ: Нужно добавить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key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каждого элемента списка.</w:t>
      </w:r>
    </w:p>
    <w:p w14:paraId="385FB90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lastRenderedPageBreak/>
        <w:t>Анализ состояния</w:t>
      </w:r>
    </w:p>
    <w:p w14:paraId="4B498E24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18 — Анализ состояния</w:t>
      </w:r>
    </w:p>
    <w:p w14:paraId="5FDEE40D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Counter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() {</w:t>
      </w:r>
    </w:p>
    <w:p w14:paraId="04DFB2E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</w:t>
      </w:r>
      <w:r w:rsidRPr="00B00281">
        <w:rPr>
          <w:rFonts w:ascii="Courier New" w:eastAsia="Courier New" w:hAnsi="Courier New" w:cs="Times New Roman"/>
          <w:sz w:val="20"/>
          <w:szCs w:val="28"/>
        </w:rPr>
        <w:t>const [count, setCount] = useState(0);</w:t>
      </w:r>
    </w:p>
    <w:p w14:paraId="14DFC64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function add() {</w:t>
      </w:r>
    </w:p>
    <w:p w14:paraId="67C7452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count = count + 1;</w:t>
      </w:r>
    </w:p>
    <w:p w14:paraId="62B4A01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}</w:t>
      </w:r>
    </w:p>
    <w:p w14:paraId="466E71A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&lt;button onClick={add}&gt;{count}&lt;/button&gt;;</w:t>
      </w:r>
    </w:p>
    <w:p w14:paraId="160B626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4DCA9C2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Ожидаемый ответ: Нужно использовать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setCount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потому что состояние нельзя изменять прямым присваиванием.</w:t>
      </w:r>
    </w:p>
    <w:p w14:paraId="70D5476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Анализ эффекта</w:t>
      </w:r>
    </w:p>
    <w:p w14:paraId="41202B74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19 — Эффект useEffect с очисткой интервала</w:t>
      </w:r>
    </w:p>
    <w:p w14:paraId="0A2FEB78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useEffect(() =&gt; {</w:t>
      </w:r>
    </w:p>
    <w:p w14:paraId="6B69046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id = setInterval(() =&gt; console.log('tick'), 1000);</w:t>
      </w:r>
    </w:p>
    <w:p w14:paraId="36DACAE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}, []);</w:t>
      </w:r>
    </w:p>
    <w:p w14:paraId="02A6873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Ожидаемый ответ: Нужно вернуть cleanup-функцию: return () =&gt; clearInterval(id).</w:t>
      </w:r>
    </w:p>
    <w:p w14:paraId="499D07AA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977" w:name="_Toc241220819"/>
      <w:bookmarkStart w:id="978" w:name="_Toc241305141"/>
      <w:bookmarkStart w:id="979" w:name="_Toc241577670"/>
      <w:r w:rsidRPr="00B00281">
        <w:rPr>
          <w:rFonts w:ascii="Times New Roman" w:hAnsi="Times New Roman" w:cs="Times New Roman"/>
          <w:color w:val="000000"/>
          <w:lang w:val="ru-RU"/>
        </w:rPr>
        <w:t>7.5. Варианты практического задания итогового среза</w:t>
      </w:r>
      <w:bookmarkEnd w:id="977"/>
      <w:bookmarkEnd w:id="978"/>
      <w:bookmarkEnd w:id="979"/>
    </w:p>
    <w:p w14:paraId="283BECB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Для одного обучающегося преподаватель выбирает один из пяти вариантов ниже. До начала выполнения объявляются обязательные функции, исходные данные, условия проверки и одинаковая для всех вариантов шкала практической части (35 баллов).</w:t>
      </w:r>
    </w:p>
    <w:p w14:paraId="1DF3E3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Вариант 1. Профиль студента</w:t>
      </w:r>
    </w:p>
    <w:p w14:paraId="307C83B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создать приложение с компонентами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Header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StudentCard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SkillsList</w:t>
      </w:r>
    </w:p>
    <w:p w14:paraId="33D6FF2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передать данные студента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</w:p>
    <w:p w14:paraId="5A06F03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вывести список навыков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map</w:t>
      </w:r>
    </w:p>
    <w:p w14:paraId="573ACD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добавить кнопку изменения статуса обучения</w:t>
      </w:r>
    </w:p>
    <w:p w14:paraId="05E46E8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оформить интерфейс с помощью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-классов</w:t>
      </w:r>
    </w:p>
    <w:p w14:paraId="277013E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11B8FC0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Вариант 2. Каталог учебных курсов</w:t>
      </w:r>
    </w:p>
    <w:p w14:paraId="00A99A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список курсов</w:t>
      </w:r>
    </w:p>
    <w:p w14:paraId="05A065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реализовать фильтр по направлению</w:t>
      </w:r>
    </w:p>
    <w:p w14:paraId="756A3E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вывести количество найденных элементов</w:t>
      </w:r>
    </w:p>
    <w:p w14:paraId="07FFA01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добавить пустое состояние при отсутствии результатов</w:t>
      </w:r>
    </w:p>
    <w:p w14:paraId="74ADC96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5. разделить интерфейс на SearchBar, CourseList, CourseItem</w:t>
      </w:r>
    </w:p>
    <w:p w14:paraId="4A146AF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0C57FA4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Вариант 3. Форма заявки</w:t>
      </w:r>
    </w:p>
    <w:p w14:paraId="2628E49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управляемую форму</w:t>
      </w:r>
    </w:p>
    <w:p w14:paraId="09D5245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проверить имя,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 сообщения</w:t>
      </w:r>
    </w:p>
    <w:p w14:paraId="50DF975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вывести сообщения об ошибках</w:t>
      </w:r>
    </w:p>
    <w:p w14:paraId="2CBCA80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запретить отправку некорректной формы</w:t>
      </w:r>
    </w:p>
    <w:p w14:paraId="5C864DA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показать блок успешной отправки</w:t>
      </w:r>
    </w:p>
    <w:p w14:paraId="275E2CA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62E4D25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Вариант 4. Мини-сайт с маршрутизацией</w:t>
      </w:r>
    </w:p>
    <w:p w14:paraId="7F66709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настроить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BrowserRouter</w:t>
      </w:r>
    </w:p>
    <w:p w14:paraId="17F9CC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создать страницы Главная, Каталог, О проекте</w:t>
      </w:r>
    </w:p>
    <w:p w14:paraId="651C039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реализовать страницу 404</w:t>
      </w:r>
    </w:p>
    <w:p w14:paraId="7EC1A43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добавить активную навигацию</w:t>
      </w:r>
    </w:p>
    <w:p w14:paraId="65C6E52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подготовить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 инструкцией запуска</w:t>
      </w:r>
    </w:p>
    <w:p w14:paraId="1A528C3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6BD9316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lastRenderedPageBreak/>
        <w:t>Вариант 5. Корзина товаров</w:t>
      </w:r>
    </w:p>
    <w:p w14:paraId="0648409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массив товаров</w:t>
      </w:r>
    </w:p>
    <w:p w14:paraId="1CE1A49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реализовать добавление товара в корзину</w:t>
      </w:r>
    </w:p>
    <w:p w14:paraId="1772F06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реализовать удаление товара</w:t>
      </w:r>
    </w:p>
    <w:p w14:paraId="2F7D22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посчитать итоговую сумму</w:t>
      </w:r>
    </w:p>
    <w:p w14:paraId="6EA1006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5. показать сообщение при пустой корзине</w:t>
      </w:r>
    </w:p>
    <w:p w14:paraId="31997E4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результата работы: работающий интерфейс с разделенными компонентами, проверенным пользовательским сценарием, скриншотом результата и кратким выводом в отчете.</w:t>
      </w:r>
    </w:p>
    <w:p w14:paraId="688F5F29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80" w:name="_Toc240967492"/>
      <w:bookmarkStart w:id="981" w:name="_Toc241220820"/>
      <w:bookmarkStart w:id="982" w:name="_Toc241305142"/>
      <w:bookmarkStart w:id="983" w:name="_Toc24157767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7.6. Бланк фиксации результатов итогового среза</w:t>
      </w:r>
      <w:bookmarkEnd w:id="980"/>
      <w:bookmarkEnd w:id="981"/>
      <w:bookmarkEnd w:id="982"/>
      <w:bookmarkEnd w:id="983"/>
    </w:p>
    <w:p w14:paraId="5F428627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17 — Бланк фиксации результатов итогового среза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1988"/>
        <w:gridCol w:w="1016"/>
        <w:gridCol w:w="1055"/>
        <w:gridCol w:w="1092"/>
        <w:gridCol w:w="1037"/>
        <w:gridCol w:w="1058"/>
        <w:gridCol w:w="1036"/>
        <w:gridCol w:w="1074"/>
      </w:tblGrid>
      <w:tr w:rsidR="004E0869" w:rsidRPr="00B00281" w14:paraId="2E5B6DAC" w14:textId="77777777">
        <w:trPr>
          <w:jc w:val="center"/>
          <w:cantSplit/>
        </w:trPr>
        <w:tc>
          <w:tcPr>
            <w:tcW w:w="22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621735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0"/>
                <w:szCs w:val="28"/>
              </w:rPr>
              <w:t>ФИО студента</w:t>
            </w: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C529D0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0"/>
                <w:szCs w:val="28"/>
              </w:rPr>
              <w:t>Тест</w:t>
            </w: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85F203D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0"/>
                <w:szCs w:val="28"/>
              </w:rPr>
              <w:t>Анализ кода</w:t>
            </w: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64647FF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0"/>
                <w:szCs w:val="28"/>
              </w:rPr>
              <w:t>Практика</w:t>
            </w: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E8D8B87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0"/>
                <w:szCs w:val="28"/>
              </w:rPr>
              <w:t>Отчет</w:t>
            </w: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172EBCB9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0"/>
                <w:szCs w:val="28"/>
              </w:rPr>
              <w:t>Защита</w:t>
            </w: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70AB04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proofErr w:type="spellStart"/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0"/>
                <w:szCs w:val="28"/>
              </w:rPr>
              <w:t>Итого</w:t>
            </w:r>
            <w:proofErr w:type="spellEnd"/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019F1B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0"/>
                <w:szCs w:val="28"/>
              </w:rPr>
              <w:t>Отметка</w:t>
            </w:r>
          </w:p>
        </w:tc>
      </w:tr>
      <w:tr w:rsidR="004E0869" w:rsidRPr="00B00281" w14:paraId="7F6ABFD6" w14:textId="77777777">
        <w:trPr>
          <w:jc w:val="center"/>
          <w:cantSplit/>
        </w:trPr>
        <w:tc>
          <w:tcPr>
            <w:tcW w:w="22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8B3821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F4F8E4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FD37CB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522F0E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E3EA6E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A5363B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1E5F14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3286D0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1BFE16FB" w14:textId="77777777">
        <w:trPr>
          <w:jc w:val="center"/>
          <w:cantSplit/>
        </w:trPr>
        <w:tc>
          <w:tcPr>
            <w:tcW w:w="22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4E72B2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92FD8B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158008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DD9823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22397A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03D117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793C0B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013FED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10CE42B3" w14:textId="77777777">
        <w:trPr>
          <w:jc w:val="center"/>
          <w:cantSplit/>
        </w:trPr>
        <w:tc>
          <w:tcPr>
            <w:tcW w:w="22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C45147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6F168A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C08ED1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33A3F1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254159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48C348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7873BA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FC86DB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02424187" w14:textId="77777777">
        <w:trPr>
          <w:jc w:val="center"/>
          <w:cantSplit/>
        </w:trPr>
        <w:tc>
          <w:tcPr>
            <w:tcW w:w="22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E176E9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9BB718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CBBD27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246C2A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566FC8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0B347C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E93105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0A5A98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22430D45" w14:textId="77777777">
        <w:trPr>
          <w:jc w:val="center"/>
          <w:cantSplit/>
        </w:trPr>
        <w:tc>
          <w:tcPr>
            <w:tcW w:w="22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D89662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0E0C3E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F85A73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B2C2E5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EBB237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20DEE4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13B4DB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0E2234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  <w:tr w:rsidR="004E0869" w:rsidRPr="00B00281" w14:paraId="72D5F207" w14:textId="77777777">
        <w:trPr>
          <w:jc w:val="center"/>
          <w:cantSplit/>
        </w:trPr>
        <w:tc>
          <w:tcPr>
            <w:tcW w:w="22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60C498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62BB5B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BA7E7A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9313C4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6A3360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41B64E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FB8C4D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  <w:tc>
          <w:tcPr>
            <w:tcW w:w="1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424820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</w:p>
        </w:tc>
      </w:tr>
    </w:tbl>
    <w:p w14:paraId="14B2E0DF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984" w:name="_Toc240967493"/>
      <w:bookmarkStart w:id="985" w:name="_Toc241220821"/>
      <w:bookmarkStart w:id="986" w:name="_Toc241305143"/>
      <w:bookmarkStart w:id="987" w:name="_Toc241577672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8. ДОПОЛНИТЕЛЬНЫЕ ПОДРОБНЫЕ ЛЕКЦИОННЫЕ МАТЕРИАЛЫ С ПРИМЕРАМИ</w:t>
      </w:r>
      <w:bookmarkEnd w:id="984"/>
      <w:bookmarkEnd w:id="985"/>
      <w:bookmarkEnd w:id="986"/>
      <w:bookmarkEnd w:id="987"/>
    </w:p>
    <w:p w14:paraId="2D6974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Данный раздел дополняет основные лекции. Его можно использовать как расширенный конспект преподавателя или как материал для самостоятельного изучения студентами. В каждом модуле приведены пояснения, примеры кода, типичные ошибки и примеры учебных работ.</w:t>
      </w:r>
    </w:p>
    <w:p w14:paraId="41B663A3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88" w:name="_Toc240967494"/>
      <w:bookmarkStart w:id="989" w:name="_Toc241220822"/>
      <w:bookmarkStart w:id="990" w:name="_Toc241305144"/>
      <w:bookmarkStart w:id="991" w:name="_Toc24157767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8.1. Расширение лекционного материала по модулю 1: Основы веб-разработки и архитектура библиотек интерфейсов</w:t>
      </w:r>
      <w:bookmarkEnd w:id="988"/>
      <w:bookmarkEnd w:id="989"/>
      <w:bookmarkEnd w:id="990"/>
      <w:bookmarkEnd w:id="991"/>
    </w:p>
    <w:p w14:paraId="0D19340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В этом модуле важно показать, что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не заменяет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JavaScript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а собирает их в управляемую компонентную модель. Студент должен понять, что современный фронтенд-проект состоит из среды выполнения, сборщика, структуры файлов, компонентов и правил проверки результата.</w:t>
      </w:r>
    </w:p>
    <w:p w14:paraId="1AED421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 разборе темы полезно начать с видимого результата в браузере, затем проследить, какие исходные файлы Vite и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React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сформировали этот результат. Ошибку импорта или JSX студенты должны воспроизвести и устранить с опорой на сообщение сборщика.</w:t>
      </w:r>
    </w:p>
    <w:p w14:paraId="1B0D2E8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Разберите листинг: вывести два имени из одного списка и отделить данные от разметки.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63BE66B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Пример учебной работы: пример первой страницы профиля студента.</w:t>
      </w:r>
    </w:p>
    <w:p w14:paraId="1A76DEAF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20 — Пример программного кода для анализа</w:t>
      </w:r>
    </w:p>
    <w:p w14:paraId="5D49AA80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App() {</w:t>
      </w:r>
    </w:p>
    <w:p w14:paraId="6E1EE2E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student = { name: 'Иван Петров', group: 'ИС-26', role: 'frontend' };</w:t>
      </w:r>
    </w:p>
    <w:p w14:paraId="31F412D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(</w:t>
      </w:r>
    </w:p>
    <w:p w14:paraId="7B84527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&lt;main className="profile"&gt;</w:t>
      </w:r>
    </w:p>
    <w:p w14:paraId="1E5CA98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&lt;h1&gt;{student.name}&lt;/h1&gt;</w:t>
      </w:r>
    </w:p>
    <w:p w14:paraId="63E145A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&lt;p&gt;Группа: {student.group}&lt;/p&gt;</w:t>
      </w:r>
    </w:p>
    <w:p w14:paraId="543B450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lastRenderedPageBreak/>
        <w:t xml:space="preserve">      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&lt;</w:t>
      </w:r>
      <w:r w:rsidRPr="00B00281">
        <w:rPr>
          <w:rFonts w:ascii="Courier New" w:eastAsia="Courier New" w:hAnsi="Courier New" w:cs="Times New Roman"/>
          <w:sz w:val="20"/>
          <w:szCs w:val="28"/>
        </w:rPr>
        <w:t>p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&gt;Направление: {</w:t>
      </w:r>
      <w:r w:rsidRPr="00B00281">
        <w:rPr>
          <w:rFonts w:ascii="Courier New" w:eastAsia="Courier New" w:hAnsi="Courier New" w:cs="Times New Roman"/>
          <w:sz w:val="20"/>
          <w:szCs w:val="28"/>
        </w:rPr>
        <w:t>student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.</w:t>
      </w:r>
      <w:r w:rsidRPr="00B00281">
        <w:rPr>
          <w:rFonts w:ascii="Courier New" w:eastAsia="Courier New" w:hAnsi="Courier New" w:cs="Times New Roman"/>
          <w:sz w:val="20"/>
          <w:szCs w:val="28"/>
        </w:rPr>
        <w:t>role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}&lt;/</w:t>
      </w:r>
      <w:r w:rsidRPr="00B00281">
        <w:rPr>
          <w:rFonts w:ascii="Courier New" w:eastAsia="Courier New" w:hAnsi="Courier New" w:cs="Times New Roman"/>
          <w:sz w:val="20"/>
          <w:szCs w:val="28"/>
        </w:rPr>
        <w:t>p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</w:t>
      </w:r>
    </w:p>
    <w:p w14:paraId="00D32FE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&lt;/</w:t>
      </w:r>
      <w:r w:rsidRPr="00B00281">
        <w:rPr>
          <w:rFonts w:ascii="Courier New" w:eastAsia="Courier New" w:hAnsi="Courier New" w:cs="Times New Roman"/>
          <w:sz w:val="20"/>
          <w:szCs w:val="28"/>
        </w:rPr>
        <w:t>main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</w:t>
      </w:r>
    </w:p>
    <w:p w14:paraId="40E2548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);</w:t>
      </w:r>
    </w:p>
    <w:p w14:paraId="45D209E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25D1B03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export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default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App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;</w:t>
      </w:r>
    </w:p>
    <w:p w14:paraId="7861FFA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листинга: Пустой массив должен оставить понятное сообщение вместо пустой страницы. Студент указывает конкретную строку кода, которая обеспечивает это поведение.</w:t>
      </w:r>
    </w:p>
    <w:p w14:paraId="6299830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обсуждения:</w:t>
      </w:r>
    </w:p>
    <w:p w14:paraId="3645A4C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28CE2C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088CE5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20593DD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1AA5724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581E41E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Самостоятельное действие: вывести два имени из одного списка и отделить данные от разметки. Перед сдачей воспроизведите контрольную пробу: пустой массив должен оставить понятное сообщение вместо пустой страницы.</w:t>
      </w:r>
    </w:p>
    <w:p w14:paraId="1BD3C7B0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92" w:name="_Toc240967495"/>
      <w:bookmarkStart w:id="993" w:name="_Toc241220823"/>
      <w:bookmarkStart w:id="994" w:name="_Toc241305145"/>
      <w:bookmarkStart w:id="995" w:name="_Toc24157767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8.2. Расширение лекционного материала по модулю 2: Компоненты,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State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взаимодействие компонентов</w:t>
      </w:r>
      <w:bookmarkEnd w:id="992"/>
      <w:bookmarkEnd w:id="993"/>
      <w:bookmarkEnd w:id="994"/>
      <w:bookmarkEnd w:id="995"/>
    </w:p>
    <w:p w14:paraId="26A073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Основная идея модуля состоит в переходе от одной большой страницы к системе маленьких компонентов. Студент учится задавать вопрос: какие данные компонент получает, какие данные хранит и какое пользовательское действие меняет состояние.</w:t>
      </w:r>
    </w:p>
    <w:p w14:paraId="7474D61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На занятии следует показать одну и ту же карточку до и после выделения компонента, затем изменить входные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props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локальное состояние. Студенты отдельно проверяют, что прямая мутация объекта не приводит к надежному обновлению.</w:t>
      </w:r>
    </w:p>
    <w:p w14:paraId="4146579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Разберите листинг: передать разным карточкам разные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 xml:space="preserve"> и сохранить единую разметку.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429B4C3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Пример учебной работы: пример списка карточек пользователей.</w:t>
      </w:r>
    </w:p>
    <w:p w14:paraId="5AC8C12F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21 — Пример программного кода для анализа</w:t>
      </w:r>
    </w:p>
    <w:p w14:paraId="62A82008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UserCard({ name, role }) {</w:t>
      </w:r>
    </w:p>
    <w:p w14:paraId="66E1CBB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&lt;article className="card"&gt;&lt;h3&gt;{name}&lt;/h3&gt;&lt;p&gt;{role}&lt;/p&gt;&lt;/article&gt;;</w:t>
      </w:r>
    </w:p>
    <w:p w14:paraId="7F5017A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}</w:t>
      </w:r>
    </w:p>
    <w:p w14:paraId="3EA806A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UserList() {</w:t>
      </w:r>
    </w:p>
    <w:p w14:paraId="4F15373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users = [</w:t>
      </w:r>
    </w:p>
    <w:p w14:paraId="7BF462C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{ id: 1, name: 'Анна', role: 'дизайнер' },</w:t>
      </w:r>
    </w:p>
    <w:p w14:paraId="697DE9F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{ id: 2, name: 'Олег', role: 'разработчик' }</w:t>
      </w:r>
    </w:p>
    <w:p w14:paraId="1E85B72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];</w:t>
      </w:r>
    </w:p>
    <w:p w14:paraId="0AD0D1E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users.map(user =&gt; &lt;UserCard key={user.id} {...user} /&gt;);</w:t>
      </w:r>
    </w:p>
    <w:p w14:paraId="08123AC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3E64C6C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листинга: Изменение записи в родителе должно отразиться только в соответствующей карточке. Студент указывает конкретную строку кода, которая обеспечивает это поведение.</w:t>
      </w:r>
    </w:p>
    <w:p w14:paraId="3B2B3AE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обсуждения:</w:t>
      </w:r>
    </w:p>
    <w:p w14:paraId="048086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51B454E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0E2B216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27AD385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3B567BB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7FD4810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Самостоятельное действие: передать разным карточкам разные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 xml:space="preserve"> и сохранить единую разметку. Перед сдачей воспроизведите контрольную </w:t>
      </w:r>
      <w:r w:rsidRPr="00B00281">
        <w:rPr>
          <w:rFonts w:cs="Times New Roman" w:ascii="Times New Roman" w:hAnsi="Times New Roman"/>
          <w:lang w:val="ru-RU"/>
        </w:rPr>
        <w:lastRenderedPageBreak/>
        <w:t>пробу: изменение записи в родителе должно отразиться только в соответствующей карточке.</w:t>
      </w:r>
    </w:p>
    <w:p w14:paraId="1666E52D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996" w:name="_Toc240967496"/>
      <w:bookmarkStart w:id="997" w:name="_Toc241220824"/>
      <w:bookmarkStart w:id="998" w:name="_Toc241305146"/>
      <w:bookmarkStart w:id="999" w:name="_Toc24157767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8.3. Расширение лекционного материала по модулю 3: Обработка событий, эффекты, жизненный цикл и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REST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API</w:t>
      </w:r>
      <w:bookmarkEnd w:id="996"/>
      <w:bookmarkEnd w:id="997"/>
      <w:bookmarkEnd w:id="998"/>
      <w:bookmarkEnd w:id="999"/>
    </w:p>
    <w:p w14:paraId="0472BE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Модуль показывает, что интерфейс реагирует не только на данные внутри компонента, но и на внешние процессы: запросы к серверу, таймеры, события окна браузера. Важный акцент - эффект должен иметь понятные зависимости и корректную очистку.</w:t>
      </w:r>
    </w:p>
    <w:p w14:paraId="40F39B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Разбор начните с действия пользователя и последующего изменения интерфейса. Затем поставьте воспроизводимую ошибку с лишним запуском эффекта и попросите студентов найти причину по списку зависимостей и журналу сетевых запросов.</w:t>
      </w:r>
    </w:p>
    <w:p w14:paraId="5C97BBB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Разберите листинг: показать задержку ответа, ошибку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 xml:space="preserve"> и успешную загрузку.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440A4B8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Пример учебной работы: пример загрузки данных с обработкой состояний.</w:t>
      </w:r>
    </w:p>
    <w:p w14:paraId="5A005C46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22 — Пример программного кода для анализа</w:t>
      </w:r>
    </w:p>
    <w:p w14:paraId="5AE0C84A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Users() {</w:t>
      </w:r>
    </w:p>
    <w:p w14:paraId="7C70971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[users, setUsers] = useState([]);</w:t>
      </w:r>
    </w:p>
    <w:p w14:paraId="066085B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[loading, setLoading] = useState(true);</w:t>
      </w:r>
    </w:p>
    <w:p w14:paraId="3FF6F18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[error, setError] = useState(null);</w:t>
      </w:r>
    </w:p>
    <w:p w14:paraId="7F9CDAC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useEffect(() =&gt; {</w:t>
      </w:r>
    </w:p>
    <w:p w14:paraId="3F80EA9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fetch('https://jsonplaceholder.typicode.com/users')</w:t>
      </w:r>
    </w:p>
    <w:p w14:paraId="4FB5746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.then(res =&gt; res.ok ? res.json() : Promise.reject('Ошибка сервера'))</w:t>
      </w:r>
    </w:p>
    <w:p w14:paraId="7F3F9EC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.then(setUsers)</w:t>
      </w:r>
    </w:p>
    <w:p w14:paraId="46BB592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.catch(err =&gt; setError(String(err)))</w:t>
      </w:r>
    </w:p>
    <w:p w14:paraId="1C58798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.finally(() =&gt; setLoading(false));</w:t>
      </w:r>
    </w:p>
    <w:p w14:paraId="0939E3C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}, []);</w:t>
      </w:r>
    </w:p>
    <w:p w14:paraId="0CE4906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lastRenderedPageBreak/>
        <w:t xml:space="preserve">  if (loading) return &lt;p&gt;Загрузка...&lt;/p&gt;;</w:t>
      </w:r>
    </w:p>
    <w:p w14:paraId="3783A47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if (error) return &lt;p&gt;{error}&lt;/p&gt;;</w:t>
      </w:r>
    </w:p>
    <w:p w14:paraId="5049512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users.map(user =&gt; &lt;p key={user.id}&gt;{user.name}&lt;/p&gt;);</w:t>
      </w:r>
    </w:p>
    <w:p w14:paraId="27BB42E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5602437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листинга: После неуспешного ответа индикатор загрузки должен исчезнуть. Студент указывает конкретную строку кода, которая обеспечивает это поведение.</w:t>
      </w:r>
    </w:p>
    <w:p w14:paraId="2FE2811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обсуждения:</w:t>
      </w:r>
    </w:p>
    <w:p w14:paraId="1F7E77C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51C5671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1D10520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1628396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202FE4B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6866EDD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Самостоятельное действие: показать задержку ответа, ошибку </w:t>
      </w:r>
      <w:r w:rsidRPr="00B00281">
        <w:rPr>
          <w:rFonts w:cs="Times New Roman" w:ascii="Times New Roman" w:hAnsi="Times New Roman"/>
        </w:rPr>
        <w:t>HTTP</w:t>
      </w:r>
      <w:r w:rsidRPr="00B00281">
        <w:rPr>
          <w:rFonts w:cs="Times New Roman" w:ascii="Times New Roman" w:hAnsi="Times New Roman"/>
          <w:lang w:val="ru-RU"/>
        </w:rPr>
        <w:t xml:space="preserve"> и успешную загрузку. Перед сдачей воспроизведите контрольную пробу: после неуспешного ответа индикатор загрузки должен исчезнуть.</w:t>
      </w:r>
    </w:p>
    <w:p w14:paraId="4FBF4060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00" w:name="_Toc240967497"/>
      <w:bookmarkStart w:id="1001" w:name="_Toc241220825"/>
      <w:bookmarkStart w:id="1002" w:name="_Toc241305147"/>
      <w:bookmarkStart w:id="1003" w:name="_Toc24157767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8.4. Расширение лекционного материала по модулю 4: Формы ввода, валидация и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UX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обратной связи</w:t>
      </w:r>
      <w:bookmarkEnd w:id="1000"/>
      <w:bookmarkEnd w:id="1001"/>
      <w:bookmarkEnd w:id="1002"/>
      <w:bookmarkEnd w:id="1003"/>
    </w:p>
    <w:p w14:paraId="7715729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Форма рассматривается как место, где пользовательские данные превращаются в состояние приложения. Нужно показать разницу между просто полем ввода и управляемым компонентом, где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контролирует значение и проверяет корректность.</w:t>
      </w:r>
    </w:p>
    <w:p w14:paraId="0CDA3B9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Сначала продемонстрируйте управляемое поле ввода с синхронизацией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value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onChange, затем намеренно пропустите обновление состояния. Обучающиеся должны объяснить, почему ввод не отражается на экране, и восстановить связь.</w:t>
      </w:r>
    </w:p>
    <w:p w14:paraId="2B2DBC6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Разберите листинг: последовательно ввести пустую строку, некорректный адрес и верные данные. Сначала попросите обучающегося </w:t>
      </w:r>
      <w:r w:rsidRPr="00B00281">
        <w:rPr>
          <w:rFonts w:cs="Times New Roman" w:ascii="Times New Roman" w:hAnsi="Times New Roman"/>
          <w:lang w:val="ru-RU"/>
        </w:rPr>
        <w:lastRenderedPageBreak/>
        <w:t>предсказать экран после изменения исходных данных; затем запустите код и разберите расхождение, если оно появилось.</w:t>
      </w:r>
    </w:p>
    <w:p w14:paraId="14A137A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Пример учебной работы: пример управляемой формы регистрации.</w:t>
      </w:r>
    </w:p>
    <w:p w14:paraId="07E1982E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23 — Пример программного кода для анализа</w:t>
      </w:r>
    </w:p>
    <w:p w14:paraId="7497D641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LoginForm() {</w:t>
      </w:r>
    </w:p>
    <w:p w14:paraId="000368A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[email, setEmail] = useState('');</w:t>
      </w:r>
    </w:p>
    <w:p w14:paraId="1DD1F3C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const [error, setError] = useState('');</w:t>
      </w:r>
    </w:p>
    <w:p w14:paraId="1A820CD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function submit(e) {</w:t>
      </w:r>
    </w:p>
    <w:p w14:paraId="0A33327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e.preventDefault();</w:t>
      </w:r>
    </w:p>
    <w:p w14:paraId="6924C53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if (!email.includes('@')) {</w:t>
      </w:r>
    </w:p>
    <w:p w14:paraId="42AE51A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setError('Введите корректный email');</w:t>
      </w:r>
    </w:p>
    <w:p w14:paraId="347ED86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return;</w:t>
      </w:r>
    </w:p>
    <w:p w14:paraId="0140700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2016DED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</w:t>
      </w:r>
      <w:r w:rsidRPr="00B00281">
        <w:rPr>
          <w:rFonts w:ascii="Courier New" w:eastAsia="Courier New" w:hAnsi="Courier New" w:cs="Times New Roman"/>
          <w:sz w:val="20"/>
          <w:szCs w:val="28"/>
        </w:rPr>
        <w:t>setError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('');</w:t>
      </w:r>
    </w:p>
    <w:p w14:paraId="286FA23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</w:t>
      </w:r>
      <w:r w:rsidRPr="00B00281">
        <w:rPr>
          <w:rFonts w:ascii="Courier New" w:eastAsia="Courier New" w:hAnsi="Courier New" w:cs="Times New Roman"/>
          <w:sz w:val="20"/>
          <w:szCs w:val="28"/>
        </w:rPr>
        <w:t>alert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('Форма отправлена');</w:t>
      </w:r>
    </w:p>
    <w:p w14:paraId="5DAF019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}</w:t>
      </w:r>
    </w:p>
    <w:p w14:paraId="1DDCEBB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</w:t>
      </w:r>
      <w:r w:rsidRPr="00B00281">
        <w:rPr>
          <w:rFonts w:ascii="Courier New" w:eastAsia="Courier New" w:hAnsi="Courier New" w:cs="Times New Roman"/>
          <w:sz w:val="20"/>
          <w:szCs w:val="28"/>
        </w:rPr>
        <w:t>return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&lt;</w:t>
      </w:r>
      <w:r w:rsidRPr="00B00281">
        <w:rPr>
          <w:rFonts w:ascii="Courier New" w:eastAsia="Courier New" w:hAnsi="Courier New" w:cs="Times New Roman"/>
          <w:sz w:val="20"/>
          <w:szCs w:val="28"/>
        </w:rPr>
        <w:t>form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onSubmit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={</w:t>
      </w:r>
      <w:r w:rsidRPr="00B00281">
        <w:rPr>
          <w:rFonts w:ascii="Courier New" w:eastAsia="Courier New" w:hAnsi="Courier New" w:cs="Times New Roman"/>
          <w:sz w:val="20"/>
          <w:szCs w:val="28"/>
        </w:rPr>
        <w:t>submit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}&gt;&lt;</w:t>
      </w:r>
      <w:r w:rsidRPr="00B00281">
        <w:rPr>
          <w:rFonts w:ascii="Courier New" w:eastAsia="Courier New" w:hAnsi="Courier New" w:cs="Times New Roman"/>
          <w:sz w:val="20"/>
          <w:szCs w:val="28"/>
        </w:rPr>
        <w:t>input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value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={</w:t>
      </w:r>
      <w:r w:rsidRPr="00B00281">
        <w:rPr>
          <w:rFonts w:ascii="Courier New" w:eastAsia="Courier New" w:hAnsi="Courier New" w:cs="Times New Roman"/>
          <w:sz w:val="20"/>
          <w:szCs w:val="28"/>
        </w:rPr>
        <w:t>email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} </w:t>
      </w:r>
      <w:r w:rsidRPr="00B00281">
        <w:rPr>
          <w:rFonts w:ascii="Courier New" w:eastAsia="Courier New" w:hAnsi="Courier New" w:cs="Times New Roman"/>
          <w:sz w:val="20"/>
          <w:szCs w:val="28"/>
        </w:rPr>
        <w:t>onChange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={</w:t>
      </w:r>
      <w:r w:rsidRPr="00B00281">
        <w:rPr>
          <w:rFonts w:ascii="Courier New" w:eastAsia="Courier New" w:hAnsi="Courier New" w:cs="Times New Roman"/>
          <w:sz w:val="20"/>
          <w:szCs w:val="28"/>
        </w:rPr>
        <w:t>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=&gt; </w:t>
      </w:r>
      <w:r w:rsidRPr="00B00281">
        <w:rPr>
          <w:rFonts w:ascii="Courier New" w:eastAsia="Courier New" w:hAnsi="Courier New" w:cs="Times New Roman"/>
          <w:sz w:val="20"/>
          <w:szCs w:val="28"/>
        </w:rPr>
        <w:t>setEmail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(</w:t>
      </w:r>
      <w:r w:rsidRPr="00B00281">
        <w:rPr>
          <w:rFonts w:ascii="Courier New" w:eastAsia="Courier New" w:hAnsi="Courier New" w:cs="Times New Roman"/>
          <w:sz w:val="20"/>
          <w:szCs w:val="28"/>
        </w:rPr>
        <w:t>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.</w:t>
      </w:r>
      <w:r w:rsidRPr="00B00281">
        <w:rPr>
          <w:rFonts w:ascii="Courier New" w:eastAsia="Courier New" w:hAnsi="Courier New" w:cs="Times New Roman"/>
          <w:sz w:val="20"/>
          <w:szCs w:val="28"/>
        </w:rPr>
        <w:t>target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.</w:t>
      </w:r>
      <w:r w:rsidRPr="00B00281">
        <w:rPr>
          <w:rFonts w:ascii="Courier New" w:eastAsia="Courier New" w:hAnsi="Courier New" w:cs="Times New Roman"/>
          <w:sz w:val="20"/>
          <w:szCs w:val="28"/>
        </w:rPr>
        <w:t>value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)} /&gt;{</w:t>
      </w:r>
      <w:r w:rsidRPr="00B00281">
        <w:rPr>
          <w:rFonts w:ascii="Courier New" w:eastAsia="Courier New" w:hAnsi="Courier New" w:cs="Times New Roman"/>
          <w:sz w:val="20"/>
          <w:szCs w:val="28"/>
        </w:rPr>
        <w:t>error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&amp;&amp; &lt;</w:t>
      </w:r>
      <w:r w:rsidRPr="00B00281">
        <w:rPr>
          <w:rFonts w:ascii="Courier New" w:eastAsia="Courier New" w:hAnsi="Courier New" w:cs="Times New Roman"/>
          <w:sz w:val="20"/>
          <w:szCs w:val="28"/>
        </w:rPr>
        <w:t>p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&gt;{</w:t>
      </w:r>
      <w:r w:rsidRPr="00B00281">
        <w:rPr>
          <w:rFonts w:ascii="Courier New" w:eastAsia="Courier New" w:hAnsi="Courier New" w:cs="Times New Roman"/>
          <w:sz w:val="20"/>
          <w:szCs w:val="28"/>
        </w:rPr>
        <w:t>error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}&lt;/</w:t>
      </w:r>
      <w:r w:rsidRPr="00B00281">
        <w:rPr>
          <w:rFonts w:ascii="Courier New" w:eastAsia="Courier New" w:hAnsi="Courier New" w:cs="Times New Roman"/>
          <w:sz w:val="20"/>
          <w:szCs w:val="28"/>
        </w:rPr>
        <w:t>p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&gt;}&lt;</w:t>
      </w:r>
      <w:r w:rsidRPr="00B00281">
        <w:rPr>
          <w:rFonts w:ascii="Courier New" w:eastAsia="Courier New" w:hAnsi="Courier New" w:cs="Times New Roman"/>
          <w:sz w:val="20"/>
          <w:szCs w:val="28"/>
        </w:rPr>
        <w:t>button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&gt;Войти&lt;/</w:t>
      </w:r>
      <w:r w:rsidRPr="00B00281">
        <w:rPr>
          <w:rFonts w:ascii="Courier New" w:eastAsia="Courier New" w:hAnsi="Courier New" w:cs="Times New Roman"/>
          <w:sz w:val="20"/>
          <w:szCs w:val="28"/>
        </w:rPr>
        <w:t>button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&gt;&lt;/</w:t>
      </w:r>
      <w:r w:rsidRPr="00B00281">
        <w:rPr>
          <w:rFonts w:ascii="Courier New" w:eastAsia="Courier New" w:hAnsi="Courier New" w:cs="Times New Roman"/>
          <w:sz w:val="20"/>
          <w:szCs w:val="28"/>
        </w:rPr>
        <w:t>form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&gt;;</w:t>
      </w:r>
    </w:p>
    <w:p w14:paraId="3F4C86C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75DB675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листинга: При исправлении значения сообщение у поля должно обновляться. Студент указывает конкретную строку кода, которая обеспечивает это поведение.</w:t>
      </w:r>
    </w:p>
    <w:p w14:paraId="7D17854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обсуждения:</w:t>
      </w:r>
    </w:p>
    <w:p w14:paraId="0A60387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286371C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0A10570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2FE8685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• Какая ошибка наиболее вероятна в этом сценарии и как ее обнаружить?</w:t>
      </w:r>
    </w:p>
    <w:p w14:paraId="01F68FB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6AF34FD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Самостоятельное действие: последовательно ввести пустую строку, некорректный адрес и верные данные. Перед сдачей воспроизведите контрольную пробу: при исправлении значения сообщение у поля должно обновляться.</w:t>
      </w:r>
    </w:p>
    <w:p w14:paraId="134AE372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04" w:name="_Toc240967498"/>
      <w:bookmarkStart w:id="1005" w:name="_Toc241220826"/>
      <w:bookmarkStart w:id="1006" w:name="_Toc241305148"/>
      <w:bookmarkStart w:id="1007" w:name="_Toc24157767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8.5. Расширение лекционного материала по модулю 5: Навигация, маршрутизация и многостраничные интерфейсы</w:t>
      </w:r>
      <w:bookmarkEnd w:id="1004"/>
      <w:bookmarkEnd w:id="1005"/>
      <w:bookmarkEnd w:id="1006"/>
      <w:bookmarkEnd w:id="1007"/>
    </w:p>
    <w:p w14:paraId="3B044C0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Модуль объясняет, как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-приложение имитирует многостраничный сайт без полной перезагрузки страницы. Студент должен понимать связь между адресом, маршрутом, компонентом страницы и состоянием навигации.</w:t>
      </w:r>
    </w:p>
    <w:p w14:paraId="2EE58A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 объяснении сопоставьте URL, маршрут и компонент страницы на одном пользовательском сценарии. После этого намеренно измените путь ссылки и предложите найти причину отсутствующей страницы.</w:t>
      </w:r>
    </w:p>
    <w:p w14:paraId="37010D2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Разберите листинг: открыть список, детальную страницу и неизвестный адрес напрямую.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3E635BE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Пример учебной работы: пример базовой маршрутизации.</w:t>
      </w:r>
    </w:p>
    <w:p w14:paraId="04C97D9F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24 — Пример программного кода для анализа</w:t>
      </w:r>
    </w:p>
    <w:p w14:paraId="40E4E1ED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App() {</w:t>
      </w:r>
    </w:p>
    <w:p w14:paraId="27BC1E8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(</w:t>
      </w:r>
    </w:p>
    <w:p w14:paraId="76EC34A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&lt;BrowserRouter&gt;</w:t>
      </w:r>
    </w:p>
    <w:p w14:paraId="5EACBE1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&lt;nav&gt;&lt;Link to="/"&gt;Главная&lt;/Link&gt;&lt;Link to="/catalog"&gt;Каталог&lt;/Link&gt;&lt;/nav&gt;</w:t>
      </w:r>
    </w:p>
    <w:p w14:paraId="24044C1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&lt;Routes&gt;</w:t>
      </w:r>
    </w:p>
    <w:p w14:paraId="53E81E3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  &lt;Route path="/" element={&lt;Home /&gt;} /&gt;</w:t>
      </w:r>
    </w:p>
    <w:p w14:paraId="0ADC1A9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  &lt;Route path="/catalog" element={&lt;Catalog /&gt;} /&gt;</w:t>
      </w:r>
    </w:p>
    <w:p w14:paraId="38F5014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lastRenderedPageBreak/>
        <w:t xml:space="preserve">        &lt;Route path="*" element={&lt;NotFound /&gt;} /&gt;</w:t>
      </w:r>
    </w:p>
    <w:p w14:paraId="2A3FB6C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&lt;/Routes&gt;</w:t>
      </w:r>
    </w:p>
    <w:p w14:paraId="69538E9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&lt;/</w:t>
      </w:r>
      <w:r w:rsidRPr="00B00281">
        <w:rPr>
          <w:rFonts w:ascii="Courier New" w:eastAsia="Courier New" w:hAnsi="Courier New" w:cs="Times New Roman"/>
          <w:sz w:val="20"/>
          <w:szCs w:val="28"/>
        </w:rPr>
        <w:t>BrowserRouter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</w:t>
      </w:r>
    </w:p>
    <w:p w14:paraId="459112D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);</w:t>
      </w:r>
    </w:p>
    <w:p w14:paraId="698C847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4EC3AD1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листинга: Для неизвестного адреса показывается заданный экран, а не пустой контейнер. Студент указывает конкретную строку кода, которая обеспечивает это поведение.</w:t>
      </w:r>
    </w:p>
    <w:p w14:paraId="43D3301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обсуждения:</w:t>
      </w:r>
    </w:p>
    <w:p w14:paraId="17E947D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6B76AAC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42823E5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199DF29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5B71193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1CE07AC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Самостоятельное действие: открыть список, детальную страницу и неизвестный адрес напрямую. Перед сдачей воспроизведите контрольную пробу: для неизвестного адреса показывается заданный экран, а не пустой контейнер.</w:t>
      </w:r>
    </w:p>
    <w:p w14:paraId="6AD3793D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08" w:name="_Toc240967499"/>
      <w:bookmarkStart w:id="1009" w:name="_Toc241220827"/>
      <w:bookmarkStart w:id="1010" w:name="_Toc241305149"/>
      <w:bookmarkStart w:id="1011" w:name="_Toc24157767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8.6. Расширение лекционного материала по модулю 6: Централизованное управление состоянием</w:t>
      </w:r>
      <w:bookmarkEnd w:id="1008"/>
      <w:bookmarkEnd w:id="1009"/>
      <w:bookmarkEnd w:id="1010"/>
      <w:bookmarkEnd w:id="1011"/>
    </w:p>
    <w:p w14:paraId="4DDEFB8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Студент учится видеть границу между локальным состоянием и состоянием, которое требуется нескольким частям приложения. На лекции важно разобрать не только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но и ситуации, когда достаточно поднятия состояния или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7E64CA0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Начните с передачи одного значения через несколько уровней компонентов, затем покажите альтернативу через контекст. Попросите студентов сравнить, какие компоненты зависят от данных и где выполняется обновление.</w:t>
      </w:r>
    </w:p>
    <w:p w14:paraId="7BA65F4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Разберите листинг: изменить общее значение из двух разных компонентов.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38A21B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 xml:space="preserve">Пример учебной работы: пример </w:t>
      </w:r>
      <w:r w:rsidRPr="00B00281">
        <w:rPr>
          <w:rFonts w:eastAsia="Times New Roman" w:cs="Times New Roman" w:ascii="Times New Roman" w:hAnsi="Times New Roman"/>
          <w:b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 xml:space="preserve"> для корзины.</w:t>
      </w:r>
    </w:p>
    <w:p w14:paraId="3E09EA0B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25 — Пример программного кода для анализа</w:t>
      </w:r>
    </w:p>
    <w:p w14:paraId="1D646E95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cartReducer(state, action) {</w:t>
      </w:r>
    </w:p>
    <w:p w14:paraId="30F301A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switch (action.type) {</w:t>
      </w:r>
    </w:p>
    <w:p w14:paraId="75932DF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case 'add':</w:t>
      </w:r>
    </w:p>
    <w:p w14:paraId="2A5870A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return [...state, action.payload];</w:t>
      </w:r>
    </w:p>
    <w:p w14:paraId="1DE732A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case 'remove':</w:t>
      </w:r>
    </w:p>
    <w:p w14:paraId="498F050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return state.filter(item =&gt; item.id !== action.payload);</w:t>
      </w:r>
    </w:p>
    <w:p w14:paraId="0EC1185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default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:</w:t>
      </w:r>
    </w:p>
    <w:p w14:paraId="20CF94E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  </w:t>
      </w:r>
      <w:r w:rsidRPr="00B00281">
        <w:rPr>
          <w:rFonts w:ascii="Courier New" w:eastAsia="Courier New" w:hAnsi="Courier New" w:cs="Times New Roman"/>
          <w:sz w:val="20"/>
          <w:szCs w:val="28"/>
        </w:rPr>
        <w:t>return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</w:t>
      </w:r>
      <w:r w:rsidRPr="00B00281">
        <w:rPr>
          <w:rFonts w:ascii="Courier New" w:eastAsia="Courier New" w:hAnsi="Courier New" w:cs="Times New Roman"/>
          <w:sz w:val="20"/>
          <w:szCs w:val="28"/>
        </w:rPr>
        <w:t>state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;</w:t>
      </w:r>
    </w:p>
    <w:p w14:paraId="5691215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}</w:t>
      </w:r>
    </w:p>
    <w:p w14:paraId="18B8C6E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03B3133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листинга: Читатели контекста должны видеть согласованное значение. Студент указывает конкретную строку кода, которая обеспечивает это поведение.</w:t>
      </w:r>
    </w:p>
    <w:p w14:paraId="07F3E3A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обсуждения:</w:t>
      </w:r>
    </w:p>
    <w:p w14:paraId="3271D8A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549288F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149C577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приложение должно вести себя при отсутствии данных?</w:t>
      </w:r>
    </w:p>
    <w:p w14:paraId="4CD39E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6D7C6DF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5994030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Самостоятельное действие: изменить общее значение из двух разных компонентов. Перед сдачей воспроизведите контрольную пробу: читатели контекста должны видеть согласованное значение.</w:t>
      </w:r>
    </w:p>
    <w:p w14:paraId="1E463E61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12" w:name="_Toc240967500"/>
      <w:bookmarkStart w:id="1013" w:name="_Toc241220828"/>
      <w:bookmarkStart w:id="1014" w:name="_Toc241305150"/>
      <w:bookmarkStart w:id="1015" w:name="_Toc24157767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8.7. Расширение лекционного материала по модулю 7: Развертывание, оптимизация и итоговый проект</w:t>
      </w:r>
      <w:bookmarkEnd w:id="1012"/>
      <w:bookmarkEnd w:id="1013"/>
      <w:bookmarkEnd w:id="1014"/>
      <w:bookmarkEnd w:id="1015"/>
    </w:p>
    <w:p w14:paraId="07D3C03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Последний модуль связывает учебный проект с профессиональной практикой: приложение должно не только запускаться у студента на компьютере, но и собираться, проверяться и публиковаться. Важно показать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checklist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качества перед сдачей.</w:t>
      </w:r>
    </w:p>
    <w:p w14:paraId="6182DC6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Сравните работу в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dev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-режиме и после сборки, в том числе доступность ресурсов при вложенном адресе. Студенты должны обнаружить ошибку путей или переменных окружения на опубликованном примере.</w:t>
      </w:r>
    </w:p>
    <w:p w14:paraId="744EE32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Разберите листинг: собрать проект и открыть результат без сервера разработки. Сначала попросите обучающегося предсказать экран после изменения исходных данных; затем запустите код и разберите расхождение, если оно появилось.</w:t>
      </w:r>
    </w:p>
    <w:p w14:paraId="116DAA7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Пример учебной работы: пример ленивой загрузки страницы.</w:t>
      </w:r>
    </w:p>
    <w:p w14:paraId="37322400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  <w:szCs w:val="28"/>
        </w:rPr>
        <w:t>Листинг 26 — Пример программного кода для анализа</w:t>
      </w:r>
    </w:p>
    <w:p w14:paraId="199BDC62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const Catalog = lazy(() =&gt; import('./pages/Catalog'));</w:t>
      </w:r>
    </w:p>
    <w:p w14:paraId="0B6260E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>function App() {</w:t>
      </w:r>
    </w:p>
    <w:p w14:paraId="582CA52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return (</w:t>
      </w:r>
    </w:p>
    <w:p w14:paraId="43C8D98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&lt;Suspense fallback={&lt;p&gt;Загрузка раздела...&lt;/p&gt;}&gt;</w:t>
      </w:r>
    </w:p>
    <w:p w14:paraId="0B4EF74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</w:rPr>
        <w:t xml:space="preserve">      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&lt;</w:t>
      </w:r>
      <w:r w:rsidRPr="00B00281">
        <w:rPr>
          <w:rFonts w:ascii="Courier New" w:eastAsia="Courier New" w:hAnsi="Courier New" w:cs="Times New Roman"/>
          <w:sz w:val="20"/>
          <w:szCs w:val="28"/>
        </w:rPr>
        <w:t>Catalog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/&gt;</w:t>
      </w:r>
    </w:p>
    <w:p w14:paraId="6F7023D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  &lt;/</w:t>
      </w:r>
      <w:r w:rsidRPr="00B00281">
        <w:rPr>
          <w:rFonts w:ascii="Courier New" w:eastAsia="Courier New" w:hAnsi="Courier New" w:cs="Times New Roman"/>
          <w:sz w:val="20"/>
          <w:szCs w:val="28"/>
        </w:rPr>
        <w:t>Suspense</w:t>
      </w: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&gt;</w:t>
      </w:r>
    </w:p>
    <w:p w14:paraId="3C1C0E4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 xml:space="preserve">  );</w:t>
      </w:r>
    </w:p>
    <w:p w14:paraId="1B5BA5F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eastAsia="Courier New" w:hAnsi="Courier New" w:cs="Times New Roman"/>
          <w:sz w:val="20"/>
          <w:szCs w:val="28"/>
          <w:lang w:val="ru-RU"/>
        </w:rPr>
        <w:t>}</w:t>
      </w:r>
    </w:p>
    <w:p w14:paraId="25FA99B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Проверка листинга: Ресурсы должны загрузиться по опубликованному базовому пути. Студент указывает конкретную строку кода, которая обеспечивает это поведение.</w:t>
      </w:r>
    </w:p>
    <w:p w14:paraId="19E903E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Вопросы для обсуждения:</w:t>
      </w:r>
    </w:p>
    <w:p w14:paraId="1B46EA9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Какие данные поступают в компонент и какие из них изменяют интерфейс?</w:t>
      </w:r>
    </w:p>
    <w:p w14:paraId="0AA2758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Где находится граница ответственности компонента?</w:t>
      </w:r>
    </w:p>
    <w:p w14:paraId="158296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• Как приложение должно вести себя при отсутствии данных?</w:t>
      </w:r>
    </w:p>
    <w:p w14:paraId="4DDE292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Какая ошибка наиболее вероятна в этом сценарии и как ее обнаружить?</w:t>
      </w:r>
    </w:p>
    <w:p w14:paraId="5EDCA79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Как самостоятельно убедиться, что решение работает корректно?</w:t>
      </w:r>
    </w:p>
    <w:p w14:paraId="5216F69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Самостоятельное действие: собрать проект и открыть результат без сервера разработки. Перед сдачей воспроизведите контрольную пробу: ресурсы должны загрузиться по опубликованному базовому пути.</w:t>
      </w:r>
    </w:p>
    <w:p w14:paraId="55FF06C6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016" w:name="_Toc240967501"/>
      <w:bookmarkStart w:id="1017" w:name="_Toc241220829"/>
      <w:bookmarkStart w:id="1018" w:name="_Toc241305151"/>
      <w:bookmarkStart w:id="1019" w:name="_Toc241577680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9. ДОПОЛНИТЕЛЬНЫЕ ПОДРОБНЫЕ ПРАКТИЧЕСКИЕ ЗАНЯТИЯ С ПРИМЕРАМИ РАБОТ</w:t>
      </w:r>
      <w:bookmarkEnd w:id="1016"/>
      <w:bookmarkEnd w:id="1017"/>
      <w:bookmarkEnd w:id="1018"/>
      <w:bookmarkEnd w:id="1019"/>
    </w:p>
    <w:p w14:paraId="33B3C6C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Практические занятия в данном разделе расширяют основную программу и дают преподавателю готовые сценарии работы. Каждое занятие включает цель, ход выполнения, пример результата, критерии проверки и вариант усложнения.</w:t>
      </w:r>
    </w:p>
    <w:p w14:paraId="12DE7D6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Листинги в разделе 9 представляют исходную заготовку для модификации, а не готовое решение каждой названной темы. После каждой заготовки приведено конкретное действие и проверяемый результат. Для заданий по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сборке и </w:t>
      </w:r>
      <w:r w:rsidRPr="00B00281">
        <w:rPr>
          <w:rFonts w:cs="Times New Roman" w:ascii="Times New Roman" w:hAnsi="Times New Roman"/>
          <w:color w:val="auto"/>
        </w:rPr>
        <w:t>Lighthouse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объектом проверки являются также команды терминала и их результат.</w:t>
      </w:r>
    </w:p>
    <w:p w14:paraId="7C7D33C6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20" w:name="_Toc240967502"/>
      <w:bookmarkStart w:id="1021" w:name="_Toc241220830"/>
      <w:bookmarkStart w:id="1022" w:name="_Toc241305152"/>
      <w:bookmarkStart w:id="1023" w:name="_Toc24157768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9.1. Расширенные практические занятия по модулю 1: Основы веб-разработки и архитектура библиотек интерфейсов</w:t>
      </w:r>
      <w:bookmarkEnd w:id="1020"/>
      <w:bookmarkEnd w:id="1021"/>
      <w:bookmarkEnd w:id="1022"/>
      <w:bookmarkEnd w:id="1023"/>
    </w:p>
    <w:p w14:paraId="6A3839F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Практическая направленность модуля: Студент создает проект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запускает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dev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-сервер, меняет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добавляет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CSS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-класс и фиксирует результат скриншотом.</w:t>
      </w:r>
    </w:p>
    <w:p w14:paraId="0A14056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1.1. Проверка рабочего окружения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</w:p>
    <w:p w14:paraId="3D20305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записать версии двух инструментов и проверить, в какой папке лежит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. Оцените итог по контрольной пробе: запуск команды из папки без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 должен привести к диагностике, а не к изменению других файлов.</w:t>
      </w:r>
    </w:p>
    <w:p w14:paraId="16EC218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7BCDEA7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25A7BA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Найти в образце код, нужный для действия «записать версии двух инструментов и проверить, в какой папке лежит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>»;</w:t>
      </w:r>
    </w:p>
    <w:p w14:paraId="2EB27A8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Записать версии двух инструментов и проверить, в какой папке лежит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>;</w:t>
      </w:r>
    </w:p>
    <w:p w14:paraId="1012B56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Выполнить пробу: запуск команды из папки без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 должен привести к диагностике, а не к изменению других файлов;</w:t>
      </w:r>
    </w:p>
    <w:p w14:paraId="38C5102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7B09475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6. Приложить фрагмент кода и запись о том, что показала контрольная проба;</w:t>
      </w:r>
    </w:p>
    <w:p w14:paraId="2E029DA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записать версии двух инструментов и проверить, в какой папке лежит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. Студент показывает файл с реализацией и объясняет, как проверил условие «запуск команды из папки без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 должен привести к диагностике, а не к изменению других файлов».</w:t>
      </w:r>
    </w:p>
    <w:p w14:paraId="35673A2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1.1. Проверка рабочего окружения </w:t>
      </w:r>
      <w:r w:rsidRPr="00B00281">
        <w:rPr>
          <w:rFonts w:cs="Times New Roman" w:ascii="Times New Roman" w:hAnsi="Times New Roman"/>
        </w:rPr>
        <w:t>Node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npm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542DE6BE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27 — Исходный пример к работе 1.1</w:t>
      </w:r>
    </w:p>
    <w:p w14:paraId="7FF9F04B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# Терминал: каталог проекта с </w:t>
      </w:r>
      <w:r w:rsidRPr="00B00281">
        <w:rPr>
          <w:rFonts w:ascii="Courier New" w:hAnsi="Courier New" w:cs="Times New Roman"/>
          <w:sz w:val="20"/>
        </w:rPr>
        <w:t>package</w:t>
      </w:r>
      <w:r w:rsidRPr="00B00281">
        <w:rPr>
          <w:rFonts w:ascii="Courier New" w:hAnsi="Courier New" w:cs="Times New Roman"/>
          <w:sz w:val="20"/>
          <w:lang w:val="ru-RU"/>
        </w:rPr>
        <w:t>.</w:t>
      </w:r>
      <w:r w:rsidRPr="00B00281">
        <w:rPr>
          <w:rFonts w:ascii="Courier New" w:hAnsi="Courier New" w:cs="Times New Roman"/>
          <w:sz w:val="20"/>
        </w:rPr>
        <w:t>json</w:t>
      </w:r>
    </w:p>
    <w:p w14:paraId="3284755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node --version</w:t>
      </w:r>
    </w:p>
    <w:p w14:paraId="1E9578D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npm --version</w:t>
      </w:r>
    </w:p>
    <w:p w14:paraId="674AD1A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node -p "</w:t>
      </w:r>
      <w:proofErr w:type="spellStart"/>
      <w:r w:rsidRPr="00B00281">
        <w:rPr>
          <w:rFonts w:ascii="Courier New" w:hAnsi="Courier New" w:cs="Times New Roman"/>
          <w:sz w:val="20"/>
        </w:rPr>
        <w:t>process.cwd</w:t>
      </w:r>
      <w:proofErr w:type="spellEnd"/>
      <w:r w:rsidRPr="00B00281">
        <w:rPr>
          <w:rFonts w:ascii="Courier New" w:hAnsi="Courier New" w:cs="Times New Roman"/>
          <w:sz w:val="20"/>
        </w:rPr>
        <w:t>()"</w:t>
      </w:r>
    </w:p>
    <w:p w14:paraId="3C5B1C2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npm install</w:t>
      </w:r>
    </w:p>
    <w:p w14:paraId="0E53445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npm pkg get scripts</w:t>
      </w:r>
    </w:p>
    <w:p w14:paraId="2B712DA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Проверьте версии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терминале;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покажите, какие зависимости записаны в </w:t>
      </w:r>
      <w:r w:rsidRPr="00B00281">
        <w:rPr>
          <w:rFonts w:cs="Times New Roman" w:ascii="Times New Roman" w:hAnsi="Times New Roman"/>
          <w:color w:val="auto"/>
        </w:rPr>
        <w:t>package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FF0F8B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Критерий приемки: Запуск команды из папки без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 должен привести к диагностике, а не к изменению других файлов. Студент показывает, какие действия и файлы подтверждают результат.</w:t>
      </w:r>
    </w:p>
    <w:p w14:paraId="4A8191C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Усложнение: измените один из исходных параметров проверки «запуск команды из папки без </w:t>
      </w:r>
      <w:r w:rsidRPr="00B00281">
        <w:rPr>
          <w:rFonts w:cs="Times New Roman" w:ascii="Times New Roman" w:hAnsi="Times New Roman"/>
        </w:rPr>
        <w:t>package</w:t>
      </w:r>
      <w:r w:rsidRPr="00B00281">
        <w:rPr>
          <w:rFonts w:cs="Times New Roman" w:ascii="Times New Roman" w:hAnsi="Times New Roman"/>
          <w:lang w:val="ru-RU"/>
        </w:rPr>
        <w:t>.</w:t>
      </w:r>
      <w:r w:rsidRPr="00B00281">
        <w:rPr>
          <w:rFonts w:cs="Times New Roman" w:ascii="Times New Roman" w:hAnsi="Times New Roman"/>
        </w:rPr>
        <w:t>json</w:t>
      </w:r>
      <w:r w:rsidRPr="00B00281">
        <w:rPr>
          <w:rFonts w:cs="Times New Roman" w:ascii="Times New Roman" w:hAnsi="Times New Roman"/>
          <w:lang w:val="ru-RU"/>
        </w:rPr>
        <w:t xml:space="preserve"> должен привести к диагностике, а не к изменению других файлов» и запишите, что именно изменилось в результате.</w:t>
      </w:r>
    </w:p>
    <w:p w14:paraId="67C1E28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1.2. Запуск исходного проекта с </w:t>
      </w:r>
      <w:r w:rsidRPr="00B00281">
        <w:rPr>
          <w:rFonts w:cs="Times New Roman" w:ascii="Times New Roman" w:hAnsi="Times New Roman"/>
        </w:rPr>
        <w:t>Vite</w:t>
      </w:r>
    </w:p>
    <w:p w14:paraId="141BEBC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создать приложение, выполнить установку зависимостей и изменить заголовок. Оцените итог по контрольной пробе: после сохранения файла заголовок обновляется на выданном локальном адресе.</w:t>
      </w:r>
    </w:p>
    <w:p w14:paraId="0E2FD9A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Порядок выполнения</w:t>
      </w:r>
    </w:p>
    <w:p w14:paraId="5CBD984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088005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«создать приложение, выполнить установку зависимостей и изменить заголовок»;</w:t>
      </w:r>
    </w:p>
    <w:p w14:paraId="2C81B89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Создать приложение, выполнить установку зависимостей и изменить заголовок;</w:t>
      </w:r>
    </w:p>
    <w:p w14:paraId="079328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после сохранения файла заголовок обновляется на выданном локальном адресе;</w:t>
      </w:r>
    </w:p>
    <w:p w14:paraId="337791C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0D20F2B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440CF5E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для защиты: создать приложение, выполнить установку зависимостей и изменить заголовок. Студент показывает файл с реализацией и объясняет, как проверил условие «после сохранения файла заголовок обновляется на выданном локальном адресе».</w:t>
      </w:r>
    </w:p>
    <w:p w14:paraId="4042966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1.2. Запуск исходного проекта с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5591C8EF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28 — Исходный пример к работе 1.2</w:t>
      </w:r>
    </w:p>
    <w:p w14:paraId="54D663E5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# </w:t>
      </w:r>
      <w:proofErr w:type="spellStart"/>
      <w:r w:rsidRPr="00B00281">
        <w:rPr>
          <w:rFonts w:ascii="Courier New" w:hAnsi="Courier New" w:cs="Times New Roman"/>
          <w:sz w:val="20"/>
        </w:rPr>
        <w:t>Терминал</w:t>
      </w:r>
      <w:proofErr w:type="spellEnd"/>
    </w:p>
    <w:p w14:paraId="3FC337A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npm create </w:t>
      </w:r>
      <w:proofErr w:type="spellStart"/>
      <w:r w:rsidRPr="00B00281">
        <w:rPr>
          <w:rFonts w:ascii="Courier New" w:hAnsi="Courier New" w:cs="Times New Roman"/>
          <w:sz w:val="20"/>
        </w:rPr>
        <w:t>vite@latest</w:t>
      </w:r>
      <w:proofErr w:type="spellEnd"/>
      <w:r w:rsidRPr="00B00281">
        <w:rPr>
          <w:rFonts w:ascii="Courier New" w:hAnsi="Courier New" w:cs="Times New Roman"/>
          <w:sz w:val="20"/>
        </w:rPr>
        <w:t xml:space="preserve"> react-start -- --template react</w:t>
      </w:r>
    </w:p>
    <w:p w14:paraId="3F3C193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cd react-start</w:t>
      </w:r>
    </w:p>
    <w:p w14:paraId="7F9FB78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npm install</w:t>
      </w:r>
    </w:p>
    <w:p w14:paraId="2D51B05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npm run dev</w:t>
      </w:r>
    </w:p>
    <w:p w14:paraId="31E770F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# src/</w:t>
      </w:r>
      <w:proofErr w:type="spellStart"/>
      <w:r w:rsidRPr="00B00281">
        <w:rPr>
          <w:rFonts w:ascii="Courier New" w:hAnsi="Courier New" w:cs="Times New Roman"/>
          <w:sz w:val="20"/>
        </w:rPr>
        <w:t>App.jsx</w:t>
      </w:r>
      <w:proofErr w:type="spellEnd"/>
    </w:p>
    <w:p w14:paraId="16E4BE3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App() {</w:t>
      </w:r>
    </w:p>
    <w:p w14:paraId="6063318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return</w:t>
      </w:r>
      <w:r w:rsidRPr="00B00281">
        <w:rPr>
          <w:rFonts w:ascii="Courier New" w:hAnsi="Courier New" w:cs="Times New Roman"/>
          <w:sz w:val="20"/>
          <w:lang w:val="ru-RU"/>
        </w:rPr>
        <w:t xml:space="preserve"> &lt;</w:t>
      </w:r>
      <w:r w:rsidRPr="00B00281">
        <w:rPr>
          <w:rFonts w:ascii="Courier New" w:hAnsi="Courier New" w:cs="Times New Roman"/>
          <w:sz w:val="20"/>
        </w:rPr>
        <w:t>h</w:t>
      </w:r>
      <w:r w:rsidRPr="00B00281">
        <w:rPr>
          <w:rFonts w:ascii="Courier New" w:hAnsi="Courier New" w:cs="Times New Roman"/>
          <w:sz w:val="20"/>
          <w:lang w:val="ru-RU"/>
        </w:rPr>
        <w:t>1&gt;Проект запущен&lt;/</w:t>
      </w:r>
      <w:r w:rsidRPr="00B00281">
        <w:rPr>
          <w:rFonts w:ascii="Courier New" w:hAnsi="Courier New" w:cs="Times New Roman"/>
          <w:sz w:val="20"/>
        </w:rPr>
        <w:t>h</w:t>
      </w:r>
      <w:r w:rsidRPr="00B00281">
        <w:rPr>
          <w:rFonts w:ascii="Courier New" w:hAnsi="Courier New" w:cs="Times New Roman"/>
          <w:sz w:val="20"/>
          <w:lang w:val="ru-RU"/>
        </w:rPr>
        <w:t>1&gt;;</w:t>
      </w:r>
    </w:p>
    <w:p w14:paraId="5870F70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00C22E6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Создайте проект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шаблоном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проверьте изменение заголовка в 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браузере.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347ACAE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Критерий приемки: После сохранения файла заголовок обновляется на выданном локальном адресе. Студент показывает, какие действия и файлы подтверждают результат.</w:t>
      </w:r>
    </w:p>
    <w:p w14:paraId="65C6130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«после сохранения файла заголовок обновляется на выданном локальном адресе» и запишите, что именно изменилось в результате.</w:t>
      </w:r>
    </w:p>
    <w:p w14:paraId="7AD59B9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1.3. Сравнение навигации в </w:t>
      </w:r>
      <w:r w:rsidRPr="00B00281">
        <w:rPr>
          <w:rFonts w:cs="Times New Roman" w:ascii="Times New Roman" w:hAnsi="Times New Roman"/>
        </w:rPr>
        <w:t>SPA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MPA</w:t>
      </w:r>
    </w:p>
    <w:p w14:paraId="6FC0064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открыть два маршрута и наблюдать вкладку </w:t>
      </w:r>
      <w:r w:rsidRPr="00B00281">
        <w:rPr>
          <w:rFonts w:cs="Times New Roman" w:ascii="Times New Roman" w:hAnsi="Times New Roman"/>
        </w:rPr>
        <w:t>Network</w:t>
      </w:r>
      <w:r w:rsidRPr="00B00281">
        <w:rPr>
          <w:rFonts w:cs="Times New Roman" w:ascii="Times New Roman" w:hAnsi="Times New Roman"/>
          <w:lang w:val="ru-RU"/>
        </w:rPr>
        <w:t xml:space="preserve"> при переходе. Оцените итог по контрольной пробе: прямое открытие внутреннего адреса должно быть проверено отдельно.</w:t>
      </w:r>
    </w:p>
    <w:p w14:paraId="34BD40E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5B70EF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16AAC4A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Найти в образце код, нужный для действия «открыть два маршрута и наблюдать вкладку </w:t>
      </w:r>
      <w:r w:rsidRPr="00B00281">
        <w:rPr>
          <w:rFonts w:cs="Times New Roman" w:ascii="Times New Roman" w:hAnsi="Times New Roman"/>
        </w:rPr>
        <w:t>Network</w:t>
      </w:r>
      <w:r w:rsidRPr="00B00281">
        <w:rPr>
          <w:rFonts w:cs="Times New Roman" w:ascii="Times New Roman" w:hAnsi="Times New Roman"/>
          <w:lang w:val="ru-RU"/>
        </w:rPr>
        <w:t xml:space="preserve"> при переходе»;</w:t>
      </w:r>
    </w:p>
    <w:p w14:paraId="30466EE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Открыть два маршрута и наблюдать вкладку </w:t>
      </w:r>
      <w:r w:rsidRPr="00B00281">
        <w:rPr>
          <w:rFonts w:cs="Times New Roman" w:ascii="Times New Roman" w:hAnsi="Times New Roman"/>
        </w:rPr>
        <w:t>Network</w:t>
      </w:r>
      <w:r w:rsidRPr="00B00281">
        <w:rPr>
          <w:rFonts w:cs="Times New Roman" w:ascii="Times New Roman" w:hAnsi="Times New Roman"/>
          <w:lang w:val="ru-RU"/>
        </w:rPr>
        <w:t xml:space="preserve"> при переходе;</w:t>
      </w:r>
    </w:p>
    <w:p w14:paraId="1919EE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прямое открытие внутреннего адреса должно быть проверено отдельно;</w:t>
      </w:r>
    </w:p>
    <w:p w14:paraId="12E77E9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55EFD20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6C591D5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открыть два маршрута и наблюдать вкладку </w:t>
      </w:r>
      <w:r w:rsidRPr="00B00281">
        <w:rPr>
          <w:rFonts w:cs="Times New Roman" w:ascii="Times New Roman" w:hAnsi="Times New Roman"/>
        </w:rPr>
        <w:t>Network</w:t>
      </w:r>
      <w:r w:rsidRPr="00B00281">
        <w:rPr>
          <w:rFonts w:cs="Times New Roman" w:ascii="Times New Roman" w:hAnsi="Times New Roman"/>
          <w:lang w:val="ru-RU"/>
        </w:rPr>
        <w:t xml:space="preserve"> при переходе. Студент показывает файл с реализацией и объясняет, как проверил условие «прямое открытие внутреннего адреса должно быть проверено отдельно».</w:t>
      </w:r>
    </w:p>
    <w:p w14:paraId="31C7D22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1.3. Сравнение навигации в </w:t>
      </w:r>
      <w:r w:rsidRPr="00B00281">
        <w:rPr>
          <w:rFonts w:cs="Times New Roman" w:ascii="Times New Roman" w:hAnsi="Times New Roman"/>
        </w:rPr>
        <w:t>SPA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MPA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59D4D397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29 — Исходный пример к работе 1.3</w:t>
      </w:r>
    </w:p>
    <w:p w14:paraId="54C62A03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// </w:t>
      </w:r>
      <w:r w:rsidRPr="00B00281">
        <w:rPr>
          <w:rFonts w:ascii="Courier New" w:hAnsi="Courier New" w:cs="Times New Roman"/>
          <w:sz w:val="20"/>
        </w:rPr>
        <w:t>src</w:t>
      </w:r>
      <w:r w:rsidRPr="00B00281">
        <w:rPr>
          <w:rFonts w:ascii="Courier New" w:hAnsi="Courier New" w:cs="Times New Roman"/>
          <w:sz w:val="20"/>
          <w:lang w:val="ru-RU"/>
        </w:rPr>
        <w:t>/</w:t>
      </w:r>
      <w:r w:rsidRPr="00B00281">
        <w:rPr>
          <w:rFonts w:ascii="Courier New" w:hAnsi="Courier New" w:cs="Times New Roman"/>
          <w:sz w:val="20"/>
        </w:rPr>
        <w:t>App</w:t>
      </w:r>
      <w:r w:rsidRPr="00B00281">
        <w:rPr>
          <w:rFonts w:ascii="Courier New" w:hAnsi="Courier New" w:cs="Times New Roman"/>
          <w:sz w:val="20"/>
          <w:lang w:val="ru-RU"/>
        </w:rPr>
        <w:t>.</w:t>
      </w:r>
      <w:r w:rsidRPr="00B00281">
        <w:rPr>
          <w:rFonts w:ascii="Courier New" w:hAnsi="Courier New" w:cs="Times New Roman"/>
          <w:sz w:val="20"/>
        </w:rPr>
        <w:t>jsx</w:t>
      </w:r>
      <w:r w:rsidRPr="00B00281">
        <w:rPr>
          <w:rFonts w:ascii="Courier New" w:hAnsi="Courier New" w:cs="Times New Roman"/>
          <w:sz w:val="20"/>
          <w:lang w:val="ru-RU"/>
        </w:rPr>
        <w:t xml:space="preserve">: переходы внутри </w:t>
      </w:r>
      <w:r w:rsidRPr="00B00281">
        <w:rPr>
          <w:rFonts w:ascii="Courier New" w:hAnsi="Courier New" w:cs="Times New Roman"/>
          <w:sz w:val="20"/>
        </w:rPr>
        <w:t>SPA</w:t>
      </w:r>
    </w:p>
    <w:p w14:paraId="51468CF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BrowserRouter, Link, Route, Routes } from 'react-router-dom';</w:t>
      </w:r>
    </w:p>
    <w:p w14:paraId="1A9B557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App() {</w:t>
      </w:r>
    </w:p>
    <w:p w14:paraId="542BBA9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&lt;BrowserRouter&gt;</w:t>
      </w:r>
    </w:p>
    <w:p w14:paraId="2CA1D0F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lastRenderedPageBreak/>
        <w:t xml:space="preserve">    &lt;nav&gt;&lt;Link to="/"&gt;Каталог&lt;/Link&gt;&lt;Link to="/about"&gt;О </w:t>
      </w:r>
      <w:proofErr w:type="spellStart"/>
      <w:r w:rsidRPr="00B00281">
        <w:rPr>
          <w:rFonts w:ascii="Courier New" w:hAnsi="Courier New" w:cs="Times New Roman"/>
          <w:sz w:val="20"/>
        </w:rPr>
        <w:t>проекте</w:t>
      </w:r>
      <w:proofErr w:type="spellEnd"/>
      <w:r w:rsidRPr="00B00281">
        <w:rPr>
          <w:rFonts w:ascii="Courier New" w:hAnsi="Courier New" w:cs="Times New Roman"/>
          <w:sz w:val="20"/>
        </w:rPr>
        <w:t>&lt;/Link&gt;&lt;/nav&gt;</w:t>
      </w:r>
    </w:p>
    <w:p w14:paraId="56DAE16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&lt;Routes&gt;</w:t>
      </w:r>
    </w:p>
    <w:p w14:paraId="260643C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  &lt;Route path="/" element={&lt;h1&gt;Каталог&lt;/h1&gt;} /&gt;</w:t>
      </w:r>
    </w:p>
    <w:p w14:paraId="5962D97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  &lt;Route path="/about" element={&lt;h1&gt;О </w:t>
      </w:r>
      <w:proofErr w:type="spellStart"/>
      <w:r w:rsidRPr="00B00281">
        <w:rPr>
          <w:rFonts w:ascii="Courier New" w:hAnsi="Courier New" w:cs="Times New Roman"/>
          <w:sz w:val="20"/>
        </w:rPr>
        <w:t>проекте</w:t>
      </w:r>
      <w:proofErr w:type="spellEnd"/>
      <w:r w:rsidRPr="00B00281">
        <w:rPr>
          <w:rFonts w:ascii="Courier New" w:hAnsi="Courier New" w:cs="Times New Roman"/>
          <w:sz w:val="20"/>
        </w:rPr>
        <w:t>&lt;/h1&gt;} /&gt;</w:t>
      </w:r>
    </w:p>
    <w:p w14:paraId="403DC8E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  </w:t>
      </w:r>
      <w:r w:rsidRPr="00B00281">
        <w:rPr>
          <w:rFonts w:ascii="Courier New" w:hAnsi="Courier New" w:cs="Times New Roman"/>
          <w:sz w:val="20"/>
          <w:lang w:val="ru-RU"/>
        </w:rPr>
        <w:t>&lt;/</w:t>
      </w:r>
      <w:r w:rsidRPr="00B00281">
        <w:rPr>
          <w:rFonts w:ascii="Courier New" w:hAnsi="Courier New" w:cs="Times New Roman"/>
          <w:sz w:val="20"/>
        </w:rPr>
        <w:t>Routes</w:t>
      </w:r>
      <w:r w:rsidRPr="00B00281">
        <w:rPr>
          <w:rFonts w:ascii="Courier New" w:hAnsi="Courier New" w:cs="Times New Roman"/>
          <w:sz w:val="20"/>
          <w:lang w:val="ru-RU"/>
        </w:rPr>
        <w:t>&gt;</w:t>
      </w:r>
    </w:p>
    <w:p w14:paraId="1D52215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  &lt;/</w:t>
      </w:r>
      <w:r w:rsidRPr="00B00281">
        <w:rPr>
          <w:rFonts w:ascii="Courier New" w:hAnsi="Courier New" w:cs="Times New Roman"/>
          <w:sz w:val="20"/>
        </w:rPr>
        <w:t>BrowserRouter</w:t>
      </w:r>
      <w:r w:rsidRPr="00B00281">
        <w:rPr>
          <w:rFonts w:ascii="Courier New" w:hAnsi="Courier New" w:cs="Times New Roman"/>
          <w:sz w:val="20"/>
          <w:lang w:val="ru-RU"/>
        </w:rPr>
        <w:t>&gt;;</w:t>
      </w:r>
    </w:p>
    <w:p w14:paraId="72D6AA8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3058CA4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SPA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MPA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Переключите содержимое двух разделов через состояние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без перезагрузки страницы и объясните отличие от перехода между отдельными 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-документами.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5955839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Прямое открытие внутреннего адреса должно быть проверено отдельно. Студент показывает, какие действия и файлы подтверждают результат.</w:t>
      </w:r>
    </w:p>
    <w:p w14:paraId="40A5808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«прямое открытие внутреннего адреса должно быть проверено отдельно» и запишите, что именно изменилось в результате.</w:t>
      </w:r>
    </w:p>
    <w:p w14:paraId="2841C5D8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24" w:name="_Toc240967503"/>
      <w:bookmarkStart w:id="1025" w:name="_Toc241220831"/>
      <w:bookmarkStart w:id="1026" w:name="_Toc241305153"/>
      <w:bookmarkStart w:id="1027" w:name="_Toc24157768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9.2. Расширенные практические занятия по модулю 2: Компоненты,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State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взаимодействие компонентов</w:t>
      </w:r>
      <w:bookmarkEnd w:id="1024"/>
      <w:bookmarkEnd w:id="1025"/>
      <w:bookmarkEnd w:id="1026"/>
      <w:bookmarkEnd w:id="1027"/>
    </w:p>
    <w:p w14:paraId="7E4FA56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Практическая направленность модуля: Студент проектирует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Header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UserList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UserCard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передает данные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затем добавляет счетчик выбранных карточек с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089CB5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2.1. Выделение карточки в самостоятельный компонент</w:t>
      </w:r>
    </w:p>
    <w:p w14:paraId="5149CD5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вынести повторяющуюся разметку карточки из списка. Оцените итог по контрольной пробе: две карточки сохраняют одинаковую структуру при разных данных.</w:t>
      </w:r>
    </w:p>
    <w:p w14:paraId="1757B0E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1A29E1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53B6772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2. Найти в образце код, нужный для действия «вынести повторяющуюся разметку карточки из списка»;</w:t>
      </w:r>
    </w:p>
    <w:p w14:paraId="1A062E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Вынести повторяющуюся разметку карточки из списка;</w:t>
      </w:r>
    </w:p>
    <w:p w14:paraId="7A2CC69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две карточки сохраняют одинаковую структуру при разных данных;</w:t>
      </w:r>
    </w:p>
    <w:p w14:paraId="22CCCE1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260B9D8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26A714F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для защиты: вынести повторяющуюся разметку карточки из списка. Студент показывает файл с реализацией и объясняет, как проверил условие «две карточки сохраняют одинаковую структуру при разных данных».</w:t>
      </w:r>
    </w:p>
    <w:p w14:paraId="72DC282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Опорный пример для работы «Практическая работа 2.1. Выделение карточки в самостоятельный компонент».</w:t>
      </w:r>
    </w:p>
    <w:p w14:paraId="02FDA456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30 — Исходный пример к работе 2.1</w:t>
      </w:r>
    </w:p>
    <w:p w14:paraId="57961909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function UserCard({ user }) {</w:t>
      </w:r>
    </w:p>
    <w:p w14:paraId="344B450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&lt;article&gt;</w:t>
      </w:r>
    </w:p>
    <w:p w14:paraId="46A4682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&lt;h2&gt;{user.name}&lt;/h2&gt;</w:t>
      </w:r>
    </w:p>
    <w:p w14:paraId="2C3C59A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&lt;p&gt;{</w:t>
      </w:r>
      <w:proofErr w:type="spellStart"/>
      <w:r w:rsidRPr="00B00281">
        <w:rPr>
          <w:rFonts w:ascii="Courier New" w:hAnsi="Courier New" w:cs="Times New Roman"/>
          <w:sz w:val="20"/>
        </w:rPr>
        <w:t>user.role</w:t>
      </w:r>
      <w:proofErr w:type="spellEnd"/>
      <w:r w:rsidRPr="00B00281">
        <w:rPr>
          <w:rFonts w:ascii="Courier New" w:hAnsi="Courier New" w:cs="Times New Roman"/>
          <w:sz w:val="20"/>
        </w:rPr>
        <w:t>}&lt;/p&gt;</w:t>
      </w:r>
    </w:p>
    <w:p w14:paraId="2247A84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&lt;/article&gt;;</w:t>
      </w:r>
    </w:p>
    <w:p w14:paraId="320F21A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}</w:t>
      </w:r>
    </w:p>
    <w:p w14:paraId="098BD60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UserList({ users }) {</w:t>
      </w:r>
    </w:p>
    <w:p w14:paraId="549F48E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users.map(user =&gt; &lt;UserCard key={user.id} user={user} /&gt;);</w:t>
      </w:r>
    </w:p>
    <w:p w14:paraId="7DBD794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68E24FB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Применение примера к теме «компонент»: Вынесите карточку студента в отдельный компонент </w:t>
      </w:r>
      <w:r w:rsidRPr="00B00281">
        <w:rPr>
          <w:rFonts w:cs="Times New Roman" w:ascii="Times New Roman" w:hAnsi="Times New Roman"/>
          <w:color w:val="auto"/>
        </w:rPr>
        <w:t>StudentCard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вызовите ее из 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покажите повторное использование.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4D18FED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Две карточки сохраняют одинаковую структуру при разных данных. Студент показывает, какие действия и файлы подтверждают результат.</w:t>
      </w:r>
    </w:p>
    <w:p w14:paraId="52F646E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Усложнение: измените один из исходных параметров проверки «две карточки сохраняют одинаковую структуру при разных данных» и запишите, что именно изменилось в результате.</w:t>
      </w:r>
    </w:p>
    <w:p w14:paraId="4D0A742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2.2. Передача данных карточке через </w:t>
      </w:r>
      <w:r w:rsidRPr="00B00281">
        <w:rPr>
          <w:rFonts w:cs="Times New Roman" w:ascii="Times New Roman" w:hAnsi="Times New Roman"/>
        </w:rPr>
        <w:t>props</w:t>
      </w:r>
    </w:p>
    <w:p w14:paraId="2517593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отобразить из массива разные имена и роли. Оцените итог по контрольной пробе: изменение исходного массива меняет нужную карточку без правки её разметки.</w:t>
      </w:r>
    </w:p>
    <w:p w14:paraId="0BC619F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49DE54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16F8C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«отобразить из массива разные имена и роли»;</w:t>
      </w:r>
    </w:p>
    <w:p w14:paraId="5F74EB7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Отобразить из массива разные имена и роли;</w:t>
      </w:r>
    </w:p>
    <w:p w14:paraId="23792E3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изменение исходного массива меняет нужную карточку без правки её разметки;</w:t>
      </w:r>
    </w:p>
    <w:p w14:paraId="7AED9CA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089EF1B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54AB742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для защиты: отобразить из массива разные имена и роли. Студент показывает файл с реализацией и объясняет, как проверил условие «изменение исходного массива меняет нужную карточку без правки её разметки».</w:t>
      </w:r>
    </w:p>
    <w:p w14:paraId="509426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2.2. Передача данных карточке через </w:t>
      </w:r>
      <w:r w:rsidRPr="00B00281">
        <w:rPr>
          <w:rFonts w:cs="Times New Roman" w:ascii="Times New Roman" w:hAnsi="Times New Roman"/>
        </w:rPr>
        <w:t>props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5E9DB11D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31 — Исходный пример к работе 2.2</w:t>
      </w:r>
    </w:p>
    <w:p w14:paraId="62A08AB0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function UserCard({ name, role }) {</w:t>
      </w:r>
    </w:p>
    <w:p w14:paraId="43F5640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&lt;article&gt;&lt;h2&gt;{name}&lt;/h2&gt;&lt;p&gt;{role}&lt;/p&gt;&lt;/article&gt;;</w:t>
      </w:r>
    </w:p>
    <w:p w14:paraId="380AE4B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}</w:t>
      </w:r>
    </w:p>
    <w:p w14:paraId="14F6071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App() {</w:t>
      </w:r>
    </w:p>
    <w:p w14:paraId="3D7AF4C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users = [</w:t>
      </w:r>
    </w:p>
    <w:p w14:paraId="310DD7C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{ id: 1, name: 'Анна', role: '</w:t>
      </w:r>
      <w:proofErr w:type="spellStart"/>
      <w:r w:rsidRPr="00B00281">
        <w:rPr>
          <w:rFonts w:ascii="Courier New" w:hAnsi="Courier New" w:cs="Times New Roman"/>
          <w:sz w:val="20"/>
        </w:rPr>
        <w:t>студент</w:t>
      </w:r>
      <w:proofErr w:type="spellEnd"/>
      <w:r w:rsidRPr="00B00281">
        <w:rPr>
          <w:rFonts w:ascii="Courier New" w:hAnsi="Courier New" w:cs="Times New Roman"/>
          <w:sz w:val="20"/>
        </w:rPr>
        <w:t>' },</w:t>
      </w:r>
    </w:p>
    <w:p w14:paraId="7B1ACFF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{ id: 2, name: '</w:t>
      </w:r>
      <w:proofErr w:type="spellStart"/>
      <w:r w:rsidRPr="00B00281">
        <w:rPr>
          <w:rFonts w:ascii="Courier New" w:hAnsi="Courier New" w:cs="Times New Roman"/>
          <w:sz w:val="20"/>
        </w:rPr>
        <w:t>Игорь</w:t>
      </w:r>
      <w:proofErr w:type="spellEnd"/>
      <w:r w:rsidRPr="00B00281">
        <w:rPr>
          <w:rFonts w:ascii="Courier New" w:hAnsi="Courier New" w:cs="Times New Roman"/>
          <w:sz w:val="20"/>
        </w:rPr>
        <w:t>', role: '</w:t>
      </w:r>
      <w:proofErr w:type="spellStart"/>
      <w:r w:rsidRPr="00B00281">
        <w:rPr>
          <w:rFonts w:ascii="Courier New" w:hAnsi="Courier New" w:cs="Times New Roman"/>
          <w:sz w:val="20"/>
        </w:rPr>
        <w:t>наставник</w:t>
      </w:r>
      <w:proofErr w:type="spellEnd"/>
      <w:r w:rsidRPr="00B00281">
        <w:rPr>
          <w:rFonts w:ascii="Courier New" w:hAnsi="Courier New" w:cs="Times New Roman"/>
          <w:sz w:val="20"/>
        </w:rPr>
        <w:t>' }</w:t>
      </w:r>
    </w:p>
    <w:p w14:paraId="4EA83FA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];</w:t>
      </w:r>
    </w:p>
    <w:p w14:paraId="279F6B5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lastRenderedPageBreak/>
        <w:t xml:space="preserve">  return users.map(u =&gt; &lt;UserCard key={u.id} name={u.name} role={</w:t>
      </w:r>
      <w:proofErr w:type="spellStart"/>
      <w:r w:rsidRPr="00B00281">
        <w:rPr>
          <w:rFonts w:ascii="Courier New" w:hAnsi="Courier New" w:cs="Times New Roman"/>
          <w:sz w:val="20"/>
        </w:rPr>
        <w:t>u.role</w:t>
      </w:r>
      <w:proofErr w:type="spellEnd"/>
      <w:r w:rsidRPr="00B00281">
        <w:rPr>
          <w:rFonts w:ascii="Courier New" w:hAnsi="Courier New" w:cs="Times New Roman"/>
          <w:sz w:val="20"/>
        </w:rPr>
        <w:t>} /&gt;);</w:t>
      </w:r>
    </w:p>
    <w:p w14:paraId="29E6023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77EF930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Передавайте </w:t>
      </w:r>
      <w:r w:rsidRPr="00B00281">
        <w:rPr>
          <w:rFonts w:cs="Times New Roman" w:ascii="Times New Roman" w:hAnsi="Times New Roman"/>
          <w:color w:val="auto"/>
        </w:rPr>
        <w:t>name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group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</w:t>
      </w:r>
      <w:r w:rsidRPr="00B00281">
        <w:rPr>
          <w:rFonts w:cs="Times New Roman" w:ascii="Times New Roman" w:hAnsi="Times New Roman"/>
          <w:color w:val="auto"/>
        </w:rPr>
        <w:t>StudentCard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через 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проверьте две карточки с разными входными данными.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3CE8635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Изменение исходного массива меняет нужную карточку без правки её разметки. Студент показывает, какие действия и файлы подтверждают результат.</w:t>
      </w:r>
    </w:p>
    <w:p w14:paraId="3A37B46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«изменение исходного массива меняет нужную карточку без правки её разметки» и запишите, что именно изменилось в результате.</w:t>
      </w:r>
    </w:p>
    <w:p w14:paraId="060FDAC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2.3. Изменение интерфейса через </w:t>
      </w:r>
      <w:r w:rsidRPr="00B00281">
        <w:rPr>
          <w:rFonts w:cs="Times New Roman" w:ascii="Times New Roman" w:hAnsi="Times New Roman"/>
        </w:rPr>
        <w:t>state</w:t>
      </w:r>
    </w:p>
    <w:p w14:paraId="294919E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обновить число после нажатия кнопки. Оцените итог по контрольной пробе: два быстрых нажатия дают два обновления, а исходное значение не </w:t>
      </w:r>
      <w:proofErr w:type="spellStart"/>
      <w:r w:rsidRPr="00B00281">
        <w:rPr>
          <w:rFonts w:cs="Times New Roman" w:ascii="Times New Roman" w:hAnsi="Times New Roman"/>
          <w:lang w:val="ru-RU"/>
        </w:rPr>
        <w:t>мутируется</w:t>
      </w:r>
      <w:proofErr w:type="spellEnd"/>
      <w:r w:rsidRPr="00B00281">
        <w:rPr>
          <w:rFonts w:cs="Times New Roman" w:ascii="Times New Roman" w:hAnsi="Times New Roman"/>
          <w:lang w:val="ru-RU"/>
        </w:rPr>
        <w:t>.</w:t>
      </w:r>
    </w:p>
    <w:p w14:paraId="747468D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30E6245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080C242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«обновить число после нажатия кнопки»;</w:t>
      </w:r>
    </w:p>
    <w:p w14:paraId="54D38EC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Обновить число после нажатия кнопки;</w:t>
      </w:r>
    </w:p>
    <w:p w14:paraId="53198BB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Выполнить пробу: два быстрых нажатия дают два обновления, а исходное значение не </w:t>
      </w:r>
      <w:proofErr w:type="spellStart"/>
      <w:r w:rsidRPr="00B00281">
        <w:rPr>
          <w:rFonts w:cs="Times New Roman" w:ascii="Times New Roman" w:hAnsi="Times New Roman"/>
          <w:lang w:val="ru-RU"/>
        </w:rPr>
        <w:t>мутируется</w:t>
      </w:r>
      <w:proofErr w:type="spellEnd"/>
      <w:r w:rsidRPr="00B00281">
        <w:rPr>
          <w:rFonts w:cs="Times New Roman" w:ascii="Times New Roman" w:hAnsi="Times New Roman"/>
          <w:lang w:val="ru-RU"/>
        </w:rPr>
        <w:t>;</w:t>
      </w:r>
    </w:p>
    <w:p w14:paraId="1611A50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3DF4C43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7217BD6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обновить число после нажатия кнопки. Студент показывает файл с реализацией и объясняет, как проверил условие «два быстрых нажатия дают два обновления, а исходное значение не </w:t>
      </w:r>
      <w:proofErr w:type="spellStart"/>
      <w:r w:rsidRPr="00B00281">
        <w:rPr>
          <w:rFonts w:cs="Times New Roman" w:ascii="Times New Roman" w:hAnsi="Times New Roman"/>
          <w:lang w:val="ru-RU"/>
        </w:rPr>
        <w:t>мутируется</w:t>
      </w:r>
      <w:proofErr w:type="spellEnd"/>
      <w:r w:rsidRPr="00B00281">
        <w:rPr>
          <w:rFonts w:cs="Times New Roman" w:ascii="Times New Roman" w:hAnsi="Times New Roman"/>
          <w:lang w:val="ru-RU"/>
        </w:rPr>
        <w:t>».</w:t>
      </w:r>
    </w:p>
    <w:p w14:paraId="13C91ED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Опорный пример для работы «Практическая работа 2.3. Изменение интерфейса через </w:t>
      </w:r>
      <w:r w:rsidRPr="00B00281">
        <w:rPr>
          <w:rFonts w:cs="Times New Roman" w:ascii="Times New Roman" w:hAnsi="Times New Roman"/>
        </w:rPr>
        <w:t>state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25AFCCAF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32 — Исходный пример к работе 2.3</w:t>
      </w:r>
    </w:p>
    <w:p w14:paraId="644C151D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useState } from 'react';</w:t>
      </w:r>
    </w:p>
    <w:p w14:paraId="55D2D49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Counter() {</w:t>
      </w:r>
    </w:p>
    <w:p w14:paraId="1431D97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[count, setCount] = useState(0);</w:t>
      </w:r>
    </w:p>
    <w:p w14:paraId="5771018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add = () =&gt; setCount(value =&gt; value + 1);</w:t>
      </w:r>
    </w:p>
    <w:p w14:paraId="25535FB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&lt;section&gt;</w:t>
      </w:r>
    </w:p>
    <w:p w14:paraId="0A8BF5F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&lt;p&gt;</w:t>
      </w:r>
      <w:proofErr w:type="spellStart"/>
      <w:r w:rsidRPr="00B00281">
        <w:rPr>
          <w:rFonts w:ascii="Courier New" w:hAnsi="Courier New" w:cs="Times New Roman"/>
          <w:sz w:val="20"/>
        </w:rPr>
        <w:t>Нажатий</w:t>
      </w:r>
      <w:proofErr w:type="spellEnd"/>
      <w:r w:rsidRPr="00B00281">
        <w:rPr>
          <w:rFonts w:ascii="Courier New" w:hAnsi="Courier New" w:cs="Times New Roman"/>
          <w:sz w:val="20"/>
        </w:rPr>
        <w:t>: {count}&lt;/p&gt;</w:t>
      </w:r>
    </w:p>
    <w:p w14:paraId="3668536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&lt;button onClick={add}&gt;Добавить&lt;/button&gt;</w:t>
      </w:r>
    </w:p>
    <w:p w14:paraId="5B53AF1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</w:t>
      </w:r>
      <w:r w:rsidRPr="00B00281">
        <w:rPr>
          <w:rFonts w:ascii="Courier New" w:hAnsi="Courier New" w:cs="Times New Roman"/>
          <w:sz w:val="20"/>
          <w:lang w:val="ru-RU"/>
        </w:rPr>
        <w:t>&lt;/</w:t>
      </w:r>
      <w:r w:rsidRPr="00B00281">
        <w:rPr>
          <w:rFonts w:ascii="Courier New" w:hAnsi="Courier New" w:cs="Times New Roman"/>
          <w:sz w:val="20"/>
        </w:rPr>
        <w:t>section</w:t>
      </w:r>
      <w:r w:rsidRPr="00B00281">
        <w:rPr>
          <w:rFonts w:ascii="Courier New" w:hAnsi="Courier New" w:cs="Times New Roman"/>
          <w:sz w:val="20"/>
          <w:lang w:val="ru-RU"/>
        </w:rPr>
        <w:t>&gt;;</w:t>
      </w:r>
    </w:p>
    <w:p w14:paraId="3470F30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6C29109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State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Добавьте кнопку изменения статуса через </w:t>
      </w:r>
      <w:r w:rsidRPr="00B00281">
        <w:rPr>
          <w:rFonts w:cs="Times New Roman" w:ascii="Times New Roman" w:hAnsi="Times New Roman"/>
          <w:color w:val="auto"/>
        </w:rPr>
        <w:t>useState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покажите изменение текста без перезагрузки.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7E6D522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Критерий приемки: Два быстрых нажатия дают два обновления, а исходное значение не </w:t>
      </w:r>
      <w:proofErr w:type="spellStart"/>
      <w:r w:rsidRPr="00B00281">
        <w:rPr>
          <w:rFonts w:cs="Times New Roman" w:ascii="Times New Roman" w:hAnsi="Times New Roman"/>
          <w:lang w:val="ru-RU"/>
        </w:rPr>
        <w:t>мутируется</w:t>
      </w:r>
      <w:proofErr w:type="spellEnd"/>
      <w:r w:rsidRPr="00B00281">
        <w:rPr>
          <w:rFonts w:cs="Times New Roman" w:ascii="Times New Roman" w:hAnsi="Times New Roman"/>
          <w:lang w:val="ru-RU"/>
        </w:rPr>
        <w:t>. Студент показывает, какие действия и файлы подтверждают результат.</w:t>
      </w:r>
    </w:p>
    <w:p w14:paraId="42F5AD7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Усложнение: измените один из исходных параметров проверки «два быстрых нажатия дают два обновления, а исходное значение не </w:t>
      </w:r>
      <w:proofErr w:type="spellStart"/>
      <w:r w:rsidRPr="00B00281">
        <w:rPr>
          <w:rFonts w:cs="Times New Roman" w:ascii="Times New Roman" w:hAnsi="Times New Roman"/>
          <w:lang w:val="ru-RU"/>
        </w:rPr>
        <w:t>мутируется</w:t>
      </w:r>
      <w:proofErr w:type="spellEnd"/>
      <w:r w:rsidRPr="00B00281">
        <w:rPr>
          <w:rFonts w:cs="Times New Roman" w:ascii="Times New Roman" w:hAnsi="Times New Roman"/>
          <w:lang w:val="ru-RU"/>
        </w:rPr>
        <w:t>» и запишите, что именно изменилось в результате.</w:t>
      </w:r>
    </w:p>
    <w:p w14:paraId="660C551E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28" w:name="_Toc240967504"/>
      <w:bookmarkStart w:id="1029" w:name="_Toc241220832"/>
      <w:bookmarkStart w:id="1030" w:name="_Toc241305154"/>
      <w:bookmarkStart w:id="1031" w:name="_Toc24157768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9.3. Расширенные практические занятия по модулю 3: Обработка событий, эффекты, жизненный цикл и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REST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API</w:t>
      </w:r>
      <w:bookmarkEnd w:id="1028"/>
      <w:bookmarkEnd w:id="1029"/>
      <w:bookmarkEnd w:id="1030"/>
      <w:bookmarkEnd w:id="1031"/>
    </w:p>
    <w:p w14:paraId="022A442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Практическая направленность модуля: Студент делает компонент загрузки списка, добавляет индикатор загрузки, ошибку, кнопку повторного запроса и проверяет поведение при неверном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2A85675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3.1. Проверка обработчика события</w:t>
      </w:r>
    </w:p>
    <w:p w14:paraId="5ADAEA1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передать идентификатор записи в обработчик нажатия. Оцените итог по контрольной пробе: нажатие на вторую запись не затрагивает первую.</w:t>
      </w:r>
    </w:p>
    <w:p w14:paraId="1B52A77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Порядок выполнения</w:t>
      </w:r>
    </w:p>
    <w:p w14:paraId="4CEFE59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2A47856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«передать идентификатор записи в обработчик нажатия»;</w:t>
      </w:r>
    </w:p>
    <w:p w14:paraId="14D5BF6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Передать идентификатор записи в обработчик нажатия;</w:t>
      </w:r>
    </w:p>
    <w:p w14:paraId="671D678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нажатие на вторую запись не затрагивает первую;</w:t>
      </w:r>
    </w:p>
    <w:p w14:paraId="6E188E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3F1E33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04A9139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для защиты: передать идентификатор записи в обработчик нажатия. Студент показывает файл с реализацией и объясняет, как проверил условие «нажатие на вторую запись не затрагивает первую».</w:t>
      </w:r>
    </w:p>
    <w:p w14:paraId="6561DDB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Опорный пример для работы «Практическая работа 3.1. Проверка обработчика события».</w:t>
      </w:r>
    </w:p>
    <w:p w14:paraId="7683054C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33 — Исходный пример к работе 3.1</w:t>
      </w:r>
    </w:p>
    <w:p w14:paraId="1B6F3CAF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useState } from 'react';</w:t>
      </w:r>
    </w:p>
    <w:p w14:paraId="1577B3A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List() {</w:t>
      </w:r>
    </w:p>
    <w:p w14:paraId="2C3402B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[items, </w:t>
      </w:r>
      <w:proofErr w:type="spellStart"/>
      <w:r w:rsidRPr="00B00281">
        <w:rPr>
          <w:rFonts w:ascii="Courier New" w:hAnsi="Courier New" w:cs="Times New Roman"/>
          <w:sz w:val="20"/>
        </w:rPr>
        <w:t>setItems</w:t>
      </w:r>
      <w:proofErr w:type="spellEnd"/>
      <w:r w:rsidRPr="00B00281">
        <w:rPr>
          <w:rFonts w:ascii="Courier New" w:hAnsi="Courier New" w:cs="Times New Roman"/>
          <w:sz w:val="20"/>
        </w:rPr>
        <w:t>] = useState(['А', 'Б', 'В']);</w:t>
      </w:r>
    </w:p>
    <w:p w14:paraId="6258A8F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function remove(index) {</w:t>
      </w:r>
    </w:p>
    <w:p w14:paraId="7E56724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</w:t>
      </w:r>
      <w:proofErr w:type="spellStart"/>
      <w:r w:rsidRPr="00B00281">
        <w:rPr>
          <w:rFonts w:ascii="Courier New" w:hAnsi="Courier New" w:cs="Times New Roman"/>
          <w:sz w:val="20"/>
        </w:rPr>
        <w:t>setItems</w:t>
      </w:r>
      <w:proofErr w:type="spellEnd"/>
      <w:r w:rsidRPr="00B00281">
        <w:rPr>
          <w:rFonts w:ascii="Courier New" w:hAnsi="Courier New" w:cs="Times New Roman"/>
          <w:sz w:val="20"/>
        </w:rPr>
        <w:t xml:space="preserve">(old =&gt; </w:t>
      </w:r>
      <w:proofErr w:type="spellStart"/>
      <w:r w:rsidRPr="00B00281">
        <w:rPr>
          <w:rFonts w:ascii="Courier New" w:hAnsi="Courier New" w:cs="Times New Roman"/>
          <w:sz w:val="20"/>
        </w:rPr>
        <w:t>old.filter</w:t>
      </w:r>
      <w:proofErr w:type="spellEnd"/>
      <w:r w:rsidRPr="00B00281">
        <w:rPr>
          <w:rFonts w:ascii="Courier New" w:hAnsi="Courier New" w:cs="Times New Roman"/>
          <w:sz w:val="20"/>
        </w:rPr>
        <w:t xml:space="preserve">((_, </w:t>
      </w:r>
      <w:proofErr w:type="spellStart"/>
      <w:r w:rsidRPr="00B00281">
        <w:rPr>
          <w:rFonts w:ascii="Courier New" w:hAnsi="Courier New" w:cs="Times New Roman"/>
          <w:sz w:val="20"/>
        </w:rPr>
        <w:t>i</w:t>
      </w:r>
      <w:proofErr w:type="spellEnd"/>
      <w:r w:rsidRPr="00B00281">
        <w:rPr>
          <w:rFonts w:ascii="Courier New" w:hAnsi="Courier New" w:cs="Times New Roman"/>
          <w:sz w:val="20"/>
        </w:rPr>
        <w:t xml:space="preserve">) =&gt; </w:t>
      </w:r>
      <w:proofErr w:type="spellStart"/>
      <w:r w:rsidRPr="00B00281">
        <w:rPr>
          <w:rFonts w:ascii="Courier New" w:hAnsi="Courier New" w:cs="Times New Roman"/>
          <w:sz w:val="20"/>
        </w:rPr>
        <w:t>i</w:t>
      </w:r>
      <w:proofErr w:type="spellEnd"/>
      <w:r w:rsidRPr="00B00281">
        <w:rPr>
          <w:rFonts w:ascii="Courier New" w:hAnsi="Courier New" w:cs="Times New Roman"/>
          <w:sz w:val="20"/>
        </w:rPr>
        <w:t xml:space="preserve"> !== index));</w:t>
      </w:r>
    </w:p>
    <w:p w14:paraId="556A0AB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}</w:t>
      </w:r>
    </w:p>
    <w:p w14:paraId="602B00D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items.map((item, index) =&gt;</w:t>
      </w:r>
    </w:p>
    <w:p w14:paraId="6CCC7F4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&lt;button key={item} onClick={() =&gt; remove(index)}&gt;</w:t>
      </w:r>
    </w:p>
    <w:p w14:paraId="7C3B25E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    </w:t>
      </w:r>
      <w:r w:rsidRPr="00B00281">
        <w:rPr>
          <w:rFonts w:ascii="Courier New" w:hAnsi="Courier New" w:cs="Times New Roman"/>
          <w:sz w:val="20"/>
          <w:lang w:val="ru-RU"/>
        </w:rPr>
        <w:t>Удалить {</w:t>
      </w:r>
      <w:r w:rsidRPr="00B00281">
        <w:rPr>
          <w:rFonts w:ascii="Courier New" w:hAnsi="Courier New" w:cs="Times New Roman"/>
          <w:sz w:val="20"/>
        </w:rPr>
        <w:t>item</w:t>
      </w: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0429CC7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    &lt;/</w:t>
      </w:r>
      <w:r w:rsidRPr="00B00281">
        <w:rPr>
          <w:rFonts w:ascii="Courier New" w:hAnsi="Courier New" w:cs="Times New Roman"/>
          <w:sz w:val="20"/>
        </w:rPr>
        <w:t>button</w:t>
      </w:r>
      <w:r w:rsidRPr="00B00281">
        <w:rPr>
          <w:rFonts w:ascii="Courier New" w:hAnsi="Courier New" w:cs="Times New Roman"/>
          <w:sz w:val="20"/>
          <w:lang w:val="ru-RU"/>
        </w:rPr>
        <w:t>&gt;</w:t>
      </w:r>
    </w:p>
    <w:p w14:paraId="52949D1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  );</w:t>
      </w:r>
    </w:p>
    <w:p w14:paraId="2A5C0C6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285454A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Применение примера к теме «события»: Добавьте обработчик </w:t>
      </w:r>
      <w:r w:rsidRPr="00B00281">
        <w:rPr>
          <w:rFonts w:cs="Times New Roman" w:ascii="Times New Roman" w:hAnsi="Times New Roman"/>
          <w:color w:val="auto"/>
        </w:rPr>
        <w:t>onClick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для переключения видимости блока и проверьте оба состояния.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463FB1C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Критерий приемки: Нажатие на вторую запись не затрагивает первую. Студент показывает, какие действия и файлы подтверждают результат.</w:t>
      </w:r>
    </w:p>
    <w:p w14:paraId="1494F55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«нажатие на вторую запись не затрагивает первую» и запишите, что именно изменилось в результате.</w:t>
      </w:r>
    </w:p>
    <w:p w14:paraId="3194EBB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3.2. Синхронизация таймера через </w:t>
      </w:r>
      <w:r w:rsidRPr="00B00281">
        <w:rPr>
          <w:rFonts w:cs="Times New Roman" w:ascii="Times New Roman" w:hAnsi="Times New Roman"/>
        </w:rPr>
        <w:t>useEffect</w:t>
      </w:r>
    </w:p>
    <w:p w14:paraId="39238E8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запустить интервал при монтировании компонента. Оцените итог по контрольной пробе: после размонтирования интервал перестаёт срабатывать.</w:t>
      </w:r>
    </w:p>
    <w:p w14:paraId="242033C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026F258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CFE488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«запустить интервал при монтировании компонента»;</w:t>
      </w:r>
    </w:p>
    <w:p w14:paraId="423284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Запустить интервал при монтировании компонента;</w:t>
      </w:r>
    </w:p>
    <w:p w14:paraId="2710DD5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после размонтирования интервал перестаёт срабатывать;</w:t>
      </w:r>
    </w:p>
    <w:p w14:paraId="4D09169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70B4AEF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5EA838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для защиты: запустить интервал при монтировании компонента. Студент показывает файл с реализацией и объясняет, как проверил условие «после размонтирования интервал перестаёт срабатывать».</w:t>
      </w:r>
    </w:p>
    <w:p w14:paraId="7694339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3.2. Синхронизация таймера через </w:t>
      </w:r>
      <w:r w:rsidRPr="00B00281">
        <w:rPr>
          <w:rFonts w:cs="Times New Roman" w:ascii="Times New Roman" w:hAnsi="Times New Roman"/>
        </w:rPr>
        <w:t>useEffect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2E8D399F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34 — Исходный пример к работе 3.2</w:t>
      </w:r>
    </w:p>
    <w:p w14:paraId="7AE86119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useEffect, useState } from 'react';</w:t>
      </w:r>
    </w:p>
    <w:p w14:paraId="3FE2023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Timer() {</w:t>
      </w:r>
    </w:p>
    <w:p w14:paraId="5C7B642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[seconds, setSeconds] = useState(0);</w:t>
      </w:r>
    </w:p>
    <w:p w14:paraId="04BCF44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useEffect(() =&gt; {</w:t>
      </w:r>
    </w:p>
    <w:p w14:paraId="5FF4C4D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const id = setInterval(() =&gt; setSeconds(n =&gt; n + 1), 1000);</w:t>
      </w:r>
    </w:p>
    <w:p w14:paraId="4C2FBBD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return () =&gt; clearInterval(id);</w:t>
      </w:r>
    </w:p>
    <w:p w14:paraId="5E4674E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}, []);</w:t>
      </w:r>
    </w:p>
    <w:p w14:paraId="5000CD6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lastRenderedPageBreak/>
        <w:t xml:space="preserve">  return &lt;p&gt;</w:t>
      </w:r>
      <w:proofErr w:type="spellStart"/>
      <w:r w:rsidRPr="00B00281">
        <w:rPr>
          <w:rFonts w:ascii="Courier New" w:hAnsi="Courier New" w:cs="Times New Roman"/>
          <w:sz w:val="20"/>
        </w:rPr>
        <w:t>Секунд</w:t>
      </w:r>
      <w:proofErr w:type="spellEnd"/>
      <w:r w:rsidRPr="00B00281">
        <w:rPr>
          <w:rFonts w:ascii="Courier New" w:hAnsi="Courier New" w:cs="Times New Roman"/>
          <w:sz w:val="20"/>
        </w:rPr>
        <w:t>: {seconds}&lt;/p&gt;;</w:t>
      </w:r>
    </w:p>
    <w:p w14:paraId="49D443A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6F334A3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useEffect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Добавьте эффект для синхронизации </w:t>
      </w:r>
      <w:r w:rsidRPr="00B00281">
        <w:rPr>
          <w:rFonts w:cs="Times New Roman" w:ascii="Times New Roman" w:hAnsi="Times New Roman"/>
          <w:color w:val="auto"/>
        </w:rPr>
        <w:t>document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title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выбранным студентом; покажите зависимость от значения состояния.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1DB2C17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После размонтирования интервал перестаёт срабатывать. Студент показывает, какие действия и файлы подтверждают результат.</w:t>
      </w:r>
    </w:p>
    <w:p w14:paraId="6DB5204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«после размонтирования интервал перестаёт срабатывать» и запишите, что именно изменилось в результате.</w:t>
      </w:r>
    </w:p>
    <w:p w14:paraId="58A48ED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3.3. Очистка подписки и эффекта</w:t>
      </w:r>
    </w:p>
    <w:p w14:paraId="3C08FE4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подключить и затем удалить обработчик события окна. Оцените итог по контрольной пробе: повторное открытие экрана не накапливает обработчики.</w:t>
      </w:r>
    </w:p>
    <w:p w14:paraId="400F2B9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210895E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616C7CE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«подключить и затем удалить обработчик события окна»;</w:t>
      </w:r>
    </w:p>
    <w:p w14:paraId="1A00F25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Подключить и затем удалить обработчик события окна;</w:t>
      </w:r>
    </w:p>
    <w:p w14:paraId="315E3C4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повторное открытие экрана не накапливает обработчики;</w:t>
      </w:r>
    </w:p>
    <w:p w14:paraId="073AC0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7403C9A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505CAAB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для защиты: подключить и затем удалить обработчик события окна. Студент показывает файл с реализацией и объясняет, как проверил условие «повторное открытие экрана не накапливает обработчики».</w:t>
      </w:r>
    </w:p>
    <w:p w14:paraId="0E0E299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Опорный пример для работы «Практическая работа 3.3. Очистка подписки и эффекта».</w:t>
      </w:r>
    </w:p>
    <w:p w14:paraId="505E4A0A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35 — Исходный пример к работе 3.3</w:t>
      </w:r>
    </w:p>
    <w:p w14:paraId="4C4B46B6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useEffect, useState } from 'react';</w:t>
      </w:r>
    </w:p>
    <w:p w14:paraId="7EE48F3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Width() {</w:t>
      </w:r>
    </w:p>
    <w:p w14:paraId="21579F7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[width, </w:t>
      </w:r>
      <w:proofErr w:type="spellStart"/>
      <w:r w:rsidRPr="00B00281">
        <w:rPr>
          <w:rFonts w:ascii="Courier New" w:hAnsi="Courier New" w:cs="Times New Roman"/>
          <w:sz w:val="20"/>
        </w:rPr>
        <w:t>setWidth</w:t>
      </w:r>
      <w:proofErr w:type="spellEnd"/>
      <w:r w:rsidRPr="00B00281">
        <w:rPr>
          <w:rFonts w:ascii="Courier New" w:hAnsi="Courier New" w:cs="Times New Roman"/>
          <w:sz w:val="20"/>
        </w:rPr>
        <w:t>] = useState(</w:t>
      </w:r>
      <w:proofErr w:type="spellStart"/>
      <w:r w:rsidRPr="00B00281">
        <w:rPr>
          <w:rFonts w:ascii="Courier New" w:hAnsi="Courier New" w:cs="Times New Roman"/>
          <w:sz w:val="20"/>
        </w:rPr>
        <w:t>window.innerWidth</w:t>
      </w:r>
      <w:proofErr w:type="spellEnd"/>
      <w:r w:rsidRPr="00B00281">
        <w:rPr>
          <w:rFonts w:ascii="Courier New" w:hAnsi="Courier New" w:cs="Times New Roman"/>
          <w:sz w:val="20"/>
        </w:rPr>
        <w:t>);</w:t>
      </w:r>
    </w:p>
    <w:p w14:paraId="398DEB7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useEffect(() =&gt; {</w:t>
      </w:r>
    </w:p>
    <w:p w14:paraId="148E9CB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function update() { </w:t>
      </w:r>
      <w:proofErr w:type="spellStart"/>
      <w:r w:rsidRPr="00B00281">
        <w:rPr>
          <w:rFonts w:ascii="Courier New" w:hAnsi="Courier New" w:cs="Times New Roman"/>
          <w:sz w:val="20"/>
        </w:rPr>
        <w:t>setWidth</w:t>
      </w:r>
      <w:proofErr w:type="spellEnd"/>
      <w:r w:rsidRPr="00B00281">
        <w:rPr>
          <w:rFonts w:ascii="Courier New" w:hAnsi="Courier New" w:cs="Times New Roman"/>
          <w:sz w:val="20"/>
        </w:rPr>
        <w:t>(</w:t>
      </w:r>
      <w:proofErr w:type="spellStart"/>
      <w:r w:rsidRPr="00B00281">
        <w:rPr>
          <w:rFonts w:ascii="Courier New" w:hAnsi="Courier New" w:cs="Times New Roman"/>
          <w:sz w:val="20"/>
        </w:rPr>
        <w:t>window.innerWidth</w:t>
      </w:r>
      <w:proofErr w:type="spellEnd"/>
      <w:r w:rsidRPr="00B00281">
        <w:rPr>
          <w:rFonts w:ascii="Courier New" w:hAnsi="Courier New" w:cs="Times New Roman"/>
          <w:sz w:val="20"/>
        </w:rPr>
        <w:t>); }</w:t>
      </w:r>
    </w:p>
    <w:p w14:paraId="3E1E7DE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</w:t>
      </w:r>
      <w:proofErr w:type="spellStart"/>
      <w:r w:rsidRPr="00B00281">
        <w:rPr>
          <w:rFonts w:ascii="Courier New" w:hAnsi="Courier New" w:cs="Times New Roman"/>
          <w:sz w:val="20"/>
        </w:rPr>
        <w:t>window.addEventListener</w:t>
      </w:r>
      <w:proofErr w:type="spellEnd"/>
      <w:r w:rsidRPr="00B00281">
        <w:rPr>
          <w:rFonts w:ascii="Courier New" w:hAnsi="Courier New" w:cs="Times New Roman"/>
          <w:sz w:val="20"/>
        </w:rPr>
        <w:t>('resize', update);</w:t>
      </w:r>
    </w:p>
    <w:p w14:paraId="32D00E6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return () =&gt; </w:t>
      </w:r>
      <w:proofErr w:type="spellStart"/>
      <w:r w:rsidRPr="00B00281">
        <w:rPr>
          <w:rFonts w:ascii="Courier New" w:hAnsi="Courier New" w:cs="Times New Roman"/>
          <w:sz w:val="20"/>
        </w:rPr>
        <w:t>window.removeEventListener</w:t>
      </w:r>
      <w:proofErr w:type="spellEnd"/>
      <w:r w:rsidRPr="00B00281">
        <w:rPr>
          <w:rFonts w:ascii="Courier New" w:hAnsi="Courier New" w:cs="Times New Roman"/>
          <w:sz w:val="20"/>
        </w:rPr>
        <w:t>('resize', update);</w:t>
      </w:r>
    </w:p>
    <w:p w14:paraId="72C68F2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}, []);</w:t>
      </w:r>
    </w:p>
    <w:p w14:paraId="466F2C1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&lt;p&gt;</w:t>
      </w:r>
      <w:proofErr w:type="spellStart"/>
      <w:r w:rsidRPr="00B00281">
        <w:rPr>
          <w:rFonts w:ascii="Courier New" w:hAnsi="Courier New" w:cs="Times New Roman"/>
          <w:sz w:val="20"/>
        </w:rPr>
        <w:t>Ширина</w:t>
      </w:r>
      <w:proofErr w:type="spellEnd"/>
      <w:r w:rsidRPr="00B00281">
        <w:rPr>
          <w:rFonts w:ascii="Courier New" w:hAnsi="Courier New" w:cs="Times New Roman"/>
          <w:sz w:val="20"/>
        </w:rPr>
        <w:t xml:space="preserve"> </w:t>
      </w:r>
      <w:proofErr w:type="spellStart"/>
      <w:r w:rsidRPr="00B00281">
        <w:rPr>
          <w:rFonts w:ascii="Courier New" w:hAnsi="Courier New" w:cs="Times New Roman"/>
          <w:sz w:val="20"/>
        </w:rPr>
        <w:t>окна</w:t>
      </w:r>
      <w:proofErr w:type="spellEnd"/>
      <w:r w:rsidRPr="00B00281">
        <w:rPr>
          <w:rFonts w:ascii="Courier New" w:hAnsi="Courier New" w:cs="Times New Roman"/>
          <w:sz w:val="20"/>
        </w:rPr>
        <w:t>: {width}&lt;/p&gt;;</w:t>
      </w:r>
    </w:p>
    <w:p w14:paraId="31FBC66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22F61E0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cleanup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Подпишитесь на событие </w:t>
      </w:r>
      <w:r w:rsidRPr="00B00281">
        <w:rPr>
          <w:rFonts w:cs="Times New Roman" w:ascii="Times New Roman" w:hAnsi="Times New Roman"/>
          <w:color w:val="auto"/>
        </w:rPr>
        <w:t>resize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эффекте, верните функцию удаления слушателя и проверьте отсутствие повторных подписок.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56EBB60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Повторное открытие экрана не накапливает обработчики. Студент показывает, какие действия и файлы подтверждают результат.</w:t>
      </w:r>
    </w:p>
    <w:p w14:paraId="2BB24A0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«повторное открытие экрана не накапливает обработчики» и запишите, что именно изменилось в результате.</w:t>
      </w:r>
    </w:p>
    <w:p w14:paraId="71CF16E7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32" w:name="_Toc240967505"/>
      <w:bookmarkStart w:id="1033" w:name="_Toc241220833"/>
      <w:bookmarkStart w:id="1034" w:name="_Toc241305155"/>
      <w:bookmarkStart w:id="1035" w:name="_Toc24157768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9.4. Расширенные практические занятия по модулю 4: Формы ввода, валидация и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UX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обратной связи</w:t>
      </w:r>
      <w:bookmarkEnd w:id="1032"/>
      <w:bookmarkEnd w:id="1033"/>
      <w:bookmarkEnd w:id="1034"/>
      <w:bookmarkEnd w:id="1035"/>
    </w:p>
    <w:p w14:paraId="30AEA1B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Практическая направленность модуля: Студент создает форму обратной связи с полями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сообщения, добавляет обязательные поля, сообщения об ошибках и блок успешной отправки.</w:t>
      </w:r>
    </w:p>
    <w:p w14:paraId="367FB96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4.1. Управляемый ввод имени</w:t>
      </w:r>
    </w:p>
    <w:p w14:paraId="5CF7C9C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отразить значение </w:t>
      </w:r>
      <w:r w:rsidRPr="00B00281">
        <w:rPr>
          <w:rFonts w:cs="Times New Roman" w:ascii="Times New Roman" w:hAnsi="Times New Roman"/>
        </w:rPr>
        <w:t>input</w:t>
      </w:r>
      <w:r w:rsidRPr="00B00281">
        <w:rPr>
          <w:rFonts w:cs="Times New Roman" w:ascii="Times New Roman" w:hAnsi="Times New Roman"/>
          <w:lang w:val="ru-RU"/>
        </w:rPr>
        <w:t xml:space="preserve"> рядом с полем. Оцените итог по контрольной пробе: после изменения ввода показанное имя совпадает с </w:t>
      </w:r>
      <w:r w:rsidRPr="00B00281">
        <w:rPr>
          <w:rFonts w:cs="Times New Roman" w:ascii="Times New Roman" w:hAnsi="Times New Roman"/>
        </w:rPr>
        <w:t>value</w:t>
      </w:r>
      <w:r w:rsidRPr="00B00281">
        <w:rPr>
          <w:rFonts w:cs="Times New Roman" w:ascii="Times New Roman" w:hAnsi="Times New Roman"/>
          <w:lang w:val="ru-RU"/>
        </w:rPr>
        <w:t xml:space="preserve"> поля.</w:t>
      </w:r>
    </w:p>
    <w:p w14:paraId="2903D33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Порядок выполнения</w:t>
      </w:r>
    </w:p>
    <w:p w14:paraId="12C9F61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68F28A6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Найти в образце код, нужный для действия «отразить значение </w:t>
      </w:r>
      <w:r w:rsidRPr="00B00281">
        <w:rPr>
          <w:rFonts w:cs="Times New Roman" w:ascii="Times New Roman" w:hAnsi="Times New Roman"/>
        </w:rPr>
        <w:t>input</w:t>
      </w:r>
      <w:r w:rsidRPr="00B00281">
        <w:rPr>
          <w:rFonts w:cs="Times New Roman" w:ascii="Times New Roman" w:hAnsi="Times New Roman"/>
          <w:lang w:val="ru-RU"/>
        </w:rPr>
        <w:t xml:space="preserve"> рядом с полем»;</w:t>
      </w:r>
    </w:p>
    <w:p w14:paraId="3BB548A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Отразить значение </w:t>
      </w:r>
      <w:r w:rsidRPr="00B00281">
        <w:rPr>
          <w:rFonts w:cs="Times New Roman" w:ascii="Times New Roman" w:hAnsi="Times New Roman"/>
        </w:rPr>
        <w:t>input</w:t>
      </w:r>
      <w:r w:rsidRPr="00B00281">
        <w:rPr>
          <w:rFonts w:cs="Times New Roman" w:ascii="Times New Roman" w:hAnsi="Times New Roman"/>
          <w:lang w:val="ru-RU"/>
        </w:rPr>
        <w:t xml:space="preserve"> рядом с полем;</w:t>
      </w:r>
    </w:p>
    <w:p w14:paraId="34B1B67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Выполнить пробу: после изменения ввода показанное имя совпадает с </w:t>
      </w:r>
      <w:r w:rsidRPr="00B00281">
        <w:rPr>
          <w:rFonts w:cs="Times New Roman" w:ascii="Times New Roman" w:hAnsi="Times New Roman"/>
        </w:rPr>
        <w:t>value</w:t>
      </w:r>
      <w:r w:rsidRPr="00B00281">
        <w:rPr>
          <w:rFonts w:cs="Times New Roman" w:ascii="Times New Roman" w:hAnsi="Times New Roman"/>
          <w:lang w:val="ru-RU"/>
        </w:rPr>
        <w:t xml:space="preserve"> поля;</w:t>
      </w:r>
    </w:p>
    <w:p w14:paraId="20B2C89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05C6AB1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319D6CF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отразить значение </w:t>
      </w:r>
      <w:r w:rsidRPr="00B00281">
        <w:rPr>
          <w:rFonts w:cs="Times New Roman" w:ascii="Times New Roman" w:hAnsi="Times New Roman"/>
        </w:rPr>
        <w:t>input</w:t>
      </w:r>
      <w:r w:rsidRPr="00B00281">
        <w:rPr>
          <w:rFonts w:cs="Times New Roman" w:ascii="Times New Roman" w:hAnsi="Times New Roman"/>
          <w:lang w:val="ru-RU"/>
        </w:rPr>
        <w:t xml:space="preserve"> рядом с полем. Студент показывает файл с реализацией и объясняет, как проверил условие «после изменения ввода показанное имя совпадает с </w:t>
      </w:r>
      <w:r w:rsidRPr="00B00281">
        <w:rPr>
          <w:rFonts w:cs="Times New Roman" w:ascii="Times New Roman" w:hAnsi="Times New Roman"/>
        </w:rPr>
        <w:t>value</w:t>
      </w:r>
      <w:r w:rsidRPr="00B00281">
        <w:rPr>
          <w:rFonts w:cs="Times New Roman" w:ascii="Times New Roman" w:hAnsi="Times New Roman"/>
          <w:lang w:val="ru-RU"/>
        </w:rPr>
        <w:t xml:space="preserve"> поля».</w:t>
      </w:r>
    </w:p>
    <w:p w14:paraId="7F6A05A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Опорный пример для работы «Практическая работа 4.1. Управляемый ввод имени».</w:t>
      </w:r>
    </w:p>
    <w:p w14:paraId="21672A1D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36 — Исходный пример к работе 4.1</w:t>
      </w:r>
    </w:p>
    <w:p w14:paraId="0DC76398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useState } from 'react';</w:t>
      </w:r>
    </w:p>
    <w:p w14:paraId="3544758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export default function </w:t>
      </w:r>
      <w:proofErr w:type="spellStart"/>
      <w:r w:rsidRPr="00B00281">
        <w:rPr>
          <w:rFonts w:ascii="Courier New" w:hAnsi="Courier New" w:cs="Times New Roman"/>
          <w:sz w:val="20"/>
        </w:rPr>
        <w:t>NameForm</w:t>
      </w:r>
      <w:proofErr w:type="spellEnd"/>
      <w:r w:rsidRPr="00B00281">
        <w:rPr>
          <w:rFonts w:ascii="Courier New" w:hAnsi="Courier New" w:cs="Times New Roman"/>
          <w:sz w:val="20"/>
        </w:rPr>
        <w:t>() {</w:t>
      </w:r>
    </w:p>
    <w:p w14:paraId="1E5D24B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[name, </w:t>
      </w:r>
      <w:proofErr w:type="spellStart"/>
      <w:r w:rsidRPr="00B00281">
        <w:rPr>
          <w:rFonts w:ascii="Courier New" w:hAnsi="Courier New" w:cs="Times New Roman"/>
          <w:sz w:val="20"/>
        </w:rPr>
        <w:t>setName</w:t>
      </w:r>
      <w:proofErr w:type="spellEnd"/>
      <w:r w:rsidRPr="00B00281">
        <w:rPr>
          <w:rFonts w:ascii="Courier New" w:hAnsi="Courier New" w:cs="Times New Roman"/>
          <w:sz w:val="20"/>
        </w:rPr>
        <w:t>] = useState('');</w:t>
      </w:r>
    </w:p>
    <w:p w14:paraId="7657540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&lt;label&gt;</w:t>
      </w:r>
      <w:proofErr w:type="spellStart"/>
      <w:r w:rsidRPr="00B00281">
        <w:rPr>
          <w:rFonts w:ascii="Courier New" w:hAnsi="Courier New" w:cs="Times New Roman"/>
          <w:sz w:val="20"/>
        </w:rPr>
        <w:t>Имя</w:t>
      </w:r>
      <w:proofErr w:type="spellEnd"/>
    </w:p>
    <w:p w14:paraId="0F407E6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&lt;input value={name} onChange={e =&gt; </w:t>
      </w:r>
      <w:proofErr w:type="spellStart"/>
      <w:r w:rsidRPr="00B00281">
        <w:rPr>
          <w:rFonts w:ascii="Courier New" w:hAnsi="Courier New" w:cs="Times New Roman"/>
          <w:sz w:val="20"/>
        </w:rPr>
        <w:t>setName</w:t>
      </w:r>
      <w:proofErr w:type="spellEnd"/>
      <w:r w:rsidRPr="00B00281">
        <w:rPr>
          <w:rFonts w:ascii="Courier New" w:hAnsi="Courier New" w:cs="Times New Roman"/>
          <w:sz w:val="20"/>
        </w:rPr>
        <w:t>(e.target.value)} /&gt;</w:t>
      </w:r>
    </w:p>
    <w:p w14:paraId="383EA6E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&lt;output&gt;{name || '</w:t>
      </w:r>
      <w:proofErr w:type="spellStart"/>
      <w:r w:rsidRPr="00B00281">
        <w:rPr>
          <w:rFonts w:ascii="Courier New" w:hAnsi="Courier New" w:cs="Times New Roman"/>
          <w:sz w:val="20"/>
        </w:rPr>
        <w:t>Имя</w:t>
      </w:r>
      <w:proofErr w:type="spellEnd"/>
      <w:r w:rsidRPr="00B00281">
        <w:rPr>
          <w:rFonts w:ascii="Courier New" w:hAnsi="Courier New" w:cs="Times New Roman"/>
          <w:sz w:val="20"/>
        </w:rPr>
        <w:t xml:space="preserve"> </w:t>
      </w:r>
      <w:proofErr w:type="spellStart"/>
      <w:r w:rsidRPr="00B00281">
        <w:rPr>
          <w:rFonts w:ascii="Courier New" w:hAnsi="Courier New" w:cs="Times New Roman"/>
          <w:sz w:val="20"/>
        </w:rPr>
        <w:t>пока</w:t>
      </w:r>
      <w:proofErr w:type="spellEnd"/>
      <w:r w:rsidRPr="00B00281">
        <w:rPr>
          <w:rFonts w:ascii="Courier New" w:hAnsi="Courier New" w:cs="Times New Roman"/>
          <w:sz w:val="20"/>
        </w:rPr>
        <w:t xml:space="preserve"> не </w:t>
      </w:r>
      <w:proofErr w:type="spellStart"/>
      <w:r w:rsidRPr="00B00281">
        <w:rPr>
          <w:rFonts w:ascii="Courier New" w:hAnsi="Courier New" w:cs="Times New Roman"/>
          <w:sz w:val="20"/>
        </w:rPr>
        <w:t>введено</w:t>
      </w:r>
      <w:proofErr w:type="spellEnd"/>
      <w:r w:rsidRPr="00B00281">
        <w:rPr>
          <w:rFonts w:ascii="Courier New" w:hAnsi="Courier New" w:cs="Times New Roman"/>
          <w:sz w:val="20"/>
        </w:rPr>
        <w:t>'}&lt;/output&gt;</w:t>
      </w:r>
    </w:p>
    <w:p w14:paraId="569622E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</w:t>
      </w:r>
      <w:r w:rsidRPr="00B00281">
        <w:rPr>
          <w:rFonts w:ascii="Courier New" w:hAnsi="Courier New" w:cs="Times New Roman"/>
          <w:sz w:val="20"/>
          <w:lang w:val="ru-RU"/>
        </w:rPr>
        <w:t>&lt;/</w:t>
      </w:r>
      <w:r w:rsidRPr="00B00281">
        <w:rPr>
          <w:rFonts w:ascii="Courier New" w:hAnsi="Courier New" w:cs="Times New Roman"/>
          <w:sz w:val="20"/>
        </w:rPr>
        <w:t>label</w:t>
      </w:r>
      <w:r w:rsidRPr="00B00281">
        <w:rPr>
          <w:rFonts w:ascii="Courier New" w:hAnsi="Courier New" w:cs="Times New Roman"/>
          <w:sz w:val="20"/>
          <w:lang w:val="ru-RU"/>
        </w:rPr>
        <w:t>&gt;;</w:t>
      </w:r>
    </w:p>
    <w:p w14:paraId="58C5746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2A0F324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controlled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component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Создайте поле имени со значением из </w:t>
      </w:r>
      <w:r w:rsidRPr="00B00281">
        <w:rPr>
          <w:rFonts w:cs="Times New Roman" w:ascii="Times New Roman" w:hAnsi="Times New Roman"/>
          <w:color w:val="auto"/>
        </w:rPr>
        <w:t>state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обработчиком </w:t>
      </w:r>
      <w:r w:rsidRPr="00B00281">
        <w:rPr>
          <w:rFonts w:cs="Times New Roman" w:ascii="Times New Roman" w:hAnsi="Times New Roman"/>
          <w:color w:val="auto"/>
        </w:rPr>
        <w:t>onChange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покажите немедленное обновление карточки.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409146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Критерий приемки: После изменения ввода показанное имя совпадает с </w:t>
      </w:r>
      <w:r w:rsidRPr="00B00281">
        <w:rPr>
          <w:rFonts w:cs="Times New Roman" w:ascii="Times New Roman" w:hAnsi="Times New Roman"/>
        </w:rPr>
        <w:t>value</w:t>
      </w:r>
      <w:r w:rsidRPr="00B00281">
        <w:rPr>
          <w:rFonts w:cs="Times New Roman" w:ascii="Times New Roman" w:hAnsi="Times New Roman"/>
          <w:lang w:val="ru-RU"/>
        </w:rPr>
        <w:t xml:space="preserve"> поля. Студент показывает, какие действия и файлы подтверждают результат.</w:t>
      </w:r>
    </w:p>
    <w:p w14:paraId="0B6187B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Усложнение: измените один из исходных параметров проверки «после изменения ввода показанное имя совпадает с </w:t>
      </w:r>
      <w:r w:rsidRPr="00B00281">
        <w:rPr>
          <w:rFonts w:cs="Times New Roman" w:ascii="Times New Roman" w:hAnsi="Times New Roman"/>
        </w:rPr>
        <w:t>value</w:t>
      </w:r>
      <w:r w:rsidRPr="00B00281">
        <w:rPr>
          <w:rFonts w:cs="Times New Roman" w:ascii="Times New Roman" w:hAnsi="Times New Roman"/>
          <w:lang w:val="ru-RU"/>
        </w:rPr>
        <w:t xml:space="preserve"> поля» и запишите, что именно изменилось в результате.</w:t>
      </w:r>
    </w:p>
    <w:p w14:paraId="37A15E5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4.2. Проверка адреса электронной почты</w:t>
      </w:r>
    </w:p>
    <w:p w14:paraId="44ABF82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проверить пустой, некорректный и допустимый ввод. Оцените итог по контрольной пробе: сообщение об ошибке соответствует именно неверному полю.</w:t>
      </w:r>
    </w:p>
    <w:p w14:paraId="145CE3B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4A999A2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01BAE7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«проверить пустой, некорректный и допустимый ввод»;</w:t>
      </w:r>
    </w:p>
    <w:p w14:paraId="7A49B80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Проверить пустой, некорректный и допустимый ввод;</w:t>
      </w:r>
    </w:p>
    <w:p w14:paraId="792643C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сообщение об ошибке соответствует именно неверному полю;</w:t>
      </w:r>
    </w:p>
    <w:p w14:paraId="4C02381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0C2E1F9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607E08B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для защиты: проверить пустой, некорректный и допустимый ввод. Студент показывает файл с реализацией и объясняет, как проверил условие «сообщение об ошибке соответствует именно неверному полю».</w:t>
      </w:r>
    </w:p>
    <w:p w14:paraId="5E223FA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Опорный пример для работы «Практическая работа 4.2. Проверка адреса электронной почты».</w:t>
      </w:r>
    </w:p>
    <w:p w14:paraId="62F0F9AE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37 — Исходный пример к работе 4.2</w:t>
      </w:r>
    </w:p>
    <w:p w14:paraId="51A76665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useState } from 'react';</w:t>
      </w:r>
    </w:p>
    <w:p w14:paraId="1E1016E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export default function </w:t>
      </w:r>
      <w:proofErr w:type="spellStart"/>
      <w:r w:rsidRPr="00B00281">
        <w:rPr>
          <w:rFonts w:ascii="Courier New" w:hAnsi="Courier New" w:cs="Times New Roman"/>
          <w:sz w:val="20"/>
        </w:rPr>
        <w:t>EmailForm</w:t>
      </w:r>
      <w:proofErr w:type="spellEnd"/>
      <w:r w:rsidRPr="00B00281">
        <w:rPr>
          <w:rFonts w:ascii="Courier New" w:hAnsi="Courier New" w:cs="Times New Roman"/>
          <w:sz w:val="20"/>
        </w:rPr>
        <w:t>() {</w:t>
      </w:r>
    </w:p>
    <w:p w14:paraId="6A4B1FB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[email, setEmail] = useState('');</w:t>
      </w:r>
    </w:p>
    <w:p w14:paraId="5F0D799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error = </w:t>
      </w:r>
      <w:proofErr w:type="spellStart"/>
      <w:r w:rsidRPr="00B00281">
        <w:rPr>
          <w:rFonts w:ascii="Courier New" w:hAnsi="Courier New" w:cs="Times New Roman"/>
          <w:sz w:val="20"/>
        </w:rPr>
        <w:t>email.trim</w:t>
      </w:r>
      <w:proofErr w:type="spellEnd"/>
      <w:r w:rsidRPr="00B00281">
        <w:rPr>
          <w:rFonts w:ascii="Courier New" w:hAnsi="Courier New" w:cs="Times New Roman"/>
          <w:sz w:val="20"/>
        </w:rPr>
        <w:t>() &amp;&amp; !/^\S+@\S+\.\S+$/.test(email);</w:t>
      </w:r>
    </w:p>
    <w:p w14:paraId="22FF61B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&lt;label&gt;</w:t>
      </w:r>
      <w:proofErr w:type="spellStart"/>
      <w:r w:rsidRPr="00B00281">
        <w:rPr>
          <w:rFonts w:ascii="Courier New" w:hAnsi="Courier New" w:cs="Times New Roman"/>
          <w:sz w:val="20"/>
        </w:rPr>
        <w:t>Почта</w:t>
      </w:r>
      <w:proofErr w:type="spellEnd"/>
    </w:p>
    <w:p w14:paraId="3A546F9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&lt;input value={email} onChange={e =&gt; setEmail(e.target.value)} /&gt;</w:t>
      </w:r>
    </w:p>
    <w:p w14:paraId="544AB47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{error &amp;&amp; &lt;span&gt;</w:t>
      </w:r>
      <w:proofErr w:type="spellStart"/>
      <w:r w:rsidRPr="00B00281">
        <w:rPr>
          <w:rFonts w:ascii="Courier New" w:hAnsi="Courier New" w:cs="Times New Roman"/>
          <w:sz w:val="20"/>
        </w:rPr>
        <w:t>Проверьте</w:t>
      </w:r>
      <w:proofErr w:type="spellEnd"/>
      <w:r w:rsidRPr="00B00281">
        <w:rPr>
          <w:rFonts w:ascii="Courier New" w:hAnsi="Courier New" w:cs="Times New Roman"/>
          <w:sz w:val="20"/>
        </w:rPr>
        <w:t xml:space="preserve"> </w:t>
      </w:r>
      <w:proofErr w:type="spellStart"/>
      <w:r w:rsidRPr="00B00281">
        <w:rPr>
          <w:rFonts w:ascii="Courier New" w:hAnsi="Courier New" w:cs="Times New Roman"/>
          <w:sz w:val="20"/>
        </w:rPr>
        <w:t>адрес</w:t>
      </w:r>
      <w:proofErr w:type="spellEnd"/>
      <w:r w:rsidRPr="00B00281">
        <w:rPr>
          <w:rFonts w:ascii="Courier New" w:hAnsi="Courier New" w:cs="Times New Roman"/>
          <w:sz w:val="20"/>
        </w:rPr>
        <w:t>&lt;/span&gt;}</w:t>
      </w:r>
    </w:p>
    <w:p w14:paraId="50FA690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</w:t>
      </w:r>
      <w:r w:rsidRPr="00B00281">
        <w:rPr>
          <w:rFonts w:ascii="Courier New" w:hAnsi="Courier New" w:cs="Times New Roman"/>
          <w:sz w:val="20"/>
          <w:lang w:val="ru-RU"/>
        </w:rPr>
        <w:t>&lt;/</w:t>
      </w:r>
      <w:r w:rsidRPr="00B00281">
        <w:rPr>
          <w:rFonts w:ascii="Courier New" w:hAnsi="Courier New" w:cs="Times New Roman"/>
          <w:sz w:val="20"/>
        </w:rPr>
        <w:t>label</w:t>
      </w:r>
      <w:r w:rsidRPr="00B00281">
        <w:rPr>
          <w:rFonts w:ascii="Courier New" w:hAnsi="Courier New" w:cs="Times New Roman"/>
          <w:sz w:val="20"/>
          <w:lang w:val="ru-RU"/>
        </w:rPr>
        <w:t>&gt;;</w:t>
      </w:r>
    </w:p>
    <w:p w14:paraId="319B76E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342C409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Применение примера к теме «валидация»: Добавьте проверку обязательного имени и длины строки до отправки; продемонстрируйте допустимый и недопустимый ввод.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0B7038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Сообщение об ошибке соответствует именно неверному полю. Студент показывает, какие действия и файлы подтверждают результат.</w:t>
      </w:r>
    </w:p>
    <w:p w14:paraId="280F12A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«сообщение об ошибке соответствует именно неверному полю» и запишите, что именно изменилось в результате.</w:t>
      </w:r>
    </w:p>
    <w:p w14:paraId="654A9A5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4.3. Сброс ошибки после исправления формы</w:t>
      </w:r>
    </w:p>
    <w:p w14:paraId="7A10762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ввести неверный </w:t>
      </w:r>
      <w:r w:rsidRPr="00B00281">
        <w:rPr>
          <w:rFonts w:cs="Times New Roman" w:ascii="Times New Roman" w:hAnsi="Times New Roman"/>
        </w:rPr>
        <w:t>email</w:t>
      </w:r>
      <w:r w:rsidRPr="00B00281">
        <w:rPr>
          <w:rFonts w:cs="Times New Roman" w:ascii="Times New Roman" w:hAnsi="Times New Roman"/>
          <w:lang w:val="ru-RU"/>
        </w:rPr>
        <w:t>, затем исправить его. Оцените итог по контрольной пробе: старое сообщение исчезает перед следующей отправкой.</w:t>
      </w:r>
    </w:p>
    <w:p w14:paraId="649212A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52E38CE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EA259A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Найти в образце код, нужный для действия «ввести неверный </w:t>
      </w:r>
      <w:r w:rsidRPr="00B00281">
        <w:rPr>
          <w:rFonts w:cs="Times New Roman" w:ascii="Times New Roman" w:hAnsi="Times New Roman"/>
        </w:rPr>
        <w:t>email</w:t>
      </w:r>
      <w:r w:rsidRPr="00B00281">
        <w:rPr>
          <w:rFonts w:cs="Times New Roman" w:ascii="Times New Roman" w:hAnsi="Times New Roman"/>
          <w:lang w:val="ru-RU"/>
        </w:rPr>
        <w:t>, затем исправить его»;</w:t>
      </w:r>
    </w:p>
    <w:p w14:paraId="3555672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Ввести неверный </w:t>
      </w:r>
      <w:r w:rsidRPr="00B00281">
        <w:rPr>
          <w:rFonts w:cs="Times New Roman" w:ascii="Times New Roman" w:hAnsi="Times New Roman"/>
        </w:rPr>
        <w:t>email</w:t>
      </w:r>
      <w:r w:rsidRPr="00B00281">
        <w:rPr>
          <w:rFonts w:cs="Times New Roman" w:ascii="Times New Roman" w:hAnsi="Times New Roman"/>
          <w:lang w:val="ru-RU"/>
        </w:rPr>
        <w:t>, затем исправить его;</w:t>
      </w:r>
    </w:p>
    <w:p w14:paraId="2863322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старое сообщение исчезает перед следующей отправкой;</w:t>
      </w:r>
    </w:p>
    <w:p w14:paraId="008742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601F729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317CB5D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ввести неверный </w:t>
      </w:r>
      <w:r w:rsidRPr="00B00281">
        <w:rPr>
          <w:rFonts w:cs="Times New Roman" w:ascii="Times New Roman" w:hAnsi="Times New Roman"/>
        </w:rPr>
        <w:t>email</w:t>
      </w:r>
      <w:r w:rsidRPr="00B00281">
        <w:rPr>
          <w:rFonts w:cs="Times New Roman" w:ascii="Times New Roman" w:hAnsi="Times New Roman"/>
          <w:lang w:val="ru-RU"/>
        </w:rPr>
        <w:t>, затем исправить его. Студент показывает файл с реализацией и объясняет, как проверил условие «старое сообщение исчезает перед следующей отправкой».</w:t>
      </w:r>
    </w:p>
    <w:p w14:paraId="185814D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Опорный пример для работы «Практическая работа 4.3. Сброс ошибки после исправления формы».</w:t>
      </w:r>
    </w:p>
    <w:p w14:paraId="0624C7B1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lastRenderedPageBreak/>
        <w:t>Листинг 38 — Исходный пример к работе 4.3</w:t>
      </w:r>
    </w:p>
    <w:p w14:paraId="4C0D7245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useState } from 'react';</w:t>
      </w:r>
    </w:p>
    <w:p w14:paraId="3AE597E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export default function </w:t>
      </w:r>
      <w:proofErr w:type="spellStart"/>
      <w:r w:rsidRPr="00B00281">
        <w:rPr>
          <w:rFonts w:ascii="Courier New" w:hAnsi="Courier New" w:cs="Times New Roman"/>
          <w:sz w:val="20"/>
        </w:rPr>
        <w:t>EmailForm</w:t>
      </w:r>
      <w:proofErr w:type="spellEnd"/>
      <w:r w:rsidRPr="00B00281">
        <w:rPr>
          <w:rFonts w:ascii="Courier New" w:hAnsi="Courier New" w:cs="Times New Roman"/>
          <w:sz w:val="20"/>
        </w:rPr>
        <w:t>() {</w:t>
      </w:r>
    </w:p>
    <w:p w14:paraId="15018D2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[email, setEmail] = useState('');</w:t>
      </w:r>
    </w:p>
    <w:p w14:paraId="778FE96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const [error, setError] = useState('');</w:t>
      </w:r>
    </w:p>
    <w:p w14:paraId="66F9FA0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function change(e) {</w:t>
      </w:r>
    </w:p>
    <w:p w14:paraId="1EF9775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setEmail(e.target.value);</w:t>
      </w:r>
    </w:p>
    <w:p w14:paraId="6364498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setError('');</w:t>
      </w:r>
    </w:p>
    <w:p w14:paraId="1965A2B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}</w:t>
      </w:r>
    </w:p>
    <w:p w14:paraId="6B20758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&lt;&gt;&lt;input value={email} onChange={change} /&gt;</w:t>
      </w:r>
    </w:p>
    <w:p w14:paraId="5749086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&lt;button onClick={() =&gt; setError('</w:t>
      </w:r>
      <w:proofErr w:type="spellStart"/>
      <w:r w:rsidRPr="00B00281">
        <w:rPr>
          <w:rFonts w:ascii="Courier New" w:hAnsi="Courier New" w:cs="Times New Roman"/>
          <w:sz w:val="20"/>
        </w:rPr>
        <w:t>Проверьте</w:t>
      </w:r>
      <w:proofErr w:type="spellEnd"/>
      <w:r w:rsidRPr="00B00281">
        <w:rPr>
          <w:rFonts w:ascii="Courier New" w:hAnsi="Courier New" w:cs="Times New Roman"/>
          <w:sz w:val="20"/>
        </w:rPr>
        <w:t xml:space="preserve"> </w:t>
      </w:r>
      <w:proofErr w:type="spellStart"/>
      <w:r w:rsidRPr="00B00281">
        <w:rPr>
          <w:rFonts w:ascii="Courier New" w:hAnsi="Courier New" w:cs="Times New Roman"/>
          <w:sz w:val="20"/>
        </w:rPr>
        <w:t>адрес</w:t>
      </w:r>
      <w:proofErr w:type="spellEnd"/>
      <w:r w:rsidRPr="00B00281">
        <w:rPr>
          <w:rFonts w:ascii="Courier New" w:hAnsi="Courier New" w:cs="Times New Roman"/>
          <w:sz w:val="20"/>
        </w:rPr>
        <w:t>')}&gt;</w:t>
      </w:r>
      <w:proofErr w:type="spellStart"/>
      <w:r w:rsidRPr="00B00281">
        <w:rPr>
          <w:rFonts w:ascii="Courier New" w:hAnsi="Courier New" w:cs="Times New Roman"/>
          <w:sz w:val="20"/>
        </w:rPr>
        <w:t>Отправить</w:t>
      </w:r>
      <w:proofErr w:type="spellEnd"/>
      <w:r w:rsidRPr="00B00281">
        <w:rPr>
          <w:rFonts w:ascii="Courier New" w:hAnsi="Courier New" w:cs="Times New Roman"/>
          <w:sz w:val="20"/>
        </w:rPr>
        <w:t>&lt;/button&gt;</w:t>
      </w:r>
    </w:p>
    <w:p w14:paraId="27D4C50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  </w:t>
      </w:r>
      <w:r w:rsidRPr="00B00281">
        <w:rPr>
          <w:rFonts w:ascii="Courier New" w:hAnsi="Courier New" w:cs="Times New Roman"/>
          <w:sz w:val="20"/>
          <w:lang w:val="ru-RU"/>
        </w:rPr>
        <w:t>{</w:t>
      </w:r>
      <w:r w:rsidRPr="00B00281">
        <w:rPr>
          <w:rFonts w:ascii="Courier New" w:hAnsi="Courier New" w:cs="Times New Roman"/>
          <w:sz w:val="20"/>
        </w:rPr>
        <w:t>error</w:t>
      </w:r>
      <w:r w:rsidRPr="00B00281">
        <w:rPr>
          <w:rFonts w:ascii="Courier New" w:hAnsi="Courier New" w:cs="Times New Roman"/>
          <w:sz w:val="20"/>
          <w:lang w:val="ru-RU"/>
        </w:rPr>
        <w:t xml:space="preserve"> &amp;&amp; &lt;</w:t>
      </w:r>
      <w:r w:rsidRPr="00B00281">
        <w:rPr>
          <w:rFonts w:ascii="Courier New" w:hAnsi="Courier New" w:cs="Times New Roman"/>
          <w:sz w:val="20"/>
        </w:rPr>
        <w:t>p</w:t>
      </w:r>
      <w:r w:rsidRPr="00B00281">
        <w:rPr>
          <w:rFonts w:ascii="Courier New" w:hAnsi="Courier New" w:cs="Times New Roman"/>
          <w:sz w:val="20"/>
          <w:lang w:val="ru-RU"/>
        </w:rPr>
        <w:t>&gt;{</w:t>
      </w:r>
      <w:r w:rsidRPr="00B00281">
        <w:rPr>
          <w:rFonts w:ascii="Courier New" w:hAnsi="Courier New" w:cs="Times New Roman"/>
          <w:sz w:val="20"/>
        </w:rPr>
        <w:t>error</w:t>
      </w:r>
      <w:r w:rsidRPr="00B00281">
        <w:rPr>
          <w:rFonts w:ascii="Courier New" w:hAnsi="Courier New" w:cs="Times New Roman"/>
          <w:sz w:val="20"/>
          <w:lang w:val="ru-RU"/>
        </w:rPr>
        <w:t>}&lt;/</w:t>
      </w:r>
      <w:r w:rsidRPr="00B00281">
        <w:rPr>
          <w:rFonts w:ascii="Courier New" w:hAnsi="Courier New" w:cs="Times New Roman"/>
          <w:sz w:val="20"/>
        </w:rPr>
        <w:t>p</w:t>
      </w:r>
      <w:r w:rsidRPr="00B00281">
        <w:rPr>
          <w:rFonts w:ascii="Courier New" w:hAnsi="Courier New" w:cs="Times New Roman"/>
          <w:sz w:val="20"/>
          <w:lang w:val="ru-RU"/>
        </w:rPr>
        <w:t>&gt;}&lt;/&gt;;</w:t>
      </w:r>
    </w:p>
    <w:p w14:paraId="2897039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4472A41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Применение примера к теме «ошибки формы»: Выведите сообщение рядом с полем после неверного ввода и уберите его при исправлении данных.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7D0D91B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Старое сообщение исчезает перед следующей отправкой. Студент показывает, какие действия и файлы подтверждают результат.</w:t>
      </w:r>
    </w:p>
    <w:p w14:paraId="0C9D173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«старое сообщение исчезает перед следующей отправкой» и запишите, что именно изменилось в результате.</w:t>
      </w:r>
    </w:p>
    <w:p w14:paraId="01916AB0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36" w:name="_Toc240967506"/>
      <w:bookmarkStart w:id="1037" w:name="_Toc241220834"/>
      <w:bookmarkStart w:id="1038" w:name="_Toc241305156"/>
      <w:bookmarkStart w:id="1039" w:name="_Toc24157768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9.5. Расширенные практические занятия по модулю 5: Навигация, маршрутизация и многостраничные интерфейсы</w:t>
      </w:r>
      <w:bookmarkEnd w:id="1036"/>
      <w:bookmarkEnd w:id="1037"/>
      <w:bookmarkEnd w:id="1038"/>
      <w:bookmarkEnd w:id="1039"/>
    </w:p>
    <w:p w14:paraId="42B6882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Практическая направленность модуля: Студент создает учебный сайт из трех страниц: главная, каталог и карточка элемента. В карточке используется параметр адреса.</w:t>
      </w:r>
    </w:p>
    <w:p w14:paraId="6F920C1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5.1. Переходы между экраном списка и карточкой</w:t>
      </w:r>
    </w:p>
    <w:p w14:paraId="50E5F3E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добавить ссылки на главную и каталог. Оцените итог по контрольной пробе: переход не вызывает обычную загрузку нового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-документа.</w:t>
      </w:r>
    </w:p>
    <w:p w14:paraId="20CB4F1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Порядок выполнения</w:t>
      </w:r>
    </w:p>
    <w:p w14:paraId="32A5311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0658369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«добавить ссылки на главную и каталог»;</w:t>
      </w:r>
    </w:p>
    <w:p w14:paraId="0133EBE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Добавить ссылки на главную и каталог;</w:t>
      </w:r>
    </w:p>
    <w:p w14:paraId="3FEE69C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Выполнить пробу: переход не вызывает обычную загрузку нового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-документа;</w:t>
      </w:r>
    </w:p>
    <w:p w14:paraId="385C646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4B84FE2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4816776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добавить ссылки на главную и каталог. Студент показывает файл с реализацией и объясняет, как проверил условие «переход не вызывает обычную загрузку нового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-документа».</w:t>
      </w:r>
    </w:p>
    <w:p w14:paraId="20F0945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Опорный пример для работы «Практическая работа 5.1. Переходы между экраном списка и карточкой».</w:t>
      </w:r>
    </w:p>
    <w:p w14:paraId="4876F411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39 — Исходный пример к работе 5.1</w:t>
      </w:r>
    </w:p>
    <w:p w14:paraId="167E07B2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Link } from 'react-router-dom';</w:t>
      </w:r>
    </w:p>
    <w:p w14:paraId="7BF9F12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Catalog({ goods }) {</w:t>
      </w:r>
    </w:p>
    <w:p w14:paraId="3EA48B6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&lt;main&gt;&lt;h1&gt;Каталог&lt;/h1&gt;</w:t>
      </w:r>
    </w:p>
    <w:p w14:paraId="4984D78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{</w:t>
      </w:r>
      <w:proofErr w:type="spellStart"/>
      <w:r w:rsidRPr="00B00281">
        <w:rPr>
          <w:rFonts w:ascii="Courier New" w:hAnsi="Courier New" w:cs="Times New Roman"/>
          <w:sz w:val="20"/>
        </w:rPr>
        <w:t>goods.map</w:t>
      </w:r>
      <w:proofErr w:type="spellEnd"/>
      <w:r w:rsidRPr="00B00281">
        <w:rPr>
          <w:rFonts w:ascii="Courier New" w:hAnsi="Courier New" w:cs="Times New Roman"/>
          <w:sz w:val="20"/>
        </w:rPr>
        <w:t>(item =&gt;</w:t>
      </w:r>
    </w:p>
    <w:p w14:paraId="084DC34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  &lt;Link key={item.id} to={'/products/' + item.id}&gt;</w:t>
      </w:r>
    </w:p>
    <w:p w14:paraId="2A48E46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      </w:t>
      </w:r>
      <w:r w:rsidRPr="00B00281">
        <w:rPr>
          <w:rFonts w:ascii="Courier New" w:hAnsi="Courier New" w:cs="Times New Roman"/>
          <w:sz w:val="20"/>
          <w:lang w:val="ru-RU"/>
        </w:rPr>
        <w:t>{</w:t>
      </w:r>
      <w:r w:rsidRPr="00B00281">
        <w:rPr>
          <w:rFonts w:ascii="Courier New" w:hAnsi="Courier New" w:cs="Times New Roman"/>
          <w:sz w:val="20"/>
        </w:rPr>
        <w:t>item</w:t>
      </w:r>
      <w:r w:rsidRPr="00B00281">
        <w:rPr>
          <w:rFonts w:ascii="Courier New" w:hAnsi="Courier New" w:cs="Times New Roman"/>
          <w:sz w:val="20"/>
          <w:lang w:val="ru-RU"/>
        </w:rPr>
        <w:t>.</w:t>
      </w:r>
      <w:r w:rsidRPr="00B00281">
        <w:rPr>
          <w:rFonts w:ascii="Courier New" w:hAnsi="Courier New" w:cs="Times New Roman"/>
          <w:sz w:val="20"/>
        </w:rPr>
        <w:t>title</w:t>
      </w: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496E9E4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      &lt;/</w:t>
      </w:r>
      <w:r w:rsidRPr="00B00281">
        <w:rPr>
          <w:rFonts w:ascii="Courier New" w:hAnsi="Courier New" w:cs="Times New Roman"/>
          <w:sz w:val="20"/>
        </w:rPr>
        <w:t>Link</w:t>
      </w:r>
      <w:r w:rsidRPr="00B00281">
        <w:rPr>
          <w:rFonts w:ascii="Courier New" w:hAnsi="Courier New" w:cs="Times New Roman"/>
          <w:sz w:val="20"/>
          <w:lang w:val="ru-RU"/>
        </w:rPr>
        <w:t>&gt;</w:t>
      </w:r>
    </w:p>
    <w:p w14:paraId="33B9F9D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    )}</w:t>
      </w:r>
    </w:p>
    <w:p w14:paraId="00B3230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  &lt;/</w:t>
      </w:r>
      <w:r w:rsidRPr="00B00281">
        <w:rPr>
          <w:rFonts w:ascii="Courier New" w:hAnsi="Courier New" w:cs="Times New Roman"/>
          <w:sz w:val="20"/>
        </w:rPr>
        <w:t>main</w:t>
      </w:r>
      <w:r w:rsidRPr="00B00281">
        <w:rPr>
          <w:rFonts w:ascii="Courier New" w:hAnsi="Courier New" w:cs="Times New Roman"/>
          <w:sz w:val="20"/>
          <w:lang w:val="ru-RU"/>
        </w:rPr>
        <w:t>&gt;;</w:t>
      </w:r>
    </w:p>
    <w:p w14:paraId="7353563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5F1EC52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Router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Создайте страницы списка и профиля и переход между ними через </w:t>
      </w:r>
      <w:r w:rsidRPr="00B00281">
        <w:rPr>
          <w:rFonts w:cs="Times New Roman" w:ascii="Times New Roman" w:hAnsi="Times New Roman"/>
          <w:color w:val="auto"/>
        </w:rPr>
        <w:t>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проверьте адресную строку.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3A7D903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Критерий приемки: Переход не вызывает обычную загрузку нового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-документа. Студент показывает, какие действия и файлы подтверждают результат.</w:t>
      </w:r>
    </w:p>
    <w:p w14:paraId="7E12E9F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Усложнение: измените один из исходных параметров проверки «переход не вызывает обычную загрузку нового </w:t>
      </w:r>
      <w:r w:rsidRPr="00B00281">
        <w:rPr>
          <w:rFonts w:cs="Times New Roman" w:ascii="Times New Roman" w:hAnsi="Times New Roman"/>
        </w:rPr>
        <w:t>HTML</w:t>
      </w:r>
      <w:r w:rsidRPr="00B00281">
        <w:rPr>
          <w:rFonts w:cs="Times New Roman" w:ascii="Times New Roman" w:hAnsi="Times New Roman"/>
          <w:lang w:val="ru-RU"/>
        </w:rPr>
        <w:t>-документа» и запишите, что именно изменилось в результате.</w:t>
      </w:r>
    </w:p>
    <w:p w14:paraId="36A6B45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5.2. Настройка области </w:t>
      </w:r>
      <w:r w:rsidRPr="00B00281">
        <w:rPr>
          <w:rFonts w:cs="Times New Roman" w:ascii="Times New Roman" w:hAnsi="Times New Roman"/>
        </w:rPr>
        <w:t>BrowserRouter</w:t>
      </w:r>
    </w:p>
    <w:p w14:paraId="346096E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поместить меню и страницы внутрь области маршрутизатора. Оцените итог по контрольной пробе: ссылка на внутренний путь отображает нужный экран.</w:t>
      </w:r>
    </w:p>
    <w:p w14:paraId="788A62C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6FFC48F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3C88932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«поместить меню и страницы внутрь области маршрутизатора»;</w:t>
      </w:r>
    </w:p>
    <w:p w14:paraId="5E834F5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Поместить меню и страницы внутрь области маршрутизатора;</w:t>
      </w:r>
    </w:p>
    <w:p w14:paraId="6E885BB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ссылка на внутренний путь отображает нужный экран;</w:t>
      </w:r>
    </w:p>
    <w:p w14:paraId="0033F09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63A0F09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303A019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для защиты: поместить меню и страницы внутрь области маршрутизатора. Студент показывает файл с реализацией и объясняет, как проверил условие «ссылка на внутренний путь отображает нужный экран».</w:t>
      </w:r>
    </w:p>
    <w:p w14:paraId="3C5B929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5.2. Настройка области </w:t>
      </w:r>
      <w:r w:rsidRPr="00B00281">
        <w:rPr>
          <w:rFonts w:cs="Times New Roman" w:ascii="Times New Roman" w:hAnsi="Times New Roman"/>
        </w:rPr>
        <w:t>BrowserRouter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20145094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40 — Исходный пример к работе 5.2</w:t>
      </w:r>
    </w:p>
    <w:p w14:paraId="4663F271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import { BrowserRouter, Route, Routes } from 'react-router-dom';</w:t>
      </w:r>
    </w:p>
    <w:p w14:paraId="0358A72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function Home() { return &lt;h1&gt;Главная&lt;/h1&gt;; }</w:t>
      </w:r>
    </w:p>
    <w:p w14:paraId="7B105AC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function Catalog() { return &lt;h1&gt;Каталог&lt;/h1&gt;; }</w:t>
      </w:r>
    </w:p>
    <w:p w14:paraId="3D78650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>export default function App() {</w:t>
      </w:r>
    </w:p>
    <w:p w14:paraId="4EC9AA3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return &lt;BrowserRouter&gt;&lt;Routes&gt;</w:t>
      </w:r>
    </w:p>
    <w:p w14:paraId="299401E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&lt;Route path="/" element={&lt;Home /&gt;} /&gt;</w:t>
      </w:r>
    </w:p>
    <w:p w14:paraId="2E19F9C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lastRenderedPageBreak/>
        <w:t xml:space="preserve">    &lt;Route path="/catalog" element={&lt;Catalog /&gt;} /&gt;</w:t>
      </w:r>
    </w:p>
    <w:p w14:paraId="358FE84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  &lt;Route path="*" element={&lt;h1&gt;Страница не </w:t>
      </w:r>
      <w:proofErr w:type="spellStart"/>
      <w:r w:rsidRPr="00B00281">
        <w:rPr>
          <w:rFonts w:ascii="Courier New" w:hAnsi="Courier New" w:cs="Times New Roman"/>
          <w:sz w:val="20"/>
        </w:rPr>
        <w:t>найдена</w:t>
      </w:r>
      <w:proofErr w:type="spellEnd"/>
      <w:r w:rsidRPr="00B00281">
        <w:rPr>
          <w:rFonts w:ascii="Courier New" w:hAnsi="Courier New" w:cs="Times New Roman"/>
          <w:sz w:val="20"/>
        </w:rPr>
        <w:t>&lt;/h1&gt;} /&gt;</w:t>
      </w:r>
    </w:p>
    <w:p w14:paraId="6CCE292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B00281">
        <w:rPr>
          <w:rFonts w:ascii="Courier New" w:hAnsi="Courier New" w:cs="Times New Roman"/>
          <w:sz w:val="20"/>
        </w:rPr>
        <w:t xml:space="preserve">  &lt;/Routes&gt;&lt;/BrowserRouter&gt;;</w:t>
      </w:r>
    </w:p>
    <w:p w14:paraId="3C0EB78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1BA4A78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BrowserRouter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Оберните дерево приложения в </w:t>
      </w:r>
      <w:r w:rsidRPr="00B00281">
        <w:rPr>
          <w:rFonts w:cs="Times New Roman" w:ascii="Times New Roman" w:hAnsi="Times New Roman"/>
          <w:color w:val="auto"/>
        </w:rPr>
        <w:t>BrowserRouter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проверьте прямое открытие известного маршрута с учетом настройки сервера.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16BB402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Ссылка на внутренний путь отображает нужный экран. Студент показывает, какие действия и файлы подтверждают результат.</w:t>
      </w:r>
    </w:p>
    <w:p w14:paraId="28980F4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«ссылка на внутренний путь отображает нужный экран» и запишите, что именно изменилось в результате.</w:t>
      </w:r>
    </w:p>
    <w:p w14:paraId="6C8ECFB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5.3. Проверка динамического маршрута</w:t>
      </w:r>
    </w:p>
    <w:p w14:paraId="3DC4614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создать страницу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. Оцените итог по контрольной пробе: неизвестный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показывает сообщение об отсутствии записи.</w:t>
      </w:r>
    </w:p>
    <w:p w14:paraId="31D5802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66A1D59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698D07D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Найти в образце код, нужный для действия «создать страницу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»;</w:t>
      </w:r>
    </w:p>
    <w:p w14:paraId="6273474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Создать страницу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>;</w:t>
      </w:r>
    </w:p>
    <w:p w14:paraId="7B817BA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Выполнить пробу: неизвестный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показывает сообщение об отсутствии записи;</w:t>
      </w:r>
    </w:p>
    <w:p w14:paraId="3170A25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4911795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3E69CBB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создать страницу по параметру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. Студент показывает файл с реализацией и объясняет, как проверил условие «неизвестный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показывает сообщение об отсутствии записи».</w:t>
      </w:r>
    </w:p>
    <w:p w14:paraId="7BB9DB2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Опорный пример для работы «Практическая работа 5.3. Проверка динамического маршрута».</w:t>
      </w:r>
    </w:p>
    <w:p w14:paraId="2419BB5E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41 — Исходный пример к работе 5.3</w:t>
      </w:r>
    </w:p>
    <w:p w14:paraId="0A35C836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import { useParams } from 'react-router-dom';</w:t>
      </w:r>
    </w:p>
    <w:p w14:paraId="4C4E88E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const goods = [{ id: 1, title: '</w:t>
      </w:r>
      <w:proofErr w:type="spellStart"/>
      <w:r w:rsidRPr="00B00281">
        <w:rPr>
          <w:rFonts w:ascii="Courier New" w:hAnsi="Courier New" w:cs="Times New Roman"/>
          <w:sz w:val="20"/>
        </w:rPr>
        <w:t>Учебник</w:t>
      </w:r>
      <w:proofErr w:type="spellEnd"/>
      <w:r w:rsidRPr="00B00281">
        <w:rPr>
          <w:rFonts w:ascii="Courier New" w:hAnsi="Courier New" w:cs="Times New Roman"/>
          <w:sz w:val="20"/>
        </w:rPr>
        <w:t>' }];</w:t>
      </w:r>
    </w:p>
    <w:p w14:paraId="7BE6ABC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export default function Details() {</w:t>
      </w:r>
    </w:p>
    <w:p w14:paraId="5B5800E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const { id } = useParams();</w:t>
      </w:r>
    </w:p>
    <w:p w14:paraId="5A27661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const item = </w:t>
      </w:r>
      <w:proofErr w:type="spellStart"/>
      <w:r w:rsidRPr="00B00281">
        <w:rPr>
          <w:rFonts w:ascii="Courier New" w:hAnsi="Courier New" w:cs="Times New Roman"/>
          <w:sz w:val="20"/>
        </w:rPr>
        <w:t>goods.find</w:t>
      </w:r>
      <w:proofErr w:type="spellEnd"/>
      <w:r w:rsidRPr="00B00281">
        <w:rPr>
          <w:rFonts w:ascii="Courier New" w:hAnsi="Courier New" w:cs="Times New Roman"/>
          <w:sz w:val="20"/>
        </w:rPr>
        <w:t>(x =&gt; x.id === Number(id));</w:t>
      </w:r>
    </w:p>
    <w:p w14:paraId="3483BDAC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if (!item) return &lt;p&gt;</w:t>
      </w:r>
      <w:proofErr w:type="spellStart"/>
      <w:r w:rsidRPr="00B00281">
        <w:rPr>
          <w:rFonts w:ascii="Courier New" w:hAnsi="Courier New" w:cs="Times New Roman"/>
          <w:sz w:val="20"/>
        </w:rPr>
        <w:t>Товар</w:t>
      </w:r>
      <w:proofErr w:type="spellEnd"/>
      <w:r w:rsidRPr="00B00281">
        <w:rPr>
          <w:rFonts w:ascii="Courier New" w:hAnsi="Courier New" w:cs="Times New Roman"/>
          <w:sz w:val="20"/>
        </w:rPr>
        <w:t xml:space="preserve"> не </w:t>
      </w:r>
      <w:proofErr w:type="spellStart"/>
      <w:r w:rsidRPr="00B00281">
        <w:rPr>
          <w:rFonts w:ascii="Courier New" w:hAnsi="Courier New" w:cs="Times New Roman"/>
          <w:sz w:val="20"/>
        </w:rPr>
        <w:t>найден</w:t>
      </w:r>
      <w:proofErr w:type="spellEnd"/>
      <w:r w:rsidRPr="00B00281">
        <w:rPr>
          <w:rFonts w:ascii="Courier New" w:hAnsi="Courier New" w:cs="Times New Roman"/>
          <w:sz w:val="20"/>
        </w:rPr>
        <w:t>&lt;/p&gt;;</w:t>
      </w:r>
    </w:p>
    <w:p w14:paraId="3D103000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return &lt;h1&gt;{</w:t>
      </w:r>
      <w:proofErr w:type="spellStart"/>
      <w:r w:rsidRPr="00B00281">
        <w:rPr>
          <w:rFonts w:ascii="Courier New" w:hAnsi="Courier New" w:cs="Times New Roman"/>
          <w:sz w:val="20"/>
        </w:rPr>
        <w:t>item.title</w:t>
      </w:r>
      <w:proofErr w:type="spellEnd"/>
      <w:r w:rsidRPr="00B00281">
        <w:rPr>
          <w:rFonts w:ascii="Courier New" w:hAnsi="Courier New" w:cs="Times New Roman"/>
          <w:sz w:val="20"/>
        </w:rPr>
        <w:t>}&lt;/h1&gt;;</w:t>
      </w:r>
    </w:p>
    <w:p w14:paraId="310E328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08B5970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Route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Опишите два </w:t>
      </w:r>
      <w:r w:rsidRPr="00B00281">
        <w:rPr>
          <w:rFonts w:cs="Times New Roman" w:ascii="Times New Roman" w:hAnsi="Times New Roman"/>
          <w:color w:val="auto"/>
        </w:rPr>
        <w:t>Route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внутри </w:t>
      </w:r>
      <w:r w:rsidRPr="00B00281">
        <w:rPr>
          <w:rFonts w:cs="Times New Roman" w:ascii="Times New Roman" w:hAnsi="Times New Roman"/>
          <w:color w:val="auto"/>
        </w:rPr>
        <w:t>Routes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резервный маршрут для неизвестного пути; продемонстрируйте каждый.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396E9D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Критерий приемки: Неизвестный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показывает сообщение об отсутствии записи. Студент показывает, какие действия и файлы подтверждают результат.</w:t>
      </w:r>
    </w:p>
    <w:p w14:paraId="63A435B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Усложнение: измените один из исходных параметров проверки «неизвестный </w:t>
      </w:r>
      <w:r w:rsidRPr="00B00281">
        <w:rPr>
          <w:rFonts w:cs="Times New Roman" w:ascii="Times New Roman" w:hAnsi="Times New Roman"/>
        </w:rPr>
        <w:t>id</w:t>
      </w:r>
      <w:r w:rsidRPr="00B00281">
        <w:rPr>
          <w:rFonts w:cs="Times New Roman" w:ascii="Times New Roman" w:hAnsi="Times New Roman"/>
          <w:lang w:val="ru-RU"/>
        </w:rPr>
        <w:t xml:space="preserve"> показывает сообщение об отсутствии записи» и запишите, что именно изменилось в результате.</w:t>
      </w:r>
    </w:p>
    <w:p w14:paraId="2DAE7478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40" w:name="_Toc240967507"/>
      <w:bookmarkStart w:id="1041" w:name="_Toc241220835"/>
      <w:bookmarkStart w:id="1042" w:name="_Toc241305157"/>
      <w:bookmarkStart w:id="1043" w:name="_Toc24157768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9.6. Расширенные практические занятия по модулю 6: Централизованное управление состоянием</w:t>
      </w:r>
      <w:bookmarkEnd w:id="1040"/>
      <w:bookmarkEnd w:id="1041"/>
      <w:bookmarkEnd w:id="1042"/>
      <w:bookmarkEnd w:id="1043"/>
    </w:p>
    <w:p w14:paraId="18B6ED2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Практическая направленность модуля: Студент реализует корзину товаров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: добавление, удаление, подсчет общей суммы и вывод пустого состояния.</w:t>
      </w:r>
    </w:p>
    <w:p w14:paraId="3CB47E3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6.1. Передача общей настройки через </w:t>
      </w:r>
      <w:r w:rsidRPr="00B00281">
        <w:rPr>
          <w:rFonts w:cs="Times New Roman" w:ascii="Times New Roman" w:hAnsi="Times New Roman"/>
        </w:rPr>
        <w:t>Context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API</w:t>
      </w:r>
    </w:p>
    <w:p w14:paraId="735A81F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показать выбранную тему в меню и рабочей области. Оцените итог по контрольной пробе: оба потребителя получают одно значение ближайшего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7238718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7A67A2C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1. создать рабочую папку или отдельную ветку проекта;</w:t>
      </w:r>
    </w:p>
    <w:p w14:paraId="74DD882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«показать выбранную тему в меню и рабочей области»;</w:t>
      </w:r>
    </w:p>
    <w:p w14:paraId="71BE5A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Показать выбранную тему в меню и рабочей области;</w:t>
      </w:r>
    </w:p>
    <w:p w14:paraId="2EAA66F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Выполнить пробу: оба потребителя получают одно значение ближайшего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;</w:t>
      </w:r>
    </w:p>
    <w:p w14:paraId="5A3CAE6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64FC7B3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4510C5B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показать выбранную тему в меню и рабочей области. Студент показывает файл с реализацией и объясняет, как проверил условие «оба потребителя получают одно значение ближайшего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2F7E3FF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6.1. Передача общей настройки через </w:t>
      </w:r>
      <w:r w:rsidRPr="00B00281">
        <w:rPr>
          <w:rFonts w:cs="Times New Roman" w:ascii="Times New Roman" w:hAnsi="Times New Roman"/>
        </w:rPr>
        <w:t>Context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API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1969E1CC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42 — Исходный пример к работе 6.1</w:t>
      </w:r>
    </w:p>
    <w:p w14:paraId="0E07FF84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import { createContext, useContext, useState } from 'react';</w:t>
      </w:r>
    </w:p>
    <w:p w14:paraId="63E22B7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const Theme = createContext(null);</w:t>
      </w:r>
    </w:p>
    <w:p w14:paraId="76AA5D2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function Label() { return &lt;p&gt;Тема: {useContext(Theme)}&lt;/p&gt;; }</w:t>
      </w:r>
    </w:p>
    <w:p w14:paraId="00C3A03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export default function App() {</w:t>
      </w:r>
    </w:p>
    <w:p w14:paraId="6BE6471A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const [theme, </w:t>
      </w:r>
      <w:proofErr w:type="spellStart"/>
      <w:r w:rsidRPr="00B00281">
        <w:rPr>
          <w:rFonts w:ascii="Courier New" w:hAnsi="Courier New" w:cs="Times New Roman"/>
          <w:sz w:val="20"/>
        </w:rPr>
        <w:t>setTheme</w:t>
      </w:r>
      <w:proofErr w:type="spellEnd"/>
      <w:r w:rsidRPr="00B00281">
        <w:rPr>
          <w:rFonts w:ascii="Courier New" w:hAnsi="Courier New" w:cs="Times New Roman"/>
          <w:sz w:val="20"/>
        </w:rPr>
        <w:t>] = useState('</w:t>
      </w:r>
      <w:proofErr w:type="spellStart"/>
      <w:r w:rsidRPr="00B00281">
        <w:rPr>
          <w:rFonts w:ascii="Courier New" w:hAnsi="Courier New" w:cs="Times New Roman"/>
          <w:sz w:val="20"/>
        </w:rPr>
        <w:t>светлая</w:t>
      </w:r>
      <w:proofErr w:type="spellEnd"/>
      <w:r w:rsidRPr="00B00281">
        <w:rPr>
          <w:rFonts w:ascii="Courier New" w:hAnsi="Courier New" w:cs="Times New Roman"/>
          <w:sz w:val="20"/>
        </w:rPr>
        <w:t>');</w:t>
      </w:r>
    </w:p>
    <w:p w14:paraId="7C42AA9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return &lt;</w:t>
      </w:r>
      <w:proofErr w:type="spellStart"/>
      <w:r w:rsidRPr="00B00281">
        <w:rPr>
          <w:rFonts w:ascii="Courier New" w:hAnsi="Courier New" w:cs="Times New Roman"/>
          <w:sz w:val="20"/>
        </w:rPr>
        <w:t>Theme.Provider</w:t>
      </w:r>
      <w:proofErr w:type="spellEnd"/>
      <w:r w:rsidRPr="00B00281">
        <w:rPr>
          <w:rFonts w:ascii="Courier New" w:hAnsi="Courier New" w:cs="Times New Roman"/>
          <w:sz w:val="20"/>
        </w:rPr>
        <w:t xml:space="preserve"> value={theme}&gt;</w:t>
      </w:r>
    </w:p>
    <w:p w14:paraId="2496D7F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  &lt;button onClick={() =&gt; </w:t>
      </w:r>
      <w:proofErr w:type="spellStart"/>
      <w:r w:rsidRPr="00B00281">
        <w:rPr>
          <w:rFonts w:ascii="Courier New" w:hAnsi="Courier New" w:cs="Times New Roman"/>
          <w:sz w:val="20"/>
        </w:rPr>
        <w:t>setTheme</w:t>
      </w:r>
      <w:proofErr w:type="spellEnd"/>
      <w:r w:rsidRPr="00B00281">
        <w:rPr>
          <w:rFonts w:ascii="Courier New" w:hAnsi="Courier New" w:cs="Times New Roman"/>
          <w:sz w:val="20"/>
        </w:rPr>
        <w:t>('</w:t>
      </w:r>
      <w:proofErr w:type="spellStart"/>
      <w:r w:rsidRPr="00B00281">
        <w:rPr>
          <w:rFonts w:ascii="Courier New" w:hAnsi="Courier New" w:cs="Times New Roman"/>
          <w:sz w:val="20"/>
        </w:rPr>
        <w:t>тёмная</w:t>
      </w:r>
      <w:proofErr w:type="spellEnd"/>
      <w:r w:rsidRPr="00B00281">
        <w:rPr>
          <w:rFonts w:ascii="Courier New" w:hAnsi="Courier New" w:cs="Times New Roman"/>
          <w:sz w:val="20"/>
        </w:rPr>
        <w:t>')}&gt;</w:t>
      </w:r>
      <w:proofErr w:type="spellStart"/>
      <w:r w:rsidRPr="00B00281">
        <w:rPr>
          <w:rFonts w:ascii="Courier New" w:hAnsi="Courier New" w:cs="Times New Roman"/>
          <w:sz w:val="20"/>
        </w:rPr>
        <w:t>Сменить</w:t>
      </w:r>
      <w:proofErr w:type="spellEnd"/>
      <w:r w:rsidRPr="00B00281">
        <w:rPr>
          <w:rFonts w:ascii="Courier New" w:hAnsi="Courier New" w:cs="Times New Roman"/>
          <w:sz w:val="20"/>
        </w:rPr>
        <w:t>&lt;/button&gt;</w:t>
      </w:r>
    </w:p>
    <w:p w14:paraId="49E8F839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  &lt;Label /&gt;</w:t>
      </w:r>
    </w:p>
    <w:p w14:paraId="0987917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&lt;/</w:t>
      </w:r>
      <w:proofErr w:type="spellStart"/>
      <w:r w:rsidRPr="00B00281">
        <w:rPr>
          <w:rFonts w:ascii="Courier New" w:hAnsi="Courier New" w:cs="Times New Roman"/>
          <w:sz w:val="20"/>
        </w:rPr>
        <w:t>Theme.Provider</w:t>
      </w:r>
      <w:proofErr w:type="spellEnd"/>
      <w:r w:rsidRPr="00B00281">
        <w:rPr>
          <w:rFonts w:ascii="Courier New" w:hAnsi="Courier New" w:cs="Times New Roman"/>
          <w:sz w:val="20"/>
        </w:rPr>
        <w:t>&gt;;</w:t>
      </w:r>
    </w:p>
    <w:p w14:paraId="30E3D47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}</w:t>
      </w:r>
    </w:p>
    <w:p w14:paraId="2F5A1A4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Применение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</w:rPr>
        <w:t>примера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к </w:t>
      </w:r>
      <w:proofErr w:type="spellStart"/>
      <w:r w:rsidRPr="00B00281">
        <w:rPr>
          <w:rFonts w:cs="Times New Roman" w:ascii="Times New Roman" w:hAnsi="Times New Roman"/>
          <w:color w:val="auto"/>
        </w:rPr>
        <w:t>теме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«Context API»: </w:t>
      </w:r>
      <w:proofErr w:type="spellStart"/>
      <w:r w:rsidRPr="00B00281">
        <w:rPr>
          <w:rFonts w:cs="Times New Roman" w:ascii="Times New Roman" w:hAnsi="Times New Roman"/>
          <w:color w:val="auto"/>
        </w:rPr>
        <w:t>Передайте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</w:rPr>
        <w:t>тему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интерфейса </w:t>
      </w:r>
      <w:proofErr w:type="spellStart"/>
      <w:r w:rsidRPr="00B00281">
        <w:rPr>
          <w:rFonts w:cs="Times New Roman" w:ascii="Times New Roman" w:hAnsi="Times New Roman"/>
          <w:color w:val="auto"/>
        </w:rPr>
        <w:t>через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Context и </w:t>
      </w:r>
      <w:proofErr w:type="spellStart"/>
      <w:r w:rsidRPr="00B00281">
        <w:rPr>
          <w:rFonts w:cs="Times New Roman" w:ascii="Times New Roman" w:hAnsi="Times New Roman"/>
          <w:color w:val="auto"/>
        </w:rPr>
        <w:t>переключайте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</w:rPr>
        <w:t>ее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без </w:t>
      </w:r>
      <w:proofErr w:type="spellStart"/>
      <w:r w:rsidRPr="00B00281">
        <w:rPr>
          <w:rFonts w:cs="Times New Roman" w:ascii="Times New Roman" w:hAnsi="Times New Roman"/>
          <w:color w:val="auto"/>
        </w:rPr>
        <w:t>цепочки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props </w:t>
      </w:r>
      <w:proofErr w:type="spellStart"/>
      <w:r w:rsidRPr="00B00281">
        <w:rPr>
          <w:rFonts w:cs="Times New Roman" w:ascii="Times New Roman" w:hAnsi="Times New Roman"/>
          <w:color w:val="auto"/>
        </w:rPr>
        <w:t>через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</w:rPr>
        <w:t>все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</w:rPr>
        <w:t>уровни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. 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EAF72E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Критерий приемки: Оба потребителя получают одно значение ближайшего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. Студент показывает, какие действия и файлы подтверждают результат.</w:t>
      </w:r>
    </w:p>
    <w:p w14:paraId="1BD808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Усложнение: измените один из исходных параметров проверки «оба потребителя получают одно значение ближайшего </w:t>
      </w:r>
      <w:r w:rsidRPr="00B00281">
        <w:rPr>
          <w:rFonts w:cs="Times New Roman" w:ascii="Times New Roman" w:hAnsi="Times New Roman"/>
        </w:rPr>
        <w:t>Provider</w:t>
      </w:r>
      <w:r w:rsidRPr="00B00281">
        <w:rPr>
          <w:rFonts w:cs="Times New Roman" w:ascii="Times New Roman" w:hAnsi="Times New Roman"/>
          <w:lang w:val="ru-RU"/>
        </w:rPr>
        <w:t>» и запишите, что именно изменилось в результате.</w:t>
      </w:r>
    </w:p>
    <w:p w14:paraId="49DBFD8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6.2. Добавление и удаление задачи через </w:t>
      </w:r>
      <w:r w:rsidRPr="00B00281">
        <w:rPr>
          <w:rFonts w:cs="Times New Roman" w:ascii="Times New Roman" w:hAnsi="Times New Roman"/>
        </w:rPr>
        <w:t>useReducer</w:t>
      </w:r>
    </w:p>
    <w:p w14:paraId="17995D0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описать действия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и показать результат в списке. Оцените итог по контрольной пробе: старый объект состояния не меняется при обработке действия.</w:t>
      </w:r>
    </w:p>
    <w:p w14:paraId="71920E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0B40AA1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4AC91DD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Найти в образце код, нужный для действия «описать действия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и показать результат в списке»;</w:t>
      </w:r>
    </w:p>
    <w:p w14:paraId="208A04B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Описать действия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и показать результат в списке;</w:t>
      </w:r>
    </w:p>
    <w:p w14:paraId="69E3AAE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старый объект состояния не меняется при обработке действия;</w:t>
      </w:r>
    </w:p>
    <w:p w14:paraId="5E1F881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7AB52BC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135D65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описать действия </w:t>
      </w:r>
      <w:r w:rsidRPr="00B00281">
        <w:rPr>
          <w:rFonts w:cs="Times New Roman" w:ascii="Times New Roman" w:hAnsi="Times New Roman"/>
        </w:rPr>
        <w:t>ADD</w:t>
      </w:r>
      <w:r w:rsidRPr="00B00281">
        <w:rPr>
          <w:rFonts w:cs="Times New Roman" w:ascii="Times New Roman" w:hAnsi="Times New Roman"/>
          <w:lang w:val="ru-RU"/>
        </w:rPr>
        <w:t xml:space="preserve"> и </w:t>
      </w:r>
      <w:r w:rsidRPr="00B00281">
        <w:rPr>
          <w:rFonts w:cs="Times New Roman" w:ascii="Times New Roman" w:hAnsi="Times New Roman"/>
        </w:rPr>
        <w:t>REMOVE</w:t>
      </w:r>
      <w:r w:rsidRPr="00B00281">
        <w:rPr>
          <w:rFonts w:cs="Times New Roman" w:ascii="Times New Roman" w:hAnsi="Times New Roman"/>
          <w:lang w:val="ru-RU"/>
        </w:rPr>
        <w:t xml:space="preserve"> и показать результат в списке. Студент показывает файл с реализацией и объясняет, как проверил условие «старый объект состояния не меняется при обработке действия».</w:t>
      </w:r>
    </w:p>
    <w:p w14:paraId="01091BC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6.2. Добавление и удаление задачи через </w:t>
      </w:r>
      <w:r w:rsidRPr="00B00281">
        <w:rPr>
          <w:rFonts w:cs="Times New Roman" w:ascii="Times New Roman" w:hAnsi="Times New Roman"/>
        </w:rPr>
        <w:t>useReducer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557B93EF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43 — Исходный пример к работе 6.2</w:t>
      </w:r>
    </w:p>
    <w:p w14:paraId="00E70E39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import { useReducer } from 'react';</w:t>
      </w:r>
    </w:p>
    <w:p w14:paraId="3B1949D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function reducer(state, action) {</w:t>
      </w:r>
    </w:p>
    <w:p w14:paraId="5432B29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if (action.type === 'ADD') return [...state, { id: action.id, text: </w:t>
      </w:r>
      <w:proofErr w:type="spellStart"/>
      <w:r w:rsidRPr="00B00281">
        <w:rPr>
          <w:rFonts w:ascii="Courier New" w:hAnsi="Courier New" w:cs="Times New Roman"/>
          <w:sz w:val="20"/>
        </w:rPr>
        <w:t>action.text</w:t>
      </w:r>
      <w:proofErr w:type="spellEnd"/>
      <w:r w:rsidRPr="00B00281">
        <w:rPr>
          <w:rFonts w:ascii="Courier New" w:hAnsi="Courier New" w:cs="Times New Roman"/>
          <w:sz w:val="20"/>
        </w:rPr>
        <w:t xml:space="preserve"> }];</w:t>
      </w:r>
    </w:p>
    <w:p w14:paraId="37FA4F5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if (action.type === 'REMOVE') return state.filter(x =&gt; x.id !== action.id);</w:t>
      </w:r>
    </w:p>
    <w:p w14:paraId="18C228C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return state;</w:t>
      </w:r>
    </w:p>
    <w:p w14:paraId="6BA2226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}</w:t>
      </w:r>
    </w:p>
    <w:p w14:paraId="460F467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export default function Tasks() {</w:t>
      </w:r>
    </w:p>
    <w:p w14:paraId="530E930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lastRenderedPageBreak/>
        <w:t xml:space="preserve">  const [items, dispatch] = useReducer(reducer, []);</w:t>
      </w:r>
    </w:p>
    <w:p w14:paraId="712C3B6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return &lt;button onClick={() =&gt; dispatch({ type: 'ADD', id: Date.now(), text: '</w:t>
      </w:r>
      <w:proofErr w:type="spellStart"/>
      <w:r w:rsidRPr="00B00281">
        <w:rPr>
          <w:rFonts w:ascii="Courier New" w:hAnsi="Courier New" w:cs="Times New Roman"/>
          <w:sz w:val="20"/>
        </w:rPr>
        <w:t>Задача</w:t>
      </w:r>
      <w:proofErr w:type="spellEnd"/>
      <w:r w:rsidRPr="00B00281">
        <w:rPr>
          <w:rFonts w:ascii="Courier New" w:hAnsi="Courier New" w:cs="Times New Roman"/>
          <w:sz w:val="20"/>
        </w:rPr>
        <w:t>' })}&gt;Добавить ({</w:t>
      </w:r>
      <w:proofErr w:type="spellStart"/>
      <w:r w:rsidRPr="00B00281">
        <w:rPr>
          <w:rFonts w:ascii="Courier New" w:hAnsi="Courier New" w:cs="Times New Roman"/>
          <w:sz w:val="20"/>
        </w:rPr>
        <w:t>items.length</w:t>
      </w:r>
      <w:proofErr w:type="spellEnd"/>
      <w:r w:rsidRPr="00B00281">
        <w:rPr>
          <w:rFonts w:ascii="Courier New" w:hAnsi="Courier New" w:cs="Times New Roman"/>
          <w:sz w:val="20"/>
        </w:rPr>
        <w:t>})&lt;/button&gt;;</w:t>
      </w:r>
    </w:p>
    <w:p w14:paraId="48F0BF6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bottom w:val="single" w:sz="4" w:space="2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}</w:t>
      </w:r>
    </w:p>
    <w:p w14:paraId="56EBC78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useReducer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Реализуйте </w:t>
      </w:r>
      <w:r w:rsidRPr="00B00281">
        <w:rPr>
          <w:rFonts w:cs="Times New Roman" w:ascii="Times New Roman" w:hAnsi="Times New Roman"/>
          <w:color w:val="auto"/>
        </w:rPr>
        <w:t>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для добавления и удаления элементов; объясните действия и неизменяемость состояния.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E52829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Старый объект состояния не меняется при обработке действия. Студент показывает, какие действия и файлы подтверждают результат.</w:t>
      </w:r>
    </w:p>
    <w:p w14:paraId="2E6816E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«старый объект состояния не меняется при обработке действия» и запишите, что именно изменилось в результате.</w:t>
      </w:r>
    </w:p>
    <w:p w14:paraId="6A4332B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6.3. Учебная корзина с </w:t>
      </w:r>
      <w:r w:rsidRPr="00B00281">
        <w:rPr>
          <w:rFonts w:cs="Times New Roman" w:ascii="Times New Roman" w:hAnsi="Times New Roman"/>
        </w:rPr>
        <w:t>Redux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Toolkit</w:t>
      </w:r>
    </w:p>
    <w:p w14:paraId="2EFCB8E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создать </w:t>
      </w:r>
      <w:r w:rsidRPr="00B00281">
        <w:rPr>
          <w:rFonts w:cs="Times New Roman" w:ascii="Times New Roman" w:hAnsi="Times New Roman"/>
        </w:rPr>
        <w:t>slice</w:t>
      </w:r>
      <w:r w:rsidRPr="00B00281">
        <w:rPr>
          <w:rFonts w:cs="Times New Roman" w:ascii="Times New Roman" w:hAnsi="Times New Roman"/>
          <w:lang w:val="ru-RU"/>
        </w:rPr>
        <w:t xml:space="preserve"> и вывести количество товаров. Оцените итог по контрольной пробе: селектор читает ключ, под которым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подключён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304E080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3C97B2E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22B78CD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Найти в образце код, нужный для действия «создать </w:t>
      </w:r>
      <w:r w:rsidRPr="00B00281">
        <w:rPr>
          <w:rFonts w:cs="Times New Roman" w:ascii="Times New Roman" w:hAnsi="Times New Roman"/>
        </w:rPr>
        <w:t>slice</w:t>
      </w:r>
      <w:r w:rsidRPr="00B00281">
        <w:rPr>
          <w:rFonts w:cs="Times New Roman" w:ascii="Times New Roman" w:hAnsi="Times New Roman"/>
          <w:lang w:val="ru-RU"/>
        </w:rPr>
        <w:t xml:space="preserve"> и вывести количество товаров»;</w:t>
      </w:r>
    </w:p>
    <w:p w14:paraId="76A2885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Создать </w:t>
      </w:r>
      <w:r w:rsidRPr="00B00281">
        <w:rPr>
          <w:rFonts w:cs="Times New Roman" w:ascii="Times New Roman" w:hAnsi="Times New Roman"/>
        </w:rPr>
        <w:t>slice</w:t>
      </w:r>
      <w:r w:rsidRPr="00B00281">
        <w:rPr>
          <w:rFonts w:cs="Times New Roman" w:ascii="Times New Roman" w:hAnsi="Times New Roman"/>
          <w:lang w:val="ru-RU"/>
        </w:rPr>
        <w:t xml:space="preserve"> и вывести количество товаров;</w:t>
      </w:r>
    </w:p>
    <w:p w14:paraId="54555DF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Выполнить пробу: селектор читает ключ, под которым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подключён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;</w:t>
      </w:r>
    </w:p>
    <w:p w14:paraId="6A02264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6F83DE1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30ECFAB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Результат для защиты: создать </w:t>
      </w:r>
      <w:r w:rsidRPr="00B00281">
        <w:rPr>
          <w:rFonts w:cs="Times New Roman" w:ascii="Times New Roman" w:hAnsi="Times New Roman"/>
        </w:rPr>
        <w:t>slice</w:t>
      </w:r>
      <w:r w:rsidRPr="00B00281">
        <w:rPr>
          <w:rFonts w:cs="Times New Roman" w:ascii="Times New Roman" w:hAnsi="Times New Roman"/>
          <w:lang w:val="ru-RU"/>
        </w:rPr>
        <w:t xml:space="preserve"> и вывести количество товаров. Студент показывает файл с реализацией и объясняет, как проверил условие «селектор читает ключ, под которым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подключён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0E5A316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6.3. Учебная корзина с </w:t>
      </w:r>
      <w:r w:rsidRPr="00B00281">
        <w:rPr>
          <w:rFonts w:cs="Times New Roman" w:ascii="Times New Roman" w:hAnsi="Times New Roman"/>
        </w:rPr>
        <w:t>Redux</w:t>
      </w:r>
      <w:r w:rsidRPr="00B00281">
        <w:rPr>
          <w:rFonts w:cs="Times New Roman" w:ascii="Times New Roman" w:hAnsi="Times New Roman"/>
          <w:lang w:val="ru-RU"/>
        </w:rPr>
        <w:t xml:space="preserve"> </w:t>
      </w:r>
      <w:r w:rsidRPr="00B00281">
        <w:rPr>
          <w:rFonts w:cs="Times New Roman" w:ascii="Times New Roman" w:hAnsi="Times New Roman"/>
        </w:rPr>
        <w:t>Toolkit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3525A20B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44 — Исходный пример к работе 6.3</w:t>
      </w:r>
    </w:p>
    <w:p w14:paraId="7FC65C3B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import { </w:t>
      </w:r>
      <w:proofErr w:type="spellStart"/>
      <w:r w:rsidRPr="00B00281">
        <w:rPr>
          <w:rFonts w:ascii="Courier New" w:hAnsi="Courier New" w:cs="Times New Roman"/>
          <w:sz w:val="20"/>
        </w:rPr>
        <w:t>configureStore</w:t>
      </w:r>
      <w:proofErr w:type="spellEnd"/>
      <w:r w:rsidRPr="00B00281">
        <w:rPr>
          <w:rFonts w:ascii="Courier New" w:hAnsi="Courier New" w:cs="Times New Roman"/>
          <w:sz w:val="20"/>
        </w:rPr>
        <w:t>, createSlice } from '@</w:t>
      </w:r>
      <w:proofErr w:type="spellStart"/>
      <w:r w:rsidRPr="00B00281">
        <w:rPr>
          <w:rFonts w:ascii="Courier New" w:hAnsi="Courier New" w:cs="Times New Roman"/>
          <w:sz w:val="20"/>
        </w:rPr>
        <w:t>reduxjs</w:t>
      </w:r>
      <w:proofErr w:type="spellEnd"/>
      <w:r w:rsidRPr="00B00281">
        <w:rPr>
          <w:rFonts w:ascii="Courier New" w:hAnsi="Courier New" w:cs="Times New Roman"/>
          <w:sz w:val="20"/>
        </w:rPr>
        <w:t>/toolkit';</w:t>
      </w:r>
    </w:p>
    <w:p w14:paraId="77CD344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const cart = createSlice({</w:t>
      </w:r>
    </w:p>
    <w:p w14:paraId="165B508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name: 'cart', initialState: [], reducers: {</w:t>
      </w:r>
    </w:p>
    <w:p w14:paraId="482DF31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  add(state, action) { </w:t>
      </w:r>
      <w:proofErr w:type="spellStart"/>
      <w:r w:rsidRPr="00B00281">
        <w:rPr>
          <w:rFonts w:ascii="Courier New" w:hAnsi="Courier New" w:cs="Times New Roman"/>
          <w:sz w:val="20"/>
        </w:rPr>
        <w:t>state.push</w:t>
      </w:r>
      <w:proofErr w:type="spellEnd"/>
      <w:r w:rsidRPr="00B00281">
        <w:rPr>
          <w:rFonts w:ascii="Courier New" w:hAnsi="Courier New" w:cs="Times New Roman"/>
          <w:sz w:val="20"/>
        </w:rPr>
        <w:t>(action.payload); },</w:t>
      </w:r>
    </w:p>
    <w:p w14:paraId="25D35FD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  remove(state, action) { return state.filter(x =&gt; x.id !== action.payload); }</w:t>
      </w:r>
    </w:p>
    <w:p w14:paraId="3911AF6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}</w:t>
      </w:r>
    </w:p>
    <w:p w14:paraId="7683B206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});</w:t>
      </w:r>
    </w:p>
    <w:p w14:paraId="355190AF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const store = </w:t>
      </w:r>
      <w:proofErr w:type="spellStart"/>
      <w:r w:rsidRPr="00B00281">
        <w:rPr>
          <w:rFonts w:ascii="Courier New" w:hAnsi="Courier New" w:cs="Times New Roman"/>
          <w:sz w:val="20"/>
        </w:rPr>
        <w:t>configureStore</w:t>
      </w:r>
      <w:proofErr w:type="spellEnd"/>
      <w:r w:rsidRPr="00B00281">
        <w:rPr>
          <w:rFonts w:ascii="Courier New" w:hAnsi="Courier New" w:cs="Times New Roman"/>
          <w:sz w:val="20"/>
        </w:rPr>
        <w:t xml:space="preserve">({ reducer: { cart: </w:t>
      </w:r>
      <w:proofErr w:type="spellStart"/>
      <w:r w:rsidRPr="00B00281">
        <w:rPr>
          <w:rFonts w:ascii="Courier New" w:hAnsi="Courier New" w:cs="Times New Roman"/>
          <w:sz w:val="20"/>
        </w:rPr>
        <w:t>cart.reducer</w:t>
      </w:r>
      <w:proofErr w:type="spellEnd"/>
      <w:r w:rsidRPr="00B00281">
        <w:rPr>
          <w:rFonts w:ascii="Courier New" w:hAnsi="Courier New" w:cs="Times New Roman"/>
          <w:sz w:val="20"/>
        </w:rPr>
        <w:t xml:space="preserve"> } });</w:t>
      </w:r>
    </w:p>
    <w:p w14:paraId="152850D5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</w:rPr>
        <w:t>export</w:t>
      </w:r>
      <w:r w:rsidRPr="00B00281">
        <w:rPr>
          <w:rFonts w:ascii="Courier New" w:hAnsi="Courier New" w:cs="Times New Roman"/>
          <w:sz w:val="20"/>
          <w:lang w:val="ru-RU"/>
        </w:rPr>
        <w:t xml:space="preserve"> { </w:t>
      </w:r>
      <w:r w:rsidRPr="00B00281">
        <w:rPr>
          <w:rFonts w:ascii="Courier New" w:hAnsi="Courier New" w:cs="Times New Roman"/>
          <w:sz w:val="20"/>
        </w:rPr>
        <w:t>cart</w:t>
      </w:r>
      <w:r w:rsidRPr="00B00281">
        <w:rPr>
          <w:rFonts w:ascii="Courier New" w:hAnsi="Courier New" w:cs="Times New Roman"/>
          <w:sz w:val="20"/>
          <w:lang w:val="ru-RU"/>
        </w:rPr>
        <w:t xml:space="preserve">, </w:t>
      </w:r>
      <w:r w:rsidRPr="00B00281">
        <w:rPr>
          <w:rFonts w:ascii="Courier New" w:hAnsi="Courier New" w:cs="Times New Roman"/>
          <w:sz w:val="20"/>
        </w:rPr>
        <w:t>store</w:t>
      </w:r>
      <w:r w:rsidRPr="00B00281">
        <w:rPr>
          <w:rFonts w:ascii="Courier New" w:hAnsi="Courier New" w:cs="Times New Roman"/>
          <w:sz w:val="20"/>
          <w:lang w:val="ru-RU"/>
        </w:rPr>
        <w:t xml:space="preserve"> };</w:t>
      </w:r>
    </w:p>
    <w:p w14:paraId="46B1CB4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Redux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Toolkit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Создайте </w:t>
      </w:r>
      <w:r w:rsidRPr="00B00281">
        <w:rPr>
          <w:rFonts w:cs="Times New Roman" w:ascii="Times New Roman" w:hAnsi="Times New Roman"/>
          <w:color w:val="auto"/>
        </w:rPr>
        <w:t>slice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корзины с двумя действиями, настройте </w:t>
      </w:r>
      <w:r w:rsidRPr="00B00281">
        <w:rPr>
          <w:rFonts w:cs="Times New Roman" w:ascii="Times New Roman" w:hAnsi="Times New Roman"/>
          <w:color w:val="auto"/>
        </w:rPr>
        <w:t>store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проверьте изменение числа товаров.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2DCF483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Критерий приемки: Селектор читает ключ, под которым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подключён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. Студент показывает, какие действия и файлы подтверждают результат.</w:t>
      </w:r>
    </w:p>
    <w:p w14:paraId="04124A6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Усложнение: измените один из исходных параметров проверки «селектор читает ключ, под которым </w:t>
      </w:r>
      <w:r w:rsidRPr="00B00281">
        <w:rPr>
          <w:rFonts w:cs="Times New Roman" w:ascii="Times New Roman" w:hAnsi="Times New Roman"/>
        </w:rPr>
        <w:t>reducer</w:t>
      </w:r>
      <w:r w:rsidRPr="00B00281">
        <w:rPr>
          <w:rFonts w:cs="Times New Roman" w:ascii="Times New Roman" w:hAnsi="Times New Roman"/>
          <w:lang w:val="ru-RU"/>
        </w:rPr>
        <w:t xml:space="preserve"> подключён к </w:t>
      </w:r>
      <w:r w:rsidRPr="00B00281">
        <w:rPr>
          <w:rFonts w:cs="Times New Roman" w:ascii="Times New Roman" w:hAnsi="Times New Roman"/>
        </w:rPr>
        <w:t>store</w:t>
      </w:r>
      <w:r w:rsidRPr="00B00281">
        <w:rPr>
          <w:rFonts w:cs="Times New Roman" w:ascii="Times New Roman" w:hAnsi="Times New Roman"/>
          <w:lang w:val="ru-RU"/>
        </w:rPr>
        <w:t>» и запишите, что именно изменилось в результате.</w:t>
      </w:r>
    </w:p>
    <w:p w14:paraId="4CBC7ABA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44" w:name="_Toc240967508"/>
      <w:bookmarkStart w:id="1045" w:name="_Toc241220836"/>
      <w:bookmarkStart w:id="1046" w:name="_Toc241305158"/>
      <w:bookmarkStart w:id="1047" w:name="_Toc24157768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9.7. Расширенные практические занятия по модулю 7: Развертывание, оптимизация и итоговый проект</w:t>
      </w:r>
      <w:bookmarkEnd w:id="1044"/>
      <w:bookmarkEnd w:id="1045"/>
      <w:bookmarkEnd w:id="1046"/>
      <w:bookmarkEnd w:id="1047"/>
    </w:p>
    <w:p w14:paraId="75BD055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Практическая направленность модуля: Студент собирает проект командой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run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проверяет папку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описывает запуск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проводит мини-аудит интерфейса.</w:t>
      </w:r>
    </w:p>
    <w:p w14:paraId="6F82B74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7.1. Проверка собранного приложения</w:t>
      </w:r>
    </w:p>
    <w:p w14:paraId="04BE86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 xml:space="preserve">Результат работы: сравнить работу страницы на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-сервере и в итоговой сборке. Оцените итог по контрольной пробе: главная страница и ресурсы открываются из каталога сборки.</w:t>
      </w:r>
    </w:p>
    <w:p w14:paraId="1C30FC2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1E47034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25562FE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2. Найти в образце код, нужный для действия «сравнить работу страницы на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-сервере и в итоговой сборке»;</w:t>
      </w:r>
    </w:p>
    <w:p w14:paraId="7677D08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3. Сравнить работу страницы на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-сервере и в итоговой сборке;</w:t>
      </w:r>
    </w:p>
    <w:p w14:paraId="6D88E78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главная страница и ресурсы открываются из каталога сборки;</w:t>
      </w:r>
    </w:p>
    <w:p w14:paraId="3826D6F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4511D97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58D056E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сравнить работу страницы на </w:t>
      </w:r>
      <w:r w:rsidRPr="00B00281">
        <w:rPr>
          <w:rFonts w:cs="Times New Roman" w:ascii="Times New Roman" w:hAnsi="Times New Roman"/>
        </w:rPr>
        <w:t>dev</w:t>
      </w:r>
      <w:r w:rsidRPr="00B00281">
        <w:rPr>
          <w:rFonts w:cs="Times New Roman" w:ascii="Times New Roman" w:hAnsi="Times New Roman"/>
          <w:lang w:val="ru-RU"/>
        </w:rPr>
        <w:t>-сервере и в итоговой сборке. Студент показывает файл с реализацией и объясняет, как проверил условие «главная страница и ресурсы открываются из каталога сборки».</w:t>
      </w:r>
    </w:p>
    <w:p w14:paraId="4BA2263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Опорный пример для работы «Практическая работа 7.1. Проверка собранного приложения».</w:t>
      </w:r>
    </w:p>
    <w:p w14:paraId="26A01CF0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45 — Исходный пример к работе 7.1</w:t>
      </w:r>
    </w:p>
    <w:p w14:paraId="6782F5AE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# Терминал: выполнять в папке с </w:t>
      </w:r>
      <w:r w:rsidRPr="00B00281">
        <w:rPr>
          <w:rFonts w:ascii="Courier New" w:hAnsi="Courier New" w:cs="Times New Roman"/>
          <w:sz w:val="20"/>
        </w:rPr>
        <w:t>package</w:t>
      </w:r>
      <w:r w:rsidRPr="00B00281">
        <w:rPr>
          <w:rFonts w:ascii="Courier New" w:hAnsi="Courier New" w:cs="Times New Roman"/>
          <w:sz w:val="20"/>
          <w:lang w:val="ru-RU"/>
        </w:rPr>
        <w:t>.</w:t>
      </w:r>
      <w:r w:rsidRPr="00B00281">
        <w:rPr>
          <w:rFonts w:ascii="Courier New" w:hAnsi="Courier New" w:cs="Times New Roman"/>
          <w:sz w:val="20"/>
        </w:rPr>
        <w:t>json</w:t>
      </w:r>
    </w:p>
    <w:p w14:paraId="261813E4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npm install</w:t>
      </w:r>
    </w:p>
    <w:p w14:paraId="04BFD91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npm run build</w:t>
      </w:r>
    </w:p>
    <w:p w14:paraId="4EF7F0D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npm run preview</w:t>
      </w:r>
    </w:p>
    <w:p w14:paraId="18E0404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# Проверить главную страницу и загрузку </w:t>
      </w:r>
      <w:r w:rsidRPr="00B00281">
        <w:rPr>
          <w:rFonts w:ascii="Courier New" w:hAnsi="Courier New" w:cs="Times New Roman"/>
          <w:sz w:val="20"/>
        </w:rPr>
        <w:t>JS</w:t>
      </w:r>
      <w:r w:rsidRPr="00B00281">
        <w:rPr>
          <w:rFonts w:ascii="Courier New" w:hAnsi="Courier New" w:cs="Times New Roman"/>
          <w:sz w:val="20"/>
          <w:lang w:val="ru-RU"/>
        </w:rPr>
        <w:t>/</w:t>
      </w:r>
      <w:r w:rsidRPr="00B00281">
        <w:rPr>
          <w:rFonts w:ascii="Courier New" w:hAnsi="Courier New" w:cs="Times New Roman"/>
          <w:sz w:val="20"/>
        </w:rPr>
        <w:t>CSS</w:t>
      </w:r>
    </w:p>
    <w:p w14:paraId="6E0DBBA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production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build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build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проверьте содержимое </w:t>
      </w:r>
      <w:r w:rsidRPr="00B00281">
        <w:rPr>
          <w:rFonts w:cs="Times New Roman" w:ascii="Times New Roman" w:hAnsi="Times New Roman"/>
          <w:color w:val="auto"/>
        </w:rPr>
        <w:t>dist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отсутствие ошибок сборки.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1FE4DEC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lastRenderedPageBreak/>
        <w:t>Критерий приемки: Главная страница и ресурсы открываются из каталога сборки. Студент показывает, какие действия и файлы подтверждают результат.</w:t>
      </w:r>
    </w:p>
    <w:p w14:paraId="2A43E59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«главная страница и ресурсы открываются из каталога сборки» и запишите, что именно изменилось в результате.</w:t>
      </w:r>
    </w:p>
    <w:p w14:paraId="09CBB58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Практическая работа 7.2. Проверка базового пути </w:t>
      </w:r>
      <w:r w:rsidRPr="00B00281">
        <w:rPr>
          <w:rFonts w:cs="Times New Roman" w:ascii="Times New Roman" w:hAnsi="Times New Roman"/>
        </w:rPr>
        <w:t>Vite</w:t>
      </w:r>
    </w:p>
    <w:p w14:paraId="66FF2C6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работы: собрать проект для размещения в подпапке. Оцените итог по контрольной пробе: сетевые адреса скриптов и стилей содержат заданный </w:t>
      </w:r>
      <w:r w:rsidRPr="00B00281">
        <w:rPr>
          <w:rFonts w:cs="Times New Roman" w:ascii="Times New Roman" w:hAnsi="Times New Roman"/>
        </w:rPr>
        <w:t>base</w:t>
      </w:r>
      <w:r w:rsidRPr="00B00281">
        <w:rPr>
          <w:rFonts w:cs="Times New Roman" w:ascii="Times New Roman" w:hAnsi="Times New Roman"/>
          <w:lang w:val="ru-RU"/>
        </w:rPr>
        <w:t>.</w:t>
      </w:r>
    </w:p>
    <w:p w14:paraId="6656F54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310DB0A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753E4E5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«собрать проект для размещения в подпапке»;</w:t>
      </w:r>
    </w:p>
    <w:p w14:paraId="7250DD8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Собрать проект для размещения в подпапке;</w:t>
      </w:r>
    </w:p>
    <w:p w14:paraId="234FC0F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4. Выполнить пробу: сетевые адреса скриптов и стилей содержат заданный </w:t>
      </w:r>
      <w:r w:rsidRPr="00B00281">
        <w:rPr>
          <w:rFonts w:cs="Times New Roman" w:ascii="Times New Roman" w:hAnsi="Times New Roman"/>
        </w:rPr>
        <w:t>base</w:t>
      </w:r>
      <w:r w:rsidRPr="00B00281">
        <w:rPr>
          <w:rFonts w:cs="Times New Roman" w:ascii="Times New Roman" w:hAnsi="Times New Roman"/>
          <w:lang w:val="ru-RU"/>
        </w:rPr>
        <w:t>;</w:t>
      </w:r>
    </w:p>
    <w:p w14:paraId="45A98DE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14B4D0A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77B536F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собрать проект для размещения в подпапке. Студент показывает файл с реализацией и объясняет, как проверил условие «сетевые адреса скриптов и стилей содержат заданный </w:t>
      </w:r>
      <w:r w:rsidRPr="00B00281">
        <w:rPr>
          <w:rFonts w:cs="Times New Roman" w:ascii="Times New Roman" w:hAnsi="Times New Roman"/>
        </w:rPr>
        <w:t>base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7E0A603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Опорный пример для работы «Практическая работа 7.2. Проверка базового пути </w:t>
      </w:r>
      <w:r w:rsidRPr="00B00281">
        <w:rPr>
          <w:rFonts w:cs="Times New Roman" w:ascii="Times New Roman" w:hAnsi="Times New Roman"/>
        </w:rPr>
        <w:t>Vite</w:t>
      </w:r>
      <w:r w:rsidRPr="00B00281">
        <w:rPr>
          <w:rFonts w:cs="Times New Roman" w:ascii="Times New Roman" w:hAnsi="Times New Roman"/>
          <w:lang w:val="ru-RU"/>
        </w:rPr>
        <w:t>».</w:t>
      </w:r>
    </w:p>
    <w:p w14:paraId="6F1A3110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46 — Исходный пример к работе 7.2</w:t>
      </w:r>
    </w:p>
    <w:p w14:paraId="5AD9223B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// </w:t>
      </w:r>
      <w:r w:rsidRPr="00B00281">
        <w:rPr>
          <w:rFonts w:ascii="Courier New" w:hAnsi="Courier New" w:cs="Times New Roman"/>
          <w:sz w:val="20"/>
        </w:rPr>
        <w:t>vite</w:t>
      </w:r>
      <w:r w:rsidRPr="00B00281">
        <w:rPr>
          <w:rFonts w:ascii="Courier New" w:hAnsi="Courier New" w:cs="Times New Roman"/>
          <w:sz w:val="20"/>
          <w:lang w:val="ru-RU"/>
        </w:rPr>
        <w:t>.</w:t>
      </w:r>
      <w:r w:rsidRPr="00B00281">
        <w:rPr>
          <w:rFonts w:ascii="Courier New" w:hAnsi="Courier New" w:cs="Times New Roman"/>
          <w:sz w:val="20"/>
        </w:rPr>
        <w:t>config</w:t>
      </w:r>
      <w:r w:rsidRPr="00B00281">
        <w:rPr>
          <w:rFonts w:ascii="Courier New" w:hAnsi="Courier New" w:cs="Times New Roman"/>
          <w:sz w:val="20"/>
          <w:lang w:val="ru-RU"/>
        </w:rPr>
        <w:t>.</w:t>
      </w:r>
      <w:r w:rsidRPr="00B00281">
        <w:rPr>
          <w:rFonts w:ascii="Courier New" w:hAnsi="Courier New" w:cs="Times New Roman"/>
          <w:sz w:val="20"/>
        </w:rPr>
        <w:t>js</w:t>
      </w:r>
      <w:r w:rsidRPr="00B00281">
        <w:rPr>
          <w:rFonts w:ascii="Courier New" w:hAnsi="Courier New" w:cs="Times New Roman"/>
          <w:sz w:val="20"/>
          <w:lang w:val="ru-RU"/>
        </w:rPr>
        <w:t>: проект публикуется по адресу /</w:t>
      </w:r>
      <w:r w:rsidRPr="00B00281">
        <w:rPr>
          <w:rFonts w:ascii="Courier New" w:hAnsi="Courier New" w:cs="Times New Roman"/>
          <w:sz w:val="20"/>
        </w:rPr>
        <w:t>course</w:t>
      </w:r>
      <w:r w:rsidRPr="00B00281">
        <w:rPr>
          <w:rFonts w:ascii="Courier New" w:hAnsi="Courier New" w:cs="Times New Roman"/>
          <w:sz w:val="20"/>
          <w:lang w:val="ru-RU"/>
        </w:rPr>
        <w:t>/</w:t>
      </w:r>
    </w:p>
    <w:p w14:paraId="57030F2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import { </w:t>
      </w:r>
      <w:proofErr w:type="spellStart"/>
      <w:r w:rsidRPr="00B00281">
        <w:rPr>
          <w:rFonts w:ascii="Courier New" w:hAnsi="Courier New" w:cs="Times New Roman"/>
          <w:sz w:val="20"/>
        </w:rPr>
        <w:t>defineConfig</w:t>
      </w:r>
      <w:proofErr w:type="spellEnd"/>
      <w:r w:rsidRPr="00B00281">
        <w:rPr>
          <w:rFonts w:ascii="Courier New" w:hAnsi="Courier New" w:cs="Times New Roman"/>
          <w:sz w:val="20"/>
        </w:rPr>
        <w:t xml:space="preserve"> } from 'vite';</w:t>
      </w:r>
    </w:p>
    <w:p w14:paraId="2B69C76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import react from '@</w:t>
      </w:r>
      <w:proofErr w:type="spellStart"/>
      <w:r w:rsidRPr="00B00281">
        <w:rPr>
          <w:rFonts w:ascii="Courier New" w:hAnsi="Courier New" w:cs="Times New Roman"/>
          <w:sz w:val="20"/>
        </w:rPr>
        <w:t>vitejs</w:t>
      </w:r>
      <w:proofErr w:type="spellEnd"/>
      <w:r w:rsidRPr="00B00281">
        <w:rPr>
          <w:rFonts w:ascii="Courier New" w:hAnsi="Courier New" w:cs="Times New Roman"/>
          <w:sz w:val="20"/>
        </w:rPr>
        <w:t>/plugin-react';</w:t>
      </w:r>
    </w:p>
    <w:p w14:paraId="14129727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export default </w:t>
      </w:r>
      <w:proofErr w:type="spellStart"/>
      <w:r w:rsidRPr="00B00281">
        <w:rPr>
          <w:rFonts w:ascii="Courier New" w:hAnsi="Courier New" w:cs="Times New Roman"/>
          <w:sz w:val="20"/>
        </w:rPr>
        <w:t>defineConfig</w:t>
      </w:r>
      <w:proofErr w:type="spellEnd"/>
      <w:r w:rsidRPr="00B00281">
        <w:rPr>
          <w:rFonts w:ascii="Courier New" w:hAnsi="Courier New" w:cs="Times New Roman"/>
          <w:sz w:val="20"/>
        </w:rPr>
        <w:t>({</w:t>
      </w:r>
    </w:p>
    <w:p w14:paraId="283D6E83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 xml:space="preserve">  plugins: [react()],</w:t>
      </w:r>
    </w:p>
    <w:p w14:paraId="57C56C08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</w:rPr>
        <w:t xml:space="preserve">  base</w:t>
      </w:r>
      <w:r w:rsidRPr="00B00281">
        <w:rPr>
          <w:rFonts w:ascii="Courier New" w:hAnsi="Courier New" w:cs="Times New Roman"/>
          <w:sz w:val="20"/>
          <w:lang w:val="ru-RU"/>
        </w:rPr>
        <w:t>: '/</w:t>
      </w:r>
      <w:r w:rsidRPr="00B00281">
        <w:rPr>
          <w:rFonts w:ascii="Courier New" w:hAnsi="Courier New" w:cs="Times New Roman"/>
          <w:sz w:val="20"/>
        </w:rPr>
        <w:t>course</w:t>
      </w:r>
      <w:r w:rsidRPr="00B00281">
        <w:rPr>
          <w:rFonts w:ascii="Courier New" w:hAnsi="Courier New" w:cs="Times New Roman"/>
          <w:sz w:val="20"/>
          <w:lang w:val="ru-RU"/>
        </w:rPr>
        <w:t>/'</w:t>
      </w:r>
    </w:p>
    <w:p w14:paraId="4BCE63F2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jc w:val="both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lastRenderedPageBreak/>
        <w:t>});</w:t>
      </w:r>
    </w:p>
    <w:p w14:paraId="47DD0A1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build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build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preview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сравните предварительный просмотр сборки с режимом разработки.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05D9D42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Критерий приемки: Сетевые адреса скриптов и стилей содержат заданный </w:t>
      </w:r>
      <w:r w:rsidRPr="00B00281">
        <w:rPr>
          <w:rFonts w:cs="Times New Roman" w:ascii="Times New Roman" w:hAnsi="Times New Roman"/>
        </w:rPr>
        <w:t>base</w:t>
      </w:r>
      <w:r w:rsidRPr="00B00281">
        <w:rPr>
          <w:rFonts w:cs="Times New Roman" w:ascii="Times New Roman" w:hAnsi="Times New Roman"/>
          <w:lang w:val="ru-RU"/>
        </w:rPr>
        <w:t>. Студент показывает, какие действия и файлы подтверждают результат.</w:t>
      </w:r>
    </w:p>
    <w:p w14:paraId="10AC98F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Усложнение: измените один из исходных параметров проверки «сетевые адреса скриптов и стилей содержат заданный </w:t>
      </w:r>
      <w:r w:rsidRPr="00B00281">
        <w:rPr>
          <w:rFonts w:cs="Times New Roman" w:ascii="Times New Roman" w:hAnsi="Times New Roman"/>
        </w:rPr>
        <w:t>base</w:t>
      </w:r>
      <w:r w:rsidRPr="00B00281">
        <w:rPr>
          <w:rFonts w:cs="Times New Roman" w:ascii="Times New Roman" w:hAnsi="Times New Roman"/>
          <w:lang w:val="ru-RU"/>
        </w:rPr>
        <w:t>» и запишите, что именно изменилось в результате.</w:t>
      </w:r>
    </w:p>
    <w:p w14:paraId="4873EE9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Практическая работа 7.3. Повторяемый аудит качества страницы</w:t>
      </w:r>
    </w:p>
    <w:p w14:paraId="229470D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Результат работы: сохранить начальный результат аудита и изменить один измеряемый фактор. Оцените итог по контрольной пробе: повторный замер проводится при тех же условиях и сопровождается объяснением результата.</w:t>
      </w:r>
    </w:p>
    <w:p w14:paraId="33BACAF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Порядок выполнения</w:t>
      </w:r>
    </w:p>
    <w:p w14:paraId="2009492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рабочую папку или отдельную ветку проекта;</w:t>
      </w:r>
    </w:p>
    <w:p w14:paraId="1F48852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2. Найти в образце код, нужный для действия «сохранить начальный результат аудита и изменить один измеряемый фактор»;</w:t>
      </w:r>
    </w:p>
    <w:p w14:paraId="3C29328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3. Сохранить начальный результат аудита и изменить один измеряемый фактор;</w:t>
      </w:r>
    </w:p>
    <w:p w14:paraId="1383A36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4. Выполнить пробу: повторный замер проводится при тех же условиях и сопровождается объяснением результата;</w:t>
      </w:r>
    </w:p>
    <w:p w14:paraId="3C20A2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5. Повторить пробу после изменения одного исходного значения;</w:t>
      </w:r>
    </w:p>
    <w:p w14:paraId="4AF87B3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6. Приложить фрагмент кода и запись о том, что показала контрольная проба;</w:t>
      </w:r>
    </w:p>
    <w:p w14:paraId="399AF14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 xml:space="preserve">Результат для защиты: сохранить начальный результат аудита и изменить один измеряемый фактор. Студент показывает файл с реализацией </w:t>
      </w:r>
      <w:r w:rsidRPr="00B00281">
        <w:rPr>
          <w:rFonts w:cs="Times New Roman" w:ascii="Times New Roman" w:hAnsi="Times New Roman"/>
          <w:lang w:val="ru-RU"/>
        </w:rPr>
        <w:lastRenderedPageBreak/>
        <w:t>и объясняет, как проверил условие «повторный замер проводится при тех же условиях и сопровождается объяснением результата».</w:t>
      </w:r>
    </w:p>
    <w:p w14:paraId="0826E88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Опорный пример для работы «Практическая работа 7.3. Повторяемый аудит качества страницы».</w:t>
      </w:r>
    </w:p>
    <w:p w14:paraId="57B3D55E" w14:textId="77777777" w:rsidR="004E0869" w:rsidRPr="00B00281" w:rsidRDefault="000856C1" w:rsidP="00361F52">
      <w:pPr>
        <w:pStyle w:val="ListingCaption"/>
        <w:widowControl/>
        <w:spacing w:before="0" w:after="60" w:line="240" w:lineRule="auto"/>
        <w:ind w:firstLine="709"/>
        <w:jc w:val="both"/>
        <w:rPr>
          <w:rFonts w:cs="Times New Roman"/>
          <w:szCs w:val="28"/>
        </w:rPr>
      </w:pPr>
      <w:r w:rsidRPr="00B00281">
        <w:rPr>
          <w:rFonts w:cs="Times New Roman" w:ascii="Times New Roman" w:hAnsi="Times New Roman"/>
        </w:rPr>
        <w:t>Листинг 47 — Исходный пример к работе 7.3</w:t>
      </w:r>
    </w:p>
    <w:p w14:paraId="290D4BD2" w14:textId="77777777" w:rsidR="004E0869" w:rsidRPr="00B00281" w:rsidRDefault="000856C1" w:rsidP="00361F52">
      <w:pPr>
        <w:pStyle w:val="CodeBlock"/>
        <w:keepNext w:val="0"/>
        <w:widowControl/>
        <w:pBdr>
          <w:top w:val="single" w:sz="4" w:space="2" w:color="808080"/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# Сначала собрать проект и открыть готовый сайт</w:t>
      </w:r>
    </w:p>
    <w:p w14:paraId="7E22748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npm run build</w:t>
      </w:r>
    </w:p>
    <w:p w14:paraId="0ADC6211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</w:rPr>
      </w:pPr>
      <w:r w:rsidRPr="00B00281">
        <w:rPr>
          <w:rFonts w:ascii="Courier New" w:hAnsi="Courier New" w:cs="Times New Roman"/>
          <w:sz w:val="20"/>
        </w:rPr>
        <w:t>npm run preview</w:t>
      </w:r>
    </w:p>
    <w:p w14:paraId="43AADA8D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 xml:space="preserve"># </w:t>
      </w:r>
      <w:r w:rsidRPr="00B00281">
        <w:rPr>
          <w:rFonts w:ascii="Courier New" w:hAnsi="Courier New" w:cs="Times New Roman"/>
          <w:sz w:val="20"/>
        </w:rPr>
        <w:t>Lighthouse</w:t>
      </w:r>
      <w:r w:rsidRPr="00B00281">
        <w:rPr>
          <w:rFonts w:ascii="Courier New" w:hAnsi="Courier New" w:cs="Times New Roman"/>
          <w:sz w:val="20"/>
          <w:lang w:val="ru-RU"/>
        </w:rPr>
        <w:t>: записать условия и исходный результат</w:t>
      </w:r>
    </w:p>
    <w:p w14:paraId="0C8F2BCB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# Исправить один измеряемый недостаток</w:t>
      </w:r>
    </w:p>
    <w:p w14:paraId="6B8FB2AE" w14:textId="77777777" w:rsidR="004E0869" w:rsidRPr="00B00281" w:rsidRDefault="000856C1" w:rsidP="00361F52">
      <w:pPr>
        <w:pStyle w:val="CodeBlock"/>
        <w:keepNext w:val="0"/>
        <w:widowControl/>
        <w:pBdr>
          <w:left w:val="single" w:sz="4" w:space="4" w:color="808080"/>
          <w:right w:val="single" w:sz="4" w:space="4" w:color="808080"/>
        </w:pBdr>
        <w:shd w:val="clear" w:color="auto" w:fill="F7F7F7"/>
        <w:spacing w:line="240" w:lineRule="auto" w:before="0" w:after="0"/>
        <w:ind w:left="0" w:firstLine="0"/>
        <w:rPr>
          <w:rFonts w:ascii="Times New Roman" w:hAnsi="Times New Roman" w:cs="Times New Roman"/>
          <w:szCs w:val="20"/>
          <w:lang w:val="ru-RU"/>
        </w:rPr>
      </w:pPr>
      <w:r w:rsidRPr="00B00281">
        <w:rPr>
          <w:rFonts w:ascii="Courier New" w:hAnsi="Courier New" w:cs="Times New Roman"/>
          <w:sz w:val="20"/>
          <w:lang w:val="ru-RU"/>
        </w:rPr>
        <w:t># Повторить проверку при тех же условиях</w:t>
      </w:r>
    </w:p>
    <w:p w14:paraId="02C6B64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Применение примера к теме «</w:t>
      </w:r>
      <w:r w:rsidRPr="00B00281">
        <w:rPr>
          <w:rFonts w:cs="Times New Roman" w:ascii="Times New Roman" w:hAnsi="Times New Roman"/>
          <w:color w:val="auto"/>
        </w:rPr>
        <w:t>Lighthouse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»: Запустите </w:t>
      </w:r>
      <w:r w:rsidRPr="00B00281">
        <w:rPr>
          <w:rFonts w:cs="Times New Roman" w:ascii="Times New Roman" w:hAnsi="Times New Roman"/>
          <w:color w:val="auto"/>
        </w:rPr>
        <w:t>Lighthouse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 локально доступной странице, сохраните отчет и предложите одно измеримое улучшение. Запуск: в папке проекта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(при первом открытии)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откройте адрес, указанный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В отчете укажите измененные файлы и приложите снимок результата.</w:t>
      </w:r>
    </w:p>
    <w:p w14:paraId="1C4C497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Критерий приемки: Повторный замер проводится при тех же условиях и сопровождается объяснением результата. Студент показывает, какие действия и файлы подтверждают результат.</w:t>
      </w:r>
    </w:p>
    <w:p w14:paraId="35AB3B7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Усложнение: измените один из исходных параметров проверки «повторный замер проводится при тех же условиях и сопровождается объяснением результата» и запишите, что именно изменилось в результате.</w:t>
      </w:r>
    </w:p>
    <w:p w14:paraId="0516126A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048" w:name="_Toc240967509"/>
      <w:bookmarkStart w:id="1049" w:name="_Toc241220837"/>
      <w:bookmarkStart w:id="1050" w:name="_Toc241305159"/>
      <w:bookmarkStart w:id="1051" w:name="_Toc241577688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10. РАСШИРЕННЫЕ ЗАДАНИЯ ДЛЯ САМОСТОЯТЕЛЬНОЙ РАБОТЫ</w:t>
      </w:r>
      <w:bookmarkEnd w:id="1048"/>
      <w:bookmarkEnd w:id="1049"/>
      <w:bookmarkEnd w:id="1050"/>
      <w:bookmarkEnd w:id="1051"/>
    </w:p>
    <w:p w14:paraId="3ACD247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Самостоятельная работа предназначена для закрепления материала за пределами аудиторного занятия. Она должна включать не только написание кода, но и чтение документации, оформление словаря терминов, анализ ошибок и подготовку отчета.</w:t>
      </w:r>
    </w:p>
    <w:p w14:paraId="6AFD507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52" w:name="_Toc240967510"/>
      <w:bookmarkStart w:id="1053" w:name="_Toc241220838"/>
      <w:bookmarkStart w:id="1054" w:name="_Toc241305160"/>
      <w:bookmarkStart w:id="1055" w:name="_Toc24157768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10.1. Самостоятельная работа по модулю 1: Основы веб-разработки и архитектура библиотек интерфейсов</w:t>
      </w:r>
      <w:bookmarkEnd w:id="1052"/>
      <w:bookmarkEnd w:id="1053"/>
      <w:bookmarkEnd w:id="1054"/>
      <w:bookmarkEnd w:id="1055"/>
    </w:p>
    <w:p w14:paraId="1304872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2FC287C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Virtual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54DF297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1045B99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5DED415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71EFEFD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было закреплено.</w:t>
      </w:r>
    </w:p>
    <w:p w14:paraId="1CD0A0B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самостоятельного задания:</w:t>
      </w:r>
    </w:p>
    <w:p w14:paraId="0AB13F6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Разработать небольшой учебный интерфейс по теме модуля «Основы веб-разработки и архитектура библиотек интерфейсов». Интерфейс должен демонстрировать минимум два ключевых понятия: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npm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4CDA267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68035B9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63DE2D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понятная структура файлов;</w:t>
      </w:r>
    </w:p>
    <w:p w14:paraId="5D75894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 отчете указана цель работы;</w:t>
      </w:r>
    </w:p>
    <w:p w14:paraId="0120372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4BF1464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скриншот результата;</w:t>
      </w:r>
    </w:p>
    <w:p w14:paraId="02232EC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• сформулирован вывод не менее чем из трех предложений.</w:t>
      </w:r>
    </w:p>
    <w:p w14:paraId="1AC7353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56" w:name="_Toc240967511"/>
      <w:bookmarkStart w:id="1057" w:name="_Toc241220839"/>
      <w:bookmarkStart w:id="1058" w:name="_Toc241305161"/>
      <w:bookmarkStart w:id="1059" w:name="_Toc24157769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10.2. Самостоятельная работа по модулю 2: Компоненты,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Props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,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State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и взаимодействие компонентов</w:t>
      </w:r>
      <w:bookmarkEnd w:id="1056"/>
      <w:bookmarkEnd w:id="1057"/>
      <w:bookmarkEnd w:id="1058"/>
      <w:bookmarkEnd w:id="1059"/>
    </w:p>
    <w:p w14:paraId="6750F7B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283C009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составить словарь по темам: компонент,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однонаправленный поток данных;</w:t>
      </w:r>
    </w:p>
    <w:p w14:paraId="20EEB9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0158FD5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4DFC302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5ED0F6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было закреплено.</w:t>
      </w:r>
    </w:p>
    <w:p w14:paraId="119ED45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самостоятельного задания:</w:t>
      </w:r>
    </w:p>
    <w:p w14:paraId="154413E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Разработать небольшой учебный интерфейс по теме модуля «Компоненты,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взаимодействие компонентов». Интерфейс должен демонстрировать минимум два ключевых понятия: компонент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6FBD1F2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4561BE0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51C4649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понятная структура файлов;</w:t>
      </w:r>
    </w:p>
    <w:p w14:paraId="7652EDD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 отчете указана цель работы;</w:t>
      </w:r>
    </w:p>
    <w:p w14:paraId="667AF87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1699EED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скриншот результата;</w:t>
      </w:r>
    </w:p>
    <w:p w14:paraId="2A6C047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0CF3638E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60" w:name="_Toc240967512"/>
      <w:bookmarkStart w:id="1061" w:name="_Toc241220840"/>
      <w:bookmarkStart w:id="1062" w:name="_Toc241305162"/>
      <w:bookmarkStart w:id="1063" w:name="_Toc24157769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10.3. Самостоятельная работа по модулю 3: Обработка событий, эффекты, жизненный цикл и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REST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API</w:t>
      </w:r>
      <w:bookmarkEnd w:id="1060"/>
      <w:bookmarkEnd w:id="1061"/>
      <w:bookmarkEnd w:id="1062"/>
      <w:bookmarkEnd w:id="1063"/>
    </w:p>
    <w:p w14:paraId="703F05C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3CCD1F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1. составить словарь по темам: события,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fetch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/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error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/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data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243D34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5B1DBB1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1EA009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7CA0DA6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было закреплено.</w:t>
      </w:r>
    </w:p>
    <w:p w14:paraId="41E7EBC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самостоятельного задания:</w:t>
      </w:r>
    </w:p>
    <w:p w14:paraId="794DE27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Разработать небольшой учебный интерфейс по теме модуля «Обработка событий, эффекты, жизненный цикл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». Интерфейс должен демонстрировать минимум два ключевых понятия: события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3BF6355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6F692E5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31236A0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понятная структура файлов;</w:t>
      </w:r>
    </w:p>
    <w:p w14:paraId="36A6EE1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 отчете указана цель работы;</w:t>
      </w:r>
    </w:p>
    <w:p w14:paraId="3D091C5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2190CE4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скриншот результата;</w:t>
      </w:r>
    </w:p>
    <w:p w14:paraId="4B458A9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45E2FA81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64" w:name="_Toc240967513"/>
      <w:bookmarkStart w:id="1065" w:name="_Toc241220841"/>
      <w:bookmarkStart w:id="1066" w:name="_Toc241305163"/>
      <w:bookmarkStart w:id="1067" w:name="_Toc24157769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10.4. Самостоятельная работа по модулю 4: Формы ввода, валидация и </w:t>
      </w:r>
      <w:r w:rsidRPr="00B00281">
        <w:rPr>
          <w:rFonts w:ascii="Times New Roman" w:eastAsia="Times New Roman" w:hAnsi="Times New Roman" w:cs="Times New Roman"/>
          <w:color w:val="000000"/>
          <w:szCs w:val="28"/>
        </w:rPr>
        <w:t>UX</w:t>
      </w:r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 xml:space="preserve"> обратной связи</w:t>
      </w:r>
      <w:bookmarkEnd w:id="1064"/>
      <w:bookmarkEnd w:id="1065"/>
      <w:bookmarkEnd w:id="1066"/>
      <w:bookmarkEnd w:id="1067"/>
    </w:p>
    <w:p w14:paraId="2FB1086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359CDDB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валидация, ошибки формы,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submit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-сообщения;</w:t>
      </w:r>
    </w:p>
    <w:p w14:paraId="5DF398F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653F240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4254F4A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4. подготовить скриншоты результата и краткое описание пользовательского сценария;</w:t>
      </w:r>
    </w:p>
    <w:p w14:paraId="503AB70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было закреплено.</w:t>
      </w:r>
    </w:p>
    <w:p w14:paraId="778BA9B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самостоятельного задания:</w:t>
      </w:r>
    </w:p>
    <w:p w14:paraId="43FB5B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Разработать небольшой учебный интерфейс по теме модуля «Формы ввода, валидация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обратной связи». Интерфейс должен демонстрировать минимум два ключевых понятия: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валидация.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1CE88AE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2024B16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3AB6AA3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понятная структура файлов;</w:t>
      </w:r>
    </w:p>
    <w:p w14:paraId="0CABD14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 отчете указана цель работы;</w:t>
      </w:r>
    </w:p>
    <w:p w14:paraId="3687479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7ED310D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скриншот результата;</w:t>
      </w:r>
    </w:p>
    <w:p w14:paraId="023950B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6BDB0D4B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68" w:name="_Toc240967514"/>
      <w:bookmarkStart w:id="1069" w:name="_Toc241220842"/>
      <w:bookmarkStart w:id="1070" w:name="_Toc241305164"/>
      <w:bookmarkStart w:id="1071" w:name="_Toc24157769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10.5. Самостоятельная работа по модулю 5: Навигация, маршрутизация и многостраничные интерфейсы</w:t>
      </w:r>
      <w:bookmarkEnd w:id="1068"/>
      <w:bookmarkEnd w:id="1069"/>
      <w:bookmarkEnd w:id="1070"/>
      <w:bookmarkEnd w:id="1071"/>
    </w:p>
    <w:p w14:paraId="4D99DDA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22D90D5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BrowserRouter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Link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parameters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7BE1628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108D970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22E8CEF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58590CF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было закреплено.</w:t>
      </w:r>
    </w:p>
    <w:p w14:paraId="6B52FF6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самостоятельного задания:</w:t>
      </w:r>
    </w:p>
    <w:p w14:paraId="6A1DCC1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Разработать небольшой учебный интерфейс по теме модуля «Навигация, маршрутизация и многостраничные интерфейсы». Интерфейс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должен демонстрировать минимум два ключевых понятия: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BrowserRouter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142A8F8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3FD00DD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2BB00A5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понятная структура файлов;</w:t>
      </w:r>
    </w:p>
    <w:p w14:paraId="1B894A2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 отчете указана цель работы;</w:t>
      </w:r>
    </w:p>
    <w:p w14:paraId="7CEF7E6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0AD04DD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скриншот результата;</w:t>
      </w:r>
    </w:p>
    <w:p w14:paraId="7448169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0C9769A3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72" w:name="_Toc240967515"/>
      <w:bookmarkStart w:id="1073" w:name="_Toc241220843"/>
      <w:bookmarkStart w:id="1074" w:name="_Toc241305165"/>
      <w:bookmarkStart w:id="1075" w:name="_Toc24157769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10.6. Самостоятельная работа по модулю 6: Централизованное управление состоянием</w:t>
      </w:r>
      <w:bookmarkEnd w:id="1072"/>
      <w:bookmarkEnd w:id="1073"/>
      <w:bookmarkEnd w:id="1074"/>
      <w:bookmarkEnd w:id="1075"/>
    </w:p>
    <w:p w14:paraId="27BC507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7E6856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store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slice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03C5821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4B1CFD5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322F703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60F0824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было закреплено.</w:t>
      </w:r>
    </w:p>
    <w:p w14:paraId="05C30CF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самостоятельного задания:</w:t>
      </w:r>
    </w:p>
    <w:p w14:paraId="26D5A03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Разработать небольшой учебный интерфейс по теме модуля «Централизованное управление состоянием». Интерфейс должен демонстрировать минимум два ключевых понятия: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6C70768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318038B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• проект запускается без критических ошибок;</w:t>
      </w:r>
    </w:p>
    <w:p w14:paraId="1F0CA15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понятная структура файлов;</w:t>
      </w:r>
    </w:p>
    <w:p w14:paraId="42957C4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 отчете указана цель работы;</w:t>
      </w:r>
    </w:p>
    <w:p w14:paraId="7BCDF0E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269EEB5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скриншот результата;</w:t>
      </w:r>
    </w:p>
    <w:p w14:paraId="39B6346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сформулирован вывод не менее чем из трех предложений.</w:t>
      </w:r>
    </w:p>
    <w:p w14:paraId="1E05332E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076" w:name="_Toc240967516"/>
      <w:bookmarkStart w:id="1077" w:name="_Toc241220844"/>
      <w:bookmarkStart w:id="1078" w:name="_Toc241305166"/>
      <w:bookmarkStart w:id="1079" w:name="_Toc24157769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10.7. Самостоятельная работа по модулю 7: Развертывание, оптимизация и итоговый проект</w:t>
      </w:r>
      <w:bookmarkEnd w:id="1076"/>
      <w:bookmarkEnd w:id="1077"/>
      <w:bookmarkEnd w:id="1078"/>
      <w:bookmarkEnd w:id="1079"/>
    </w:p>
    <w:p w14:paraId="4889246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Обязательная часть самостоятельной работы:</w:t>
      </w:r>
    </w:p>
    <w:p w14:paraId="50477D0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составить словарь по темам: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Lighthouse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lazy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deployment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;</w:t>
      </w:r>
    </w:p>
    <w:p w14:paraId="61956DE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2. выполнить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мини-проект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на основе практического примера;</w:t>
      </w:r>
    </w:p>
    <w:p w14:paraId="3CA645B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зафиксировать не менее трех ошибок, которые возникли при работе, и способы их исправления;</w:t>
      </w:r>
    </w:p>
    <w:p w14:paraId="51CDF8B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подготовить скриншоты результата и краткое описание пользовательского сценария;</w:t>
      </w:r>
    </w:p>
    <w:p w14:paraId="65CB5FE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сформулировать вывод о том, какое правило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было закреплено.</w:t>
      </w:r>
    </w:p>
    <w:p w14:paraId="462A9EB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самостоятельного задания:</w:t>
      </w:r>
    </w:p>
    <w:p w14:paraId="6C18D4F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Разработать небольшой учебный интерфейс по теме модуля «Развертывание, оптимизация и итоговый проект». Интерфейс должен демонстрировать минимум два ключевых понятия: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Vite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Студент самостоятельно выбирает предметную область: профиль студента, каталог товаров, список задач, учебное расписание, форма заявки или мини-сайт.</w:t>
      </w:r>
    </w:p>
    <w:p w14:paraId="0FAEB77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Требования к сдаче самостоятельной работы:</w:t>
      </w:r>
    </w:p>
    <w:p w14:paraId="3CC0F87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проект запускается без критических ошибок;</w:t>
      </w:r>
    </w:p>
    <w:p w14:paraId="5208DBD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понятная структура файлов;</w:t>
      </w:r>
    </w:p>
    <w:p w14:paraId="38E60B6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в отчете указана цель работы;</w:t>
      </w:r>
    </w:p>
    <w:p w14:paraId="6C4FB7B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приведен один фрагмент кода с пояснением;</w:t>
      </w:r>
    </w:p>
    <w:p w14:paraId="4947F71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• есть скриншот результата;</w:t>
      </w:r>
    </w:p>
    <w:p w14:paraId="68E01BA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• сформулирован вывод не менее чем из трех предложений.</w:t>
      </w:r>
    </w:p>
    <w:p w14:paraId="7892BD9F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080" w:name="_Toc240967517"/>
      <w:bookmarkStart w:id="1081" w:name="_Toc241220845"/>
      <w:bookmarkStart w:id="1082" w:name="_Toc241305167"/>
      <w:bookmarkStart w:id="1083" w:name="_Toc241577696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11. ПРИМЕРЫ ГОТОВЫХ УЧЕБНЫХ РАБОТ ДЛЯ ДЕМОНСТРАЦИИ</w:t>
      </w:r>
      <w:bookmarkEnd w:id="1080"/>
      <w:bookmarkEnd w:id="1081"/>
      <w:bookmarkEnd w:id="1082"/>
      <w:bookmarkEnd w:id="1083"/>
    </w:p>
    <w:p w14:paraId="30816DA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Раздел содержит примеры учебных работ, которые можно использовать как ориентир для студентов. Примеры не предназначены для прямого копирования; они показывают уровень детализации, структуру результата и способ оформления пояснений.</w:t>
      </w:r>
    </w:p>
    <w:p w14:paraId="70597BD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Работа 1. Страница профиля студента</w:t>
      </w:r>
    </w:p>
    <w:p w14:paraId="33F183F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Компоненты: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Header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ProfileCard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SkillsList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Footer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Демонстрируются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вывод списка.</w:t>
      </w:r>
    </w:p>
    <w:p w14:paraId="536125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50D9260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вывода студента: в ходе работы был закреплен компонентный подход, отработана передача данных между компонентами и выполнена 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359463E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Работа 2. Каталог курсов</w:t>
      </w:r>
    </w:p>
    <w:p w14:paraId="18C9B02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Компоненты: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SearchBar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CourseList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CourseCard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Демонстрируются состояние фильтра,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map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условный вывод.</w:t>
      </w:r>
    </w:p>
    <w:p w14:paraId="0C7849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7D9ED7B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Пример вывода студента: в ходе работы был закреплен компонентный подход, отработана передача данных между компонентами и выполнена 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51C7766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Работа 3. Форма обратной связи</w:t>
      </w:r>
    </w:p>
    <w:p w14:paraId="6C163A4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Компоненты: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FeedbackForm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InputField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Message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Демонстрируются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валидация.</w:t>
      </w:r>
    </w:p>
    <w:p w14:paraId="2BC6FFC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0C5029E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вывода студента: в ходе работы был закреплен компонентный подход, отработана передача данных между компонентами и выполнена 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7A65236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Работа 4. Мини-сайт колледжа</w:t>
      </w:r>
    </w:p>
    <w:p w14:paraId="150B994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Компоненты: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Layout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HomePage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CoursesPage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ContactsPage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NotFoundPage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Демонстрируется маршрутизация.</w:t>
      </w:r>
    </w:p>
    <w:p w14:paraId="7905276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55C604C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Пример вывода студента: в ходе работы был закреплен компонентный подход, отработана передача данных между компонентами и выполнена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28B2C02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</w:rPr>
        <w:t>Работа 5. Корзина товаров</w:t>
      </w:r>
    </w:p>
    <w:p w14:paraId="6C8375C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 xml:space="preserve">Компоненты: ProductList, ProductCard, Cart, CartItem.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Демонстрируются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расчет суммы.</w:t>
      </w:r>
    </w:p>
    <w:p w14:paraId="0A4A680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описания результата: в работе создан интерфейс, который имеет понятную структуру компонентов, корректно реагирует на действия пользователя и содержит обработку одной типичной ситуации: пустого списка, ошибки ввода или отсутствующего маршрута. Студент указывает, какие файлы были созданы, как данные передаются между компонентами и как проверялась работа приложения.</w:t>
      </w:r>
    </w:p>
    <w:p w14:paraId="63859D7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вывода студента: в ходе работы был закреплен компонентный подход, отработана передача данных между компонентами и выполнена проверка результата в браузере. Наиболее сложной частью стало определение, где хранить состояние. Ошибка была исправлена после анализа структуры компонентов и переноса состояния в родительский компонент.</w:t>
      </w:r>
    </w:p>
    <w:p w14:paraId="17F61481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084" w:name="_Toc240967518"/>
      <w:bookmarkStart w:id="1085" w:name="_Toc241220846"/>
      <w:bookmarkStart w:id="1086" w:name="_Toc241305168"/>
      <w:bookmarkStart w:id="1087" w:name="_Toc241577697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12. ЧЕК-ЛИСТ ПРЕПОДАВАТЕЛЯ ДЛЯ ПРОВЕРКИ ЛЕКЦИЙ, ПРАКТИК И СРЕЗА ЗНАНИЙ</w:t>
      </w:r>
      <w:bookmarkEnd w:id="1084"/>
      <w:bookmarkEnd w:id="1085"/>
      <w:bookmarkEnd w:id="1086"/>
      <w:bookmarkEnd w:id="1087"/>
    </w:p>
    <w:p w14:paraId="567D5687" w14:textId="77777777" w:rsidR="004E0869" w:rsidRPr="00B00281" w:rsidRDefault="000856C1" w:rsidP="00361F52">
      <w:pPr>
        <w:widowControl/>
        <w:ind w:firstLine="0"/>
        <w:jc w:val="center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  <w:lang w:val="ru-RU"/>
        </w:rPr>
        <w:t>Таблица 18 — Чек-лист готовности методического пособия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5134"/>
        <w:gridCol w:w="1580"/>
        <w:gridCol w:w="2641"/>
      </w:tblGrid>
      <w:tr w:rsidR="004E0869" w:rsidRPr="00B00281" w14:paraId="0A290CEA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16D65B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Позиция проверки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7CE2F94F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Да/Нет</w:t>
            </w: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vAlign w:val="center"/>
          </w:tcPr>
          <w:p w14:paraId="2A834CE1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Комментарий</w:t>
            </w:r>
          </w:p>
        </w:tc>
      </w:tr>
      <w:tr w:rsidR="004E0869" w:rsidRPr="00B00281" w14:paraId="0FDA43A6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E110D2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В лекции есть цель, план, ключевые понятия и пример кода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4F41BF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9A2716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56A1EEA6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61E3D0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Практическое занятие содержит ход выполнения и критерии проверки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6D785C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AF1414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3FBA55F7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4D36AA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Лабораторная работа содержит требования к отчету и вопросы к защите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36E1DD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83A769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18409FF5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80B11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Самостоятельная работа имеет обязательную и дополнительную часть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164FFD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078331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5481DC71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45337B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Срез знаний охватывает все модули курса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D49A83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3864D9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4CD1DDA3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F2CA2C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Есть практические варианты итогового задания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42BBC6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2A60D7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330F3645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30A5A3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Есть шкала оценивания и бланк фиксации результатов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4F1584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F91E61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  <w:tr w:rsidR="004E0869" w:rsidRPr="00B00281" w14:paraId="0302DA6A" w14:textId="77777777">
        <w:trPr>
          <w:jc w:val="center"/>
          <w:cantSplit/>
        </w:trPr>
        <w:tc>
          <w:tcPr>
            <w:tcW w:w="5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A1D665" w14:textId="77777777" w:rsidR="004E0869" w:rsidRPr="00B00281" w:rsidRDefault="000856C1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Документ оформлен единообразно: шрифт, поля, отступы, таблицы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AADF06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  <w:tc>
          <w:tcPr>
            <w:tcW w:w="27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3AA619" w14:textId="77777777" w:rsidR="004E0869" w:rsidRPr="00B00281" w:rsidRDefault="004E0869" w:rsidP="00361F52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</w:p>
        </w:tc>
      </w:tr>
    </w:tbl>
    <w:p w14:paraId="1F81BE78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088" w:name="_Toc18476"/>
      <w:bookmarkStart w:id="1089" w:name="_Toc22452"/>
      <w:bookmarkStart w:id="1090" w:name="_Toc240967519"/>
      <w:bookmarkStart w:id="1091" w:name="_Toc241220847"/>
      <w:bookmarkStart w:id="1092" w:name="_Toc241305169"/>
      <w:bookmarkStart w:id="1093" w:name="_Toc241577698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ЗАКЛЮЧЕНИЕ</w:t>
      </w:r>
      <w:bookmarkEnd w:id="1088"/>
      <w:bookmarkEnd w:id="1089"/>
      <w:bookmarkEnd w:id="1090"/>
      <w:bookmarkEnd w:id="1091"/>
      <w:bookmarkEnd w:id="1092"/>
      <w:bookmarkEnd w:id="1093"/>
    </w:p>
    <w:p w14:paraId="4F74D0A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Расширенное методическое пособие обеспечивает последовательное освоение разработки веб-приложений на базе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течение учебного полугодия. Материал построен таким образом, чтобы студент постепенно переходил от понимания базовых понятий к выполнению комплексного проекта.</w:t>
      </w:r>
    </w:p>
    <w:p w14:paraId="4F752C9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Особенностью курса является сочетание теоретического объяснения, практического выполнения, лабораторной самостоятельности и постоянной рефлексии. Это соответствует задачам подготовки веб-разработчика, который должен не только писать код, но и понимать архитектуру, читать документацию, анализировать ошибки и сопровождать проект.</w:t>
      </w:r>
    </w:p>
    <w:p w14:paraId="5D3DB21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Предложенная структура может быть адаптирована преподавателем: отдельные задания могут быть сокращены, расширены, заменены на аналогичные или использованы как основа для демонстрационного экзамена. При этом рекомендуется сохранять общую методическую логику: лекция — практика — лабораторная работа — самостоятельная доработка — защита результата.</w:t>
      </w:r>
    </w:p>
    <w:p w14:paraId="22E51C01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094" w:name="_Toc25372"/>
      <w:bookmarkStart w:id="1095" w:name="_Toc19063"/>
      <w:bookmarkStart w:id="1096" w:name="_Toc240967520"/>
      <w:bookmarkStart w:id="1097" w:name="_Toc241220848"/>
      <w:bookmarkStart w:id="1098" w:name="_Toc241305170"/>
      <w:bookmarkStart w:id="1099" w:name="_Toc241577699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СПИСОК РЕКОМЕНДУЕМЫХ ИСТОЧНИКОВ</w:t>
      </w:r>
      <w:bookmarkEnd w:id="1094"/>
      <w:bookmarkEnd w:id="1095"/>
      <w:bookmarkEnd w:id="1096"/>
      <w:bookmarkEnd w:id="1097"/>
      <w:bookmarkEnd w:id="1098"/>
      <w:bookmarkEnd w:id="1099"/>
    </w:p>
    <w:p w14:paraId="4A70266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1.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React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: официальная документация : сайт. — URL: https://react.dev/ (дата обращения: 04.09.2026). — Текст : электронный.</w:t>
      </w:r>
    </w:p>
    <w:p w14:paraId="4B7F428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Vite : официальная документация : сайт. — URL: https://vite.dev/guide/ (дата обращения: 04.09.2026). — Текст : электронный.</w:t>
      </w:r>
    </w:p>
    <w:p w14:paraId="6C27CC1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3.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React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Router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: официальная документация : сайт. — URL: https://reactrouter.com/home (дата обращения: 04.09.2026). — Текст : электронный.</w:t>
      </w:r>
    </w:p>
    <w:p w14:paraId="4DCE990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4. Redux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Toolkit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: официальная документация : сайт. — URL: https://redux-toolkit.js.org/ (дата обращения: 04.09.2026). — Текст : электронный.</w:t>
      </w:r>
    </w:p>
    <w:p w14:paraId="09D089D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MDN Web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Docs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: материалы по JavaScript, </w:t>
      </w:r>
      <w:proofErr w:type="spellStart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Fetch</w:t>
      </w:r>
      <w:proofErr w:type="spellEnd"/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API и DOM : сайт. — URL: https://developer.mozilla.org/ (дата обращения: 04.09.2026). — Текст : электронный.</w:t>
      </w:r>
    </w:p>
    <w:p w14:paraId="2043D13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6. Федеральный государственный образовательный стандарт среднего профессионального образования по специальности 09.02.11 Разработка и управление программным обеспечением : утвержден приказом Министерства просвещения Российской Федерации от 24 февраля 2025 г. № 138 : зарегистрирован Министерством юстиции Российской Федерации 31 марта 2025 г. № 81696. — Текст : электронный (предоставленная копия).</w:t>
      </w:r>
    </w:p>
    <w:p w14:paraId="64BE3752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00" w:name="_Toc22798"/>
      <w:bookmarkStart w:id="1101" w:name="_Toc27044"/>
      <w:bookmarkStart w:id="1102" w:name="_Toc240967521"/>
      <w:bookmarkStart w:id="1103" w:name="_Toc241220849"/>
      <w:bookmarkStart w:id="1104" w:name="_Toc241305171"/>
      <w:bookmarkStart w:id="1105" w:name="_Toc241577700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ПРИЛОЖЕНИЕ А. ШАБЛОН ОТЧЕТА ПО ЛАБОРАТОРНОЙ РАБОТЕ</w:t>
      </w:r>
      <w:bookmarkEnd w:id="1100"/>
      <w:bookmarkEnd w:id="1101"/>
      <w:bookmarkEnd w:id="1102"/>
      <w:bookmarkEnd w:id="1103"/>
      <w:bookmarkEnd w:id="1104"/>
      <w:bookmarkEnd w:id="1105"/>
    </w:p>
    <w:p w14:paraId="705D26C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Отчет по лабораторной работе оформляется в текстовом документе. Рекомендуемая структура отчета приведена ниже. Преподаватель может дополнить шаблон требованиями образовательной организации.</w:t>
      </w:r>
    </w:p>
    <w:p w14:paraId="40A62A1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Титульный лист. 2. Тема работы. 3. Цель работы. 4. Оборудование и программное обеспечение. 5. Краткие теоретические сведения. 6. Ход выполнения. 7. Фрагменты кода. 8. Скриншоты результата. 9. Ответы на контрольные вопросы. 10. Вывод.</w:t>
      </w:r>
    </w:p>
    <w:p w14:paraId="41A88C7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Пример формулировки вывода 1: В ходе работы был подготовлен и проверен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-компонент с учетом требований задания. Студент подтвердил умение запускать проект, анализировать результат и объяснять ключевые решения. Важно зафиксировать ожидаемый результат и критерий его проверки.</w:t>
      </w:r>
    </w:p>
    <w:p w14:paraId="7A20A2B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Пример формулировки вывода 2: Выполненная работа позволила закрепить выбранный прием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-разработки на небольшом завершенном сценарии. Полученный результат проверен в браузере, а основные ошибки разобраны и устранены. Важно зафиксировать ожидаемый результат и критерий его проверки.</w:t>
      </w:r>
    </w:p>
    <w:p w14:paraId="510F34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3: В процессе выполнения задания были отработаны проектирование структуры компонентов и проверка пользовательского сценария. Реализация соответствует цели работы и может быть расширена без полной переработки проекта. Важно зафиксировать ожидаемый результат и критерий его проверки.</w:t>
      </w:r>
    </w:p>
    <w:p w14:paraId="4F54592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4: В результате лабораторной работы реализован требуемый функционал и проведена его проверка на основных сценариях. Студент может объяснить назначение созданных компонентов и порядок передачи данных. Важно зафиксировать ожидаемый результат и критерий его проверки.</w:t>
      </w:r>
    </w:p>
    <w:p w14:paraId="71EC5E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Пример формулировки вывода 5: Работа завершена созданием рабочего фрагмента приложения и его проверкой в инструментах разработчика. Особое внимание уделено поиску причины ошибки, а не только ее внешнему устранению. Важно зафиксировать ожидаемый результат и критерий его проверки.</w:t>
      </w:r>
    </w:p>
    <w:p w14:paraId="13E0AD0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6: В ходе задания был закреплен навык перехода от теоретического правила к самостоятельной реализации. Полученное решение соответствует постановке задачи и содержит возможность для дальнейшего расширения. Важно зафиксировать ожидаемый результат и критерий его проверки.</w:t>
      </w:r>
    </w:p>
    <w:p w14:paraId="2D5AC81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Пример формулировки вывода 7: Разработанный фрагмент приложения демонстрирует практическое применение изученного инструмента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 Студент выполнил проверку результата и подготовил аргументированный вывод. Важно зафиксировать ожидаемый результат и критерий его проверки.</w:t>
      </w:r>
    </w:p>
    <w:p w14:paraId="0EBA554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8: Выполнение работы позволило отработать последовательность «постановка задачи — реализация — проверка — исправление». Итоговый проект запускается корректно и содержит понятную структуру файлов. Важно зафиксировать ожидаемый результат и критерий его проверки.</w:t>
      </w:r>
    </w:p>
    <w:p w14:paraId="1D66262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9: В результате был создан учебный интерфейс с реализованным основным сценарием. Выполненная проверка показала корректное поведение приложения, а найденные несоответствия были исправлены до сдачи. Важно зафиксировать ожидаемый результат и критерий его проверки.</w:t>
      </w:r>
    </w:p>
    <w:p w14:paraId="72D1E00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Пример формулировки вывода 10: Работа помогла закрепить практические навыки организации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-кода и тестирования результата. Студент показал понимание того, почему выбранное решение соответствует теме задания. Важно зафиксировать ожидаемый результат и критерий его проверки.</w:t>
      </w:r>
    </w:p>
    <w:p w14:paraId="788C928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Пример формулировки вывода 11: В ходе выполнения был реализован сценарий пользователя и проверены его нормальный и ошибочный варианты. Отчет отражает фактическое содержание проекта и сопровождает ключевые фрагменты пояснениями. Важно зафиксировать ожидаемый результат и критерий его проверки.</w:t>
      </w:r>
    </w:p>
    <w:p w14:paraId="43DD6BF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Пример формулировки вывода 12: Полученный результат подтверждает освоение конкретного приема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-разработки. При защите студент может воспроизвести ход работы, указать причину основной ошибки и предложить направление дальнейшей доработки. Важно зафиксировать ожидаемый результат и критерий его проверки.</w:t>
      </w:r>
    </w:p>
    <w:p w14:paraId="20834AA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13: Выполненное задание позволило закрепить не только синтаксис, но и последовательность разработки и отладки. Компоненты разделены по ответственности, а результат проверен после внесения изменений. Важно зафиксировать ожидаемый результат и критерий его проверки.</w:t>
      </w:r>
    </w:p>
    <w:p w14:paraId="67D4C34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14: По итогам работы подготовлен запускаемый программный результат и оформлена необходимая отчетность. Основное внимание было уделено соответствию реализации цели и контролю качества результата. Важно зафиксировать ожидаемый результат и критерий его проверки.</w:t>
      </w:r>
    </w:p>
    <w:p w14:paraId="6854ABB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15: В процессе выполнения студент самостоятельно выполнил ключевые этапы разработки и проверки. Реализованный сценарий демонстрирует понимание изученного правила и его места в структуре приложения. Важно зафиксировать ожидаемый результат и критерий его проверки.</w:t>
      </w:r>
    </w:p>
    <w:p w14:paraId="134BC64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16: Задание выполнено с опорой на изученную методику, но без механического копирования готового решения. Полученный результат проверен и дополнен самостоятельным улучшением. Важно зафиксировать ожидаемый результат и критерий его проверки.</w:t>
      </w:r>
    </w:p>
    <w:p w14:paraId="5D013F0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Пример формулировки вывода 17: В ходе работы закреплены навыки чтения кода, поиска ошибок и проверки поведения интерфейса. Итоговая реализация соответствует теме и допускает расширение дополнительными пользовательскими сценариями. Важно зафиксировать ожидаемый результат и критерий его проверки.</w:t>
      </w:r>
    </w:p>
    <w:p w14:paraId="13DB7E6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18: Результатом стало законченное учебное решение с понятной структурой и проверенным поведением. Студент смог связать теоретические положения темы с конкретными строками программного кода. Важно зафиксировать ожидаемый результат и критерий его проверки.</w:t>
      </w:r>
    </w:p>
    <w:p w14:paraId="668C27B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Пример формулировки вывода 19: Выполнение задания подтвердило способность самостоятельно применять изученный инструмент в новом контексте. Полученный проект сопровождается скриншотами, пояснениями и корректным итоговым выводом. Важно зафиксировать ожидаемый результат и критерий его проверки.</w:t>
      </w:r>
    </w:p>
    <w:p w14:paraId="29DCF84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Пример формулировки вывода 20: Работа завершена проверкой результата и разбором причин возникших затруднений. Студент закрепил практический прием, необходимый для дальнейшего развития сквозного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-проекта. Важно зафиксировать ожидаемый результат и критерий его проверки.</w:t>
      </w:r>
    </w:p>
    <w:p w14:paraId="1D2D1F8C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06" w:name="_Toc10838"/>
      <w:bookmarkStart w:id="1107" w:name="_Toc24310"/>
      <w:bookmarkStart w:id="1108" w:name="_Toc240967522"/>
      <w:bookmarkStart w:id="1109" w:name="_Toc241220850"/>
      <w:bookmarkStart w:id="1110" w:name="_Toc241305172"/>
      <w:bookmarkStart w:id="1111" w:name="_Toc241577701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ПРИЛОЖЕНИЕ Б. ЖУРНАЛ ТИПИЧНЫХ ОШИБОК СТУДЕНТА</w:t>
      </w:r>
      <w:bookmarkEnd w:id="1106"/>
      <w:bookmarkEnd w:id="1107"/>
      <w:bookmarkEnd w:id="1108"/>
      <w:bookmarkEnd w:id="1109"/>
      <w:bookmarkEnd w:id="1110"/>
      <w:bookmarkEnd w:id="1111"/>
    </w:p>
    <w:p w14:paraId="67200557" w14:textId="77777777" w:rsidR="004E0869" w:rsidRPr="00B00281" w:rsidRDefault="000856C1" w:rsidP="005806AD">
      <w:pPr>
        <w:widowControl/>
        <w:ind w:firstLine="0"/>
        <w:jc w:val="center"/>
        <w:rPr>
          <w:rFonts w:cs="Times New Roman"/>
          <w:color w:val="auto"/>
          <w:szCs w:val="28"/>
        </w:rPr>
      </w:pPr>
      <w:r w:rsidRPr="00B00281">
        <w:rPr>
          <w:rFonts w:eastAsia="Times New Roman" w:cs="Times New Roman" w:ascii="Times New Roman" w:hAnsi="Times New Roman"/>
          <w:b/>
          <w:color w:val="auto"/>
          <w:szCs w:val="28"/>
        </w:rPr>
        <w:t>Таблица Б.1 — Журнал ошибок</w:t>
      </w:r>
    </w:p>
    <w:tbl>
      <w:tblPr>
        <w:tblStyle w:val="af6"/>
        <w:tblW w:w="9355" w:type="dxa"/>
        <w:jc w:val="center"/>
        <w:tblLook w:val="04A0" w:firstRow="1" w:lastRow="0" w:firstColumn="1" w:lastColumn="0" w:noHBand="0" w:noVBand="1"/>
      </w:tblPr>
      <w:tblGrid>
        <w:gridCol w:w="2245"/>
        <w:gridCol w:w="2352"/>
        <w:gridCol w:w="2410"/>
        <w:gridCol w:w="2348"/>
      </w:tblGrid>
      <w:tr w:rsidR="004E0869" w:rsidRPr="00B00281" w14:paraId="2C4551A5" w14:textId="77777777">
        <w:trPr>
          <w:jc w:val="center"/>
          <w:cantSplit/>
          <w:tblHeader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79BF62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№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3AFF835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Ошибка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0D1C86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Причина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B028F6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b/>
                <w:color w:val="auto"/>
                <w:sz w:val="22"/>
                <w:szCs w:val="28"/>
              </w:rPr>
              <w:t>Способ исправления</w:t>
            </w:r>
          </w:p>
        </w:tc>
      </w:tr>
      <w:tr w:rsidR="004E0869" w:rsidRPr="00B00281" w14:paraId="2910951F" w14:textId="77777777">
        <w:trPr>
          <w:jc w:val="center"/>
          <w:cantSplit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A59E2F5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1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564BDCC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Unexpected token в JSX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4D2316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не закрыт тег или неверно вставлено выражение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EBECECE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проверить структуру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JSX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фигурные скобки</w:t>
            </w:r>
          </w:p>
        </w:tc>
      </w:tr>
      <w:tr w:rsidR="004E0869" w:rsidRPr="00B00281" w14:paraId="4A08687D" w14:textId="77777777">
        <w:trPr>
          <w:jc w:val="center"/>
          <w:cantSplit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C35897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2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E7BE2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Component is not defined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177884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компонент не импортирован или неверно назван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1B50ED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проверить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export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/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import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 имя файла</w:t>
            </w:r>
          </w:p>
        </w:tc>
      </w:tr>
      <w:tr w:rsidR="004E0869" w:rsidRPr="00B00281" w14:paraId="2350912B" w14:textId="77777777">
        <w:trPr>
          <w:jc w:val="center"/>
          <w:cantSplit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F9D576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3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22EFC0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Each child should have a unique key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F86C0A7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список выводится без key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F999E0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добавить стабильный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key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элементам списка</w:t>
            </w:r>
          </w:p>
        </w:tc>
      </w:tr>
      <w:tr w:rsidR="004E0869" w:rsidRPr="00B00281" w14:paraId="721A8FD7" w14:textId="77777777">
        <w:trPr>
          <w:jc w:val="center"/>
          <w:cantSplit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4DDE68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4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FE29773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Состояние не обновляется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2D8E3A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данные изменены напрямую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5A26571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создать новый массив или объект при обновлении</w:t>
            </w:r>
          </w:p>
        </w:tc>
      </w:tr>
      <w:tr w:rsidR="004E0869" w:rsidRPr="00B00281" w14:paraId="10BD014A" w14:textId="77777777">
        <w:trPr>
          <w:jc w:val="center"/>
          <w:cantSplit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00D2B9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5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44EC6E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Эффект выполняется бесконечно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D326856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неверно указан массив зависимостей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1D98481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проверить зависимости useEffect</w:t>
            </w:r>
          </w:p>
        </w:tc>
      </w:tr>
      <w:tr w:rsidR="004E0869" w:rsidRPr="00B00281" w14:paraId="5EA4E39F" w14:textId="77777777">
        <w:trPr>
          <w:jc w:val="center"/>
          <w:cantSplit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DE71EBF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6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6934BF8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Форма перезагружает страницу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BD646F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не вызван event.preventDefault()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66DD584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добавить preventDefault в onSubmit</w:t>
            </w:r>
          </w:p>
        </w:tc>
      </w:tr>
      <w:tr w:rsidR="004E0869" w:rsidRPr="00B00281" w14:paraId="63404FBF" w14:textId="77777777">
        <w:trPr>
          <w:jc w:val="center"/>
          <w:cantSplit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6BD2D37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7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27C8ABE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Маршрут не открывается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EE38D4B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неверно настроен путь или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Router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B029CC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проверить Routes и Route</w:t>
            </w:r>
          </w:p>
        </w:tc>
      </w:tr>
      <w:tr w:rsidR="004E0869" w:rsidRPr="00B00281" w14:paraId="2D1F2B8B" w14:textId="77777777">
        <w:trPr>
          <w:jc w:val="center"/>
          <w:cantSplit/>
        </w:trPr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5404E05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8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FDE46A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Пустая страница после сборки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D30A519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неверный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base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</w:rPr>
              <w:t>path</w:t>
            </w: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 xml:space="preserve"> или путь к ресурсам</w:t>
            </w:r>
          </w:p>
        </w:tc>
        <w:tc>
          <w:tcPr>
            <w:tcW w:w="24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7E3AB42D" w14:textId="77777777" w:rsidR="004E0869" w:rsidRPr="00B00281" w:rsidRDefault="000856C1" w:rsidP="005806AD">
            <w:pPr>
              <w:widowControl/>
              <w:spacing w:line="240" w:lineRule="auto" w:after="40"/>
              <w:ind w:firstLine="0"/>
              <w:jc w:val="left"/>
              <w:rPr>
                <w:rFonts w:cs="Times New Roman"/>
                <w:color w:val="auto"/>
                <w:szCs w:val="28"/>
                <w:lang w:val="ru-RU"/>
              </w:rPr>
            </w:pPr>
            <w:r w:rsidRPr="00B00281">
              <w:rPr>
                <w:rFonts w:eastAsia="Times New Roman" w:cs="Times New Roman" w:ascii="Times New Roman" w:hAnsi="Times New Roman"/>
                <w:color w:val="auto"/>
                <w:sz w:val="22"/>
                <w:szCs w:val="28"/>
                <w:lang w:val="ru-RU"/>
              </w:rPr>
              <w:t>проверить настройки сборки и размещения</w:t>
            </w:r>
          </w:p>
        </w:tc>
      </w:tr>
    </w:tbl>
    <w:p w14:paraId="1FD63D74" w14:textId="77777777" w:rsidR="004E0869" w:rsidRPr="00B00281" w:rsidRDefault="004E0869" w:rsidP="00361F52">
      <w:pPr>
        <w:rPr>
          <w:rFonts w:cs="Times New Roman"/>
          <w:color w:val="auto"/>
          <w:szCs w:val="28"/>
          <w:lang w:val="ru-RU"/>
        </w:rPr>
      </w:pPr>
    </w:p>
    <w:p w14:paraId="7900495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B0A129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6C77835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3: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FF791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Запись для самостоятельного заполнения 4: студент фиксирует текст ошибки, место возникновения, предполагаемую причину, способ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исправления и вывод, который поможет избежать повторения ошибки в следующих работах.</w:t>
      </w:r>
    </w:p>
    <w:p w14:paraId="1797B75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5: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261A51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6: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6707B32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7: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2D6FED4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8: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9EE930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9: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08B9CB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10: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5708915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11: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7EBBB30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Запись для самостоятельного заполнения 12: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01D0153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13: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26CBD58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14: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74CC368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15: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59549B4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16: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DD5E28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17: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15F8EC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18: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39F49A2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Запись для самостоятельного заполнения 19: студент фиксирует текст ошибки, место возникновения, предполагаемую причину, способ 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исправления и вывод, который поможет избежать повторения ошибки в следующих работах.</w:t>
      </w:r>
    </w:p>
    <w:p w14:paraId="77CA45F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20: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25EB34B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21: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4B51AFB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22: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7CFB10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23: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15C79C2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24: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25BD937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25: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74CF81F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26: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57B9C7F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Запись для самостоятельного заполнения 27: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0D39CDB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28: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7D959DA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29: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6FCED88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Запись для самостоятельного заполнения 30: студент фиксирует текст ошибки, место возникновения, предполагаемую причину, способ исправления и вывод, который поможет избежать повторения ошибки в следующих работах.</w:t>
      </w:r>
    </w:p>
    <w:p w14:paraId="6D55956C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12" w:name="_Toc30574"/>
      <w:bookmarkStart w:id="1113" w:name="_Toc27206"/>
      <w:bookmarkStart w:id="1114" w:name="_Toc240967523"/>
      <w:bookmarkStart w:id="1115" w:name="_Toc241220851"/>
      <w:bookmarkStart w:id="1116" w:name="_Toc241305173"/>
      <w:bookmarkStart w:id="1117" w:name="_Toc241577702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ПРИЛОЖЕНИЕ В. БАНК ДОПОЛНИТЕЛЬНЫХ ПРАКТИЧЕСКИХ ЗАДАНИЙ</w:t>
      </w:r>
      <w:bookmarkEnd w:id="1112"/>
      <w:bookmarkEnd w:id="1113"/>
      <w:bookmarkEnd w:id="1114"/>
      <w:bookmarkEnd w:id="1115"/>
      <w:bookmarkEnd w:id="1116"/>
      <w:bookmarkEnd w:id="1117"/>
    </w:p>
    <w:p w14:paraId="07523D1C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18" w:name="_Toc20051"/>
      <w:bookmarkStart w:id="1119" w:name="_Toc19241"/>
      <w:bookmarkStart w:id="1120" w:name="_Toc240967524"/>
      <w:bookmarkStart w:id="1121" w:name="_Toc241220852"/>
      <w:bookmarkStart w:id="1122" w:name="_Toc241305174"/>
      <w:bookmarkStart w:id="1123" w:name="_Toc241577703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1</w:t>
      </w:r>
      <w:bookmarkEnd w:id="1118"/>
      <w:bookmarkEnd w:id="1119"/>
      <w:bookmarkEnd w:id="1120"/>
      <w:bookmarkEnd w:id="1121"/>
      <w:bookmarkEnd w:id="1122"/>
      <w:bookmarkEnd w:id="1123"/>
    </w:p>
    <w:p w14:paraId="78FF0BC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1: Добавить к карточке поле «автор» и вывести его в интерфейсе.</w:t>
      </w:r>
    </w:p>
    <w:p w14:paraId="6B748CE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1: Предусмотреть сортировку результата по выбранному пользователем критерию.</w:t>
      </w:r>
    </w:p>
    <w:p w14:paraId="714DE35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1: Обработать пустой набор данных и показать понятное информационное сообщение.</w:t>
      </w:r>
    </w:p>
    <w:p w14:paraId="54184D3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1: Добавить подтверждение перед удалением или изменением данных.</w:t>
      </w:r>
    </w:p>
    <w:p w14:paraId="4356F62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1: Показать отдельное сообщение при ошибке выполнения операции.</w:t>
      </w:r>
    </w:p>
    <w:p w14:paraId="7A2DC7F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1: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495E8AA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1: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4AFB179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1: Проверить отображение интерфейса на узком экране и исправить переполнение.</w:t>
      </w:r>
    </w:p>
    <w:p w14:paraId="1DC4E8A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1: Предусмотреть управление основным сценарием с клавиатуры.</w:t>
      </w:r>
    </w:p>
    <w:p w14:paraId="261E1E9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1: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6C8965F8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24" w:name="_Toc9535"/>
      <w:bookmarkStart w:id="1125" w:name="_Toc14594"/>
      <w:bookmarkStart w:id="1126" w:name="_Toc240967525"/>
      <w:bookmarkStart w:id="1127" w:name="_Toc241220853"/>
      <w:bookmarkStart w:id="1128" w:name="_Toc241305175"/>
      <w:bookmarkStart w:id="1129" w:name="_Toc241577704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2</w:t>
      </w:r>
      <w:bookmarkEnd w:id="1124"/>
      <w:bookmarkEnd w:id="1125"/>
      <w:bookmarkEnd w:id="1126"/>
      <w:bookmarkEnd w:id="1127"/>
      <w:bookmarkEnd w:id="1128"/>
      <w:bookmarkEnd w:id="1129"/>
    </w:p>
    <w:p w14:paraId="6E19BB6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2: Добавить к карточке поле «автор» и вывести его в интерфейсе.</w:t>
      </w:r>
    </w:p>
    <w:p w14:paraId="6C363B7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2: Предусмотреть сортировку результата по выбранному пользователем критерию.</w:t>
      </w:r>
    </w:p>
    <w:p w14:paraId="7793821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2: Обработать пустой набор данных и показать понятное информационное сообщение.</w:t>
      </w:r>
    </w:p>
    <w:p w14:paraId="70F1B78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2: Добавить подтверждение перед удалением или изменением данных.</w:t>
      </w:r>
    </w:p>
    <w:p w14:paraId="041B229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2: Показать отдельное сообщение при ошибке выполнения операции.</w:t>
      </w:r>
    </w:p>
    <w:p w14:paraId="200AE5A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2: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5D18251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2: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25471E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2: Проверить отображение интерфейса на узком экране и исправить переполнение.</w:t>
      </w:r>
    </w:p>
    <w:p w14:paraId="7CA340E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9. Добавить загрузку данных с имитацией задержки. Дополнительное условие варианта 2: Предусмотреть управление основным сценарием с клавиатуры.</w:t>
      </w:r>
    </w:p>
    <w:p w14:paraId="1DFDB36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2: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28D8BDA7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30" w:name="_Toc27937"/>
      <w:bookmarkStart w:id="1131" w:name="_Toc20765"/>
      <w:bookmarkStart w:id="1132" w:name="_Toc240967526"/>
      <w:bookmarkStart w:id="1133" w:name="_Toc241220854"/>
      <w:bookmarkStart w:id="1134" w:name="_Toc241305176"/>
      <w:bookmarkStart w:id="1135" w:name="_Toc241577705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3</w:t>
      </w:r>
      <w:bookmarkEnd w:id="1130"/>
      <w:bookmarkEnd w:id="1131"/>
      <w:bookmarkEnd w:id="1132"/>
      <w:bookmarkEnd w:id="1133"/>
      <w:bookmarkEnd w:id="1134"/>
      <w:bookmarkEnd w:id="1135"/>
    </w:p>
    <w:p w14:paraId="1DF088D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3: Добавить к карточке поле «автор» и вывести его в интерфейсе.</w:t>
      </w:r>
    </w:p>
    <w:p w14:paraId="2FBE331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3: Предусмотреть сортировку результата по выбранному пользователем критерию.</w:t>
      </w:r>
    </w:p>
    <w:p w14:paraId="2EB9C4E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3: Обработать пустой набор данных и показать понятное информационное сообщение.</w:t>
      </w:r>
    </w:p>
    <w:p w14:paraId="27C4A95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3: Добавить подтверждение перед удалением или изменением данных.</w:t>
      </w:r>
    </w:p>
    <w:p w14:paraId="3EA04D8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3: Показать отдельное сообщение при ошибке выполнения операции.</w:t>
      </w:r>
    </w:p>
    <w:p w14:paraId="26CA603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3: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3CD9548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3: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788D7EC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8. Создать корзину товаров с подсчетом итоговой суммы. Дополнительное условие варианта 3: Проверить отображение интерфейса на узком экране и исправить переполнение.</w:t>
      </w:r>
    </w:p>
    <w:p w14:paraId="6744DB0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3: Предусмотреть управление основным сценарием с клавиатуры.</w:t>
      </w:r>
    </w:p>
    <w:p w14:paraId="5792790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3: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2939B5D8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36" w:name="_Toc12630"/>
      <w:bookmarkStart w:id="1137" w:name="_Toc2606"/>
      <w:bookmarkStart w:id="1138" w:name="_Toc240967527"/>
      <w:bookmarkStart w:id="1139" w:name="_Toc241220855"/>
      <w:bookmarkStart w:id="1140" w:name="_Toc241305177"/>
      <w:bookmarkStart w:id="1141" w:name="_Toc241577706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4</w:t>
      </w:r>
      <w:bookmarkEnd w:id="1136"/>
      <w:bookmarkEnd w:id="1137"/>
      <w:bookmarkEnd w:id="1138"/>
      <w:bookmarkEnd w:id="1139"/>
      <w:bookmarkEnd w:id="1140"/>
      <w:bookmarkEnd w:id="1141"/>
    </w:p>
    <w:p w14:paraId="2601F11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4: Добавить к карточке поле «автор» и вывести его в интерфейсе.</w:t>
      </w:r>
    </w:p>
    <w:p w14:paraId="3389EB9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4: Предусмотреть сортировку результата по выбранному пользователем критерию.</w:t>
      </w:r>
    </w:p>
    <w:p w14:paraId="4D201EE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4: Обработать пустой набор данных и показать понятное информационное сообщение.</w:t>
      </w:r>
    </w:p>
    <w:p w14:paraId="644F5BD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4: Добавить подтверждение перед удалением или изменением данных.</w:t>
      </w:r>
    </w:p>
    <w:p w14:paraId="5383169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4: Показать отдельное сообщение при ошибке выполнения операции.</w:t>
      </w:r>
    </w:p>
    <w:p w14:paraId="6707076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4: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13B4FFF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4: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21CCB4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4: Проверить отображение интерфейса на узком экране и исправить переполнение.</w:t>
      </w:r>
    </w:p>
    <w:p w14:paraId="452F795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4: Предусмотреть управление основным сценарием с клавиатуры.</w:t>
      </w:r>
    </w:p>
    <w:p w14:paraId="494F1B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4: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7AF04A8F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42" w:name="_Toc28321"/>
      <w:bookmarkStart w:id="1143" w:name="_Toc1273"/>
      <w:bookmarkStart w:id="1144" w:name="_Toc240967528"/>
      <w:bookmarkStart w:id="1145" w:name="_Toc241220856"/>
      <w:bookmarkStart w:id="1146" w:name="_Toc241305178"/>
      <w:bookmarkStart w:id="1147" w:name="_Toc241577707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5</w:t>
      </w:r>
      <w:bookmarkEnd w:id="1142"/>
      <w:bookmarkEnd w:id="1143"/>
      <w:bookmarkEnd w:id="1144"/>
      <w:bookmarkEnd w:id="1145"/>
      <w:bookmarkEnd w:id="1146"/>
      <w:bookmarkEnd w:id="1147"/>
    </w:p>
    <w:p w14:paraId="6F6957D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5: Добавить к карточке поле «автор» и вывести его в интерфейсе.</w:t>
      </w:r>
    </w:p>
    <w:p w14:paraId="375CCCA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5: Предусмотреть сортировку результата по выбранному пользователем критерию.</w:t>
      </w:r>
    </w:p>
    <w:p w14:paraId="7E24A10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5: Обработать пустой набор данных и показать понятное информационное сообщение.</w:t>
      </w:r>
    </w:p>
    <w:p w14:paraId="5E433CE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5: Добавить подтверждение перед удалением или изменением данных.</w:t>
      </w:r>
    </w:p>
    <w:p w14:paraId="548420F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5: Показать отдельное сообщение при ошибке выполнения операции.</w:t>
      </w:r>
    </w:p>
    <w:p w14:paraId="6BF2772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5: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4FD20CE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5: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4846C06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5: Проверить отображение интерфейса на узком экране и исправить переполнение.</w:t>
      </w:r>
    </w:p>
    <w:p w14:paraId="5D4F32B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5: Предусмотреть управление основным сценарием с клавиатуры.</w:t>
      </w:r>
    </w:p>
    <w:p w14:paraId="425A4CE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5: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1D454EBA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48" w:name="_Toc25649"/>
      <w:bookmarkStart w:id="1149" w:name="_Toc16528"/>
      <w:bookmarkStart w:id="1150" w:name="_Toc240967529"/>
      <w:bookmarkStart w:id="1151" w:name="_Toc241220857"/>
      <w:bookmarkStart w:id="1152" w:name="_Toc241305179"/>
      <w:bookmarkStart w:id="1153" w:name="_Toc241577708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6</w:t>
      </w:r>
      <w:bookmarkEnd w:id="1148"/>
      <w:bookmarkEnd w:id="1149"/>
      <w:bookmarkEnd w:id="1150"/>
      <w:bookmarkEnd w:id="1151"/>
      <w:bookmarkEnd w:id="1152"/>
      <w:bookmarkEnd w:id="1153"/>
    </w:p>
    <w:p w14:paraId="06EA055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6: Добавить к карточке поле «автор» и вывести его в интерфейсе.</w:t>
      </w:r>
    </w:p>
    <w:p w14:paraId="5ADCD22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6: Предусмотреть сортировку результата по выбранному пользователем критерию.</w:t>
      </w:r>
    </w:p>
    <w:p w14:paraId="6476BDF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6: Обработать пустой набор данных и показать понятное информационное сообщение.</w:t>
      </w:r>
    </w:p>
    <w:p w14:paraId="3A62957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6: Добавить подтверждение перед удалением или изменением данных.</w:t>
      </w:r>
    </w:p>
    <w:p w14:paraId="730D66F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6: Показать отдельное сообщение при ошибке выполнения операции.</w:t>
      </w:r>
    </w:p>
    <w:p w14:paraId="64344FB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6: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45E444C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6: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6130545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6: Проверить отображение интерфейса на узком экране и исправить переполнение.</w:t>
      </w:r>
    </w:p>
    <w:p w14:paraId="161FC48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6: Предусмотреть управление основным сценарием с клавиатуры.</w:t>
      </w:r>
    </w:p>
    <w:p w14:paraId="5BC42B3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6: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FBBB115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54" w:name="_Toc18289"/>
      <w:bookmarkStart w:id="1155" w:name="_Toc575"/>
      <w:bookmarkStart w:id="1156" w:name="_Toc240967530"/>
      <w:bookmarkStart w:id="1157" w:name="_Toc241220858"/>
      <w:bookmarkStart w:id="1158" w:name="_Toc241305180"/>
      <w:bookmarkStart w:id="1159" w:name="_Toc241577709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7</w:t>
      </w:r>
      <w:bookmarkEnd w:id="1154"/>
      <w:bookmarkEnd w:id="1155"/>
      <w:bookmarkEnd w:id="1156"/>
      <w:bookmarkEnd w:id="1157"/>
      <w:bookmarkEnd w:id="1158"/>
      <w:bookmarkEnd w:id="1159"/>
    </w:p>
    <w:p w14:paraId="2E85380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7: Добавить к карточке поле «автор» и вывести его в интерфейсе.</w:t>
      </w:r>
    </w:p>
    <w:p w14:paraId="47C2AC9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7: Предусмотреть сортировку результата по выбранному пользователем критерию.</w:t>
      </w:r>
    </w:p>
    <w:p w14:paraId="126342F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7: Обработать пустой набор данных и показать понятное информационное сообщение.</w:t>
      </w:r>
    </w:p>
    <w:p w14:paraId="050BF298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4. Реализовать список задач с отметкой выполнения и удалением. Дополнительное условие варианта 7: Добавить подтверждение перед удалением или изменением данных.</w:t>
      </w:r>
    </w:p>
    <w:p w14:paraId="366658E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7: Показать отдельное сообщение при ошибке выполнения операции.</w:t>
      </w:r>
    </w:p>
    <w:p w14:paraId="0F6E86A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7: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1E3015C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7: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35C1133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7: Проверить отображение интерфейса на узком экране и исправить переполнение.</w:t>
      </w:r>
    </w:p>
    <w:p w14:paraId="4B0C0D16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7: Предусмотреть управление основным сценарием с клавиатуры.</w:t>
      </w:r>
    </w:p>
    <w:p w14:paraId="285EDD7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7: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A63A561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60" w:name="_Toc3050"/>
      <w:bookmarkStart w:id="1161" w:name="_Toc22503"/>
      <w:bookmarkStart w:id="1162" w:name="_Toc240967531"/>
      <w:bookmarkStart w:id="1163" w:name="_Toc241220859"/>
      <w:bookmarkStart w:id="1164" w:name="_Toc241305181"/>
      <w:bookmarkStart w:id="1165" w:name="_Toc241577710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8</w:t>
      </w:r>
      <w:bookmarkEnd w:id="1160"/>
      <w:bookmarkEnd w:id="1161"/>
      <w:bookmarkEnd w:id="1162"/>
      <w:bookmarkEnd w:id="1163"/>
      <w:bookmarkEnd w:id="1164"/>
      <w:bookmarkEnd w:id="1165"/>
    </w:p>
    <w:p w14:paraId="3BCC511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8: Добавить к карточке поле «автор» и вывести его в интерфейсе.</w:t>
      </w:r>
    </w:p>
    <w:p w14:paraId="284F5A1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8: Предусмотреть сортировку результата по выбранному пользователем критерию.</w:t>
      </w:r>
    </w:p>
    <w:p w14:paraId="0740C8F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3. Создать счетчик с ограничением минимального и максимального значения. Дополнительное условие варианта 8: Обработать пустой набор данных и показать понятное информационное сообщение.</w:t>
      </w:r>
    </w:p>
    <w:p w14:paraId="5B69F7E1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8: Добавить подтверждение перед удалением или изменением данных.</w:t>
      </w:r>
    </w:p>
    <w:p w14:paraId="0B57584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8: Показать отдельное сообщение при ошибке выполнения операции.</w:t>
      </w:r>
    </w:p>
    <w:p w14:paraId="30E2074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8: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6A3D780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8: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3323A1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8: Проверить отображение интерфейса на узком экране и исправить переполнение.</w:t>
      </w:r>
    </w:p>
    <w:p w14:paraId="48EC9D1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8: Предусмотреть управление основным сценарием с клавиатуры.</w:t>
      </w:r>
    </w:p>
    <w:p w14:paraId="38534F6D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8: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6F1ADACB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66" w:name="_Toc24835"/>
      <w:bookmarkStart w:id="1167" w:name="_Toc836"/>
      <w:bookmarkStart w:id="1168" w:name="_Toc240967532"/>
      <w:bookmarkStart w:id="1169" w:name="_Toc241220860"/>
      <w:bookmarkStart w:id="1170" w:name="_Toc241305182"/>
      <w:bookmarkStart w:id="1171" w:name="_Toc241577711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t>Комплект дополнительных заданий 9</w:t>
      </w:r>
      <w:bookmarkEnd w:id="1166"/>
      <w:bookmarkEnd w:id="1167"/>
      <w:bookmarkEnd w:id="1168"/>
      <w:bookmarkEnd w:id="1169"/>
      <w:bookmarkEnd w:id="1170"/>
      <w:bookmarkEnd w:id="1171"/>
    </w:p>
    <w:p w14:paraId="7448818C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9: Добавить к карточке поле «автор» и вывести его в интерфейсе.</w:t>
      </w:r>
    </w:p>
    <w:p w14:paraId="1C9ED5F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>2. Сделать список карточек из массива данных и добавить фильтрацию по категории. Дополнительное условие варианта 9: Предусмотреть сортировку результата по выбранному пользователем критерию.</w:t>
      </w:r>
    </w:p>
    <w:p w14:paraId="1483332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9: Обработать пустой набор данных и показать понятное информационное сообщение.</w:t>
      </w:r>
    </w:p>
    <w:p w14:paraId="084F4C5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9: Добавить подтверждение перед удалением или изменением данных.</w:t>
      </w:r>
    </w:p>
    <w:p w14:paraId="65319820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9: Показать отдельное сообщение при ошибке выполнения операции.</w:t>
      </w:r>
    </w:p>
    <w:p w14:paraId="3AA5E5A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9: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096741CF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9: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954606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9: Проверить отображение интерфейса на узком экране и исправить переполнение.</w:t>
      </w:r>
    </w:p>
    <w:p w14:paraId="1502AD0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9: Предусмотреть управление основным сценарием с клавиатуры.</w:t>
      </w:r>
    </w:p>
    <w:p w14:paraId="22B4B11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9: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8F9DCFA" w14:textId="77777777" w:rsidR="004E0869" w:rsidRPr="00B00281" w:rsidRDefault="000856C1" w:rsidP="00361F52">
      <w:pPr>
        <w:pStyle w:val="21"/>
        <w:keepNext/>
        <w:keepLines/>
        <w:widowControl/>
        <w:spacing w:after="80" w:line="240" w:lineRule="auto" w:before="200"/>
        <w:ind w:firstLine="0"/>
        <w:jc w:val="both"/>
        <w:rPr>
          <w:rFonts w:ascii="Times New Roman" w:hAnsi="Times New Roman" w:cs="Times New Roman"/>
          <w:color w:val="auto"/>
          <w:szCs w:val="28"/>
          <w:lang w:val="ru-RU"/>
        </w:rPr>
      </w:pPr>
      <w:bookmarkStart w:id="1172" w:name="_Toc18148"/>
      <w:bookmarkStart w:id="1173" w:name="_Toc29341"/>
      <w:bookmarkStart w:id="1174" w:name="_Toc240967533"/>
      <w:bookmarkStart w:id="1175" w:name="_Toc241220861"/>
      <w:bookmarkStart w:id="1176" w:name="_Toc241305183"/>
      <w:bookmarkStart w:id="1177" w:name="_Toc241577712"/>
      <w:r w:rsidRPr="00B00281">
        <w:rPr>
          <w:rFonts w:ascii="Times New Roman" w:eastAsia="Times New Roman" w:hAnsi="Times New Roman" w:cs="Times New Roman"/>
          <w:color w:val="000000"/>
          <w:szCs w:val="28"/>
          <w:lang w:val="ru-RU"/>
        </w:rPr>
        <w:lastRenderedPageBreak/>
        <w:t>Комплект дополнительных заданий 10</w:t>
      </w:r>
      <w:bookmarkEnd w:id="1172"/>
      <w:bookmarkEnd w:id="1173"/>
      <w:bookmarkEnd w:id="1174"/>
      <w:bookmarkEnd w:id="1175"/>
      <w:bookmarkEnd w:id="1176"/>
      <w:bookmarkEnd w:id="1177"/>
    </w:p>
    <w:p w14:paraId="749F29B3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1. Создать компонент карточки новости с заголовком, датой, текстом и кнопкой «Подробнее». Дополнительное условие варианта 10: Добавить к карточке поле «автор» и вывести его в интерфейсе.</w:t>
      </w:r>
    </w:p>
    <w:p w14:paraId="190FB1CA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2. Сделать список карточек из массива данных и добавить фильтрацию по категории. Дополнительное условие варианта 10: Предусмотреть сортировку результата по выбранному пользователем критерию.</w:t>
      </w:r>
    </w:p>
    <w:p w14:paraId="0A244C4E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3. Создать счетчик с ограничением минимального и максимального значения. Дополнительное условие варианта 10: Обработать пустой набор данных и показать понятное информационное сообщение.</w:t>
      </w:r>
    </w:p>
    <w:p w14:paraId="2D900F79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4. Реализовать список задач с отметкой выполнения и удалением. Дополнительное условие варианта 10: Добавить подтверждение перед удалением или изменением данных.</w:t>
      </w:r>
    </w:p>
    <w:p w14:paraId="0AAE653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5. Создать форму обратной связи с проверкой имени,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email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текста сообщения. Дополнительное условие варианта 10: Показать отдельное сообщение при ошибке выполнения операции.</w:t>
      </w:r>
    </w:p>
    <w:p w14:paraId="5F6D6A55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6. Добавить страницу деталей элемента через параметр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10: Описать основную структуру данных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TypeScript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-интерфейс.</w:t>
      </w:r>
    </w:p>
    <w:p w14:paraId="0395350B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7. Реализовать переключение темы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API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10: Вынести повторяющуюся логику в собственный пользовательский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E20ABA2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8. Создать корзину товаров с подсчетом итоговой суммы. Дополнительное условие варианта 10: Проверить отображение интерфейса на узком экране и исправить переполнение.</w:t>
      </w:r>
    </w:p>
    <w:p w14:paraId="16652804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9. Добавить загрузку данных с имитацией задержки. Дополнительное условие варианта 10: Предусмотреть управление основным сценарием с клавиатуры.</w:t>
      </w:r>
    </w:p>
    <w:p w14:paraId="41BCE3D7" w14:textId="77777777" w:rsidR="004E0869" w:rsidRPr="00B00281" w:rsidRDefault="000856C1" w:rsidP="00361F52">
      <w:pPr>
        <w:widowControl/>
        <w:spacing w:line="240" w:lineRule="auto" w:before="0" w:after="60"/>
        <w:ind w:firstLine="0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lastRenderedPageBreak/>
        <w:t xml:space="preserve">10. Подготовить проект к сборке и написать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. Дополнительное условие варианта 10: Добавить краткое описание реализованного решения и способ его проверки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67D8667" w14:textId="77777777" w:rsidR="004E0869" w:rsidRPr="00B00281" w:rsidRDefault="000856C1" w:rsidP="00361F52">
      <w:pPr>
        <w:pStyle w:val="1"/>
        <w:keepNext/>
        <w:keepLines/>
        <w:widowControl/>
        <w:spacing w:after="80" w:line="240" w:lineRule="auto" w:before="20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78" w:name="_Toc25037"/>
      <w:bookmarkStart w:id="1179" w:name="_Toc2767"/>
      <w:bookmarkStart w:id="1180" w:name="_Toc240967534"/>
      <w:bookmarkStart w:id="1181" w:name="_Toc241220862"/>
      <w:bookmarkStart w:id="1182" w:name="_Toc241305184"/>
      <w:bookmarkStart w:id="1183" w:name="_Toc241577713"/>
      <w:r w:rsidRPr="00B0028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ПРИЛОЖЕНИЕ Г. ГЛОССАРИЙ</w:t>
      </w:r>
      <w:bookmarkEnd w:id="1178"/>
      <w:bookmarkEnd w:id="1179"/>
      <w:bookmarkEnd w:id="1180"/>
      <w:bookmarkEnd w:id="1181"/>
      <w:bookmarkEnd w:id="1182"/>
      <w:bookmarkEnd w:id="1183"/>
    </w:p>
    <w:p w14:paraId="1899C1F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библиотека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JavaScript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для построения пользовательских интерфейсов на основе компонентов.</w:t>
      </w:r>
    </w:p>
    <w:p w14:paraId="5DB3AC9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Компонент — самостоятельная часть интерфейса, которая может получать данные и возвращать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0F1516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JSX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синтаксическое расширение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JavaScript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позволяющее описывать интерфейс в форме, похожей на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54CDDFB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входные данные компонента, передаваемые от родителя к дочернему элементу.</w:t>
      </w:r>
    </w:p>
    <w:p w14:paraId="790C923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состояние компонента, изменение которого приводит к обновлению интерфейса.</w:t>
      </w:r>
    </w:p>
    <w:p w14:paraId="725282A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функция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позволяющая использовать состояние и другие возможности в функциональных компонентах.</w:t>
      </w:r>
    </w:p>
    <w:p w14:paraId="626A1FF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Courier New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Courier New" w:cs="Times New Roman" w:ascii="Times New Roman" w:hAnsi="Times New Roman"/>
          <w:color w:val="auto"/>
          <w:szCs w:val="28"/>
          <w:lang w:val="ru-RU"/>
        </w:rPr>
        <w:t xml:space="preserve"> — хук для выполнения побочных эффектов после рендера компонента.</w:t>
      </w:r>
    </w:p>
    <w:p w14:paraId="1C586F7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механизм передачи общих данных без последовательной передачи через каждое промежуточное звено.</w:t>
      </w:r>
    </w:p>
    <w:p w14:paraId="07B8047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средство организации навигации между страницами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SPA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-приложения.</w:t>
      </w:r>
    </w:p>
    <w:p w14:paraId="398F13F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процесс подготовки проекта к публикации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-режиме.</w:t>
      </w:r>
    </w:p>
    <w:p w14:paraId="40FE4F1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Virtual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внутреннее представление интерфейса, которое помогает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эффективно определять изменения.</w:t>
      </w:r>
    </w:p>
    <w:p w14:paraId="772DD79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Reconciliation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процесс сопоставления предыдущего и нового дерева элементов для обновления интерфейса.</w:t>
      </w:r>
    </w:p>
    <w:p w14:paraId="34B47D5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Render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процесс вычисления того, каким должен быть интерфейс на основе текущих данных.</w:t>
      </w:r>
    </w:p>
    <w:p w14:paraId="0B39698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Commit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этап применения рассчитанных изменений к реальному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3491D0E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lastRenderedPageBreak/>
        <w:t>Key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специальный атрибут, помогающий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стабильно сопоставлять элементы списка.</w:t>
      </w:r>
    </w:p>
    <w:p w14:paraId="590839F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Fragment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обертка, позволяющая вернуть несколько элементов без лишнего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-узла.</w:t>
      </w:r>
    </w:p>
    <w:p w14:paraId="2BA4588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Event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handler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функция, которая вызывается при действии пользователя: клике, вводе, отправке формы.</w:t>
      </w:r>
    </w:p>
    <w:p w14:paraId="5AE400F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Conditional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rendering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прием отображения разных элементов интерфейса в зависимости от условия.</w:t>
      </w:r>
    </w:p>
    <w:p w14:paraId="7804DA3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List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rendering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вывод набора элементов на основе массива данных с использованием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map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6D355B4E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composition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сборка интерфейса из вложенных и переиспользуемых компонентов.</w:t>
      </w:r>
    </w:p>
    <w:p w14:paraId="32FCB6F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Container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компонент, отвечающий преимущественно за данные и логику.</w:t>
      </w:r>
    </w:p>
    <w:p w14:paraId="240531A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Presentational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component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компонент, отвечающий преимущественно за внешний вид и отображение данных.</w:t>
      </w:r>
    </w:p>
    <w:p w14:paraId="764D8A8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Prop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drilling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ситуация, когда данные передаются через много промежуточных компонентов.</w:t>
      </w:r>
    </w:p>
    <w:p w14:paraId="17C97C1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Single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Source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of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Truth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принцип хранения ключевых данных в одном месте, откуда они передаются другим частям приложения.</w:t>
      </w:r>
    </w:p>
    <w:p w14:paraId="27A99C93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Immutability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подход, при котором данные не изменяются напрямую, а создается новая версия массива или объекта.</w:t>
      </w:r>
    </w:p>
    <w:p w14:paraId="30E88BA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Derived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значение, вычисляемое на основе уже существующих данных, а не хранимое отдельно без необходимости.</w:t>
      </w:r>
    </w:p>
    <w:p w14:paraId="6442F7E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input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элемент формы, значение которого хранится в состоянии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782D88D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Uncontrolled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input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элемент формы, значение которого читается из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чаще всего через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ref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5E7D98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Validation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проверка введенных пользователем данных на соответствие правилам.</w:t>
      </w:r>
    </w:p>
    <w:p w14:paraId="2A91E5A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lastRenderedPageBreak/>
        <w:t>Touched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признак того, что пользователь уже взаимодействовал с полем формы.</w:t>
      </w:r>
    </w:p>
    <w:p w14:paraId="3A23A23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Submit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handler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обработчик отправки формы, в котором обычно вызывается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preventDefault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413D9F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Side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действие, выходящее за пределы чистого рендера: запрос, таймер, подписка, запись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localStorage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089D065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Dependency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array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массив зависимостей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useEffect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определяющий, когда эффект должен выполняться повторно.</w:t>
      </w:r>
    </w:p>
    <w:p w14:paraId="0B07E60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Cleanup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function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функция очистки эффекта, которая удаляет подписки, таймеры или отменяет запросы.</w:t>
      </w:r>
    </w:p>
    <w:p w14:paraId="491098D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AbortController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браузерный механизм отмены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fetch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-запроса при размонтировании или смене условия.</w:t>
      </w:r>
    </w:p>
    <w:p w14:paraId="1CC5864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состояние интерфейса, показывающее, что данные загружаются.</w:t>
      </w:r>
    </w:p>
    <w:p w14:paraId="60BDB89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Error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состояние интерфейса, показывающее, что операция завершилась ошибкой.</w:t>
      </w:r>
    </w:p>
    <w:p w14:paraId="695EA44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Empty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state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состояние интерфейса, показывающее отсутствие данных без ощущения поломки приложения.</w:t>
      </w:r>
    </w:p>
    <w:p w14:paraId="6ED0756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Custom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hook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собственный хук, выделяющий повторяющуюся логику компонентов.</w:t>
      </w:r>
    </w:p>
    <w:p w14:paraId="4E34F32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Router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механизм выбора страницы или компонента на основе текущего адреса.</w:t>
      </w:r>
    </w:p>
    <w:p w14:paraId="6061911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Route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описание соответствия между адресом и компонентом страницы.</w:t>
      </w:r>
    </w:p>
    <w:p w14:paraId="1A08CCD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Link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компонент навигации, выполняющий переход без полной перезагрузки страницы.</w:t>
      </w:r>
    </w:p>
    <w:p w14:paraId="5EA8377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NavLink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ссылка маршрутизатора, которая может отображать активное состояние.</w:t>
      </w:r>
    </w:p>
    <w:p w14:paraId="7665A44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URL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parameter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динамическая часть адреса, например идентификатор товара или пользователя.</w:t>
      </w:r>
    </w:p>
    <w:p w14:paraId="345B366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lastRenderedPageBreak/>
        <w:t>Query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parameter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параметр после знака вопроса в адресе, часто используемый для фильтров и поиска.</w:t>
      </w:r>
    </w:p>
    <w:p w14:paraId="2A42800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Outlet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место внутри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layout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-компонента, куда подставляется содержимое вложенного маршрута.</w:t>
      </w:r>
    </w:p>
    <w:p w14:paraId="543592D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NotFound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page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страница, отображаемая при переходе на несуществующий маршрут.</w:t>
      </w:r>
    </w:p>
    <w:p w14:paraId="264FDC5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Context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Provider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компонент, передающий общее значение всем вложенным потребителям контекста.</w:t>
      </w:r>
    </w:p>
    <w:p w14:paraId="60C5987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функция, вычисляющая новое состояние на основе текущего состояния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17775F1B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Action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объект или описание события, сообщающее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, какое изменение нужно выполнить.</w:t>
      </w:r>
    </w:p>
    <w:p w14:paraId="59886008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Dispatch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функция отправки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action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в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или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-хранилище.</w:t>
      </w:r>
    </w:p>
    <w:p w14:paraId="5FD8E8D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Store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централизованное хранилище состояния приложения.</w:t>
      </w:r>
    </w:p>
    <w:p w14:paraId="1F69B3C9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Slice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часть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Redux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Toolkit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store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, объединяющая начальное состояние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reducers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одной области.</w:t>
      </w:r>
    </w:p>
    <w:p w14:paraId="3522EF86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Selector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функция получения нужного фрагмента данных из глобального состояния.</w:t>
      </w:r>
    </w:p>
    <w:p w14:paraId="184BC8C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Memoization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сохранение результата вычисления для предотвращения лишней работы.</w:t>
      </w:r>
    </w:p>
    <w:p w14:paraId="2E62B07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React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memo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механизм предотвращения повторного рендера компонента при неизменных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props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1B17CEB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Courier New" w:cs="Times New Roman" w:ascii="Times New Roman" w:hAnsi="Times New Roman"/>
          <w:color w:val="auto"/>
          <w:szCs w:val="28"/>
        </w:rPr>
        <w:t>useMemo</w:t>
      </w:r>
      <w:r w:rsidRPr="00B00281">
        <w:rPr>
          <w:rFonts w:eastAsia="Courier New" w:cs="Times New Roman" w:ascii="Times New Roman" w:hAnsi="Times New Roman"/>
          <w:color w:val="auto"/>
          <w:szCs w:val="28"/>
          <w:lang w:val="ru-RU"/>
        </w:rPr>
        <w:t xml:space="preserve"> — хук для мемоизации вычисленного значения.</w:t>
      </w:r>
    </w:p>
    <w:p w14:paraId="7B614EDD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Courier New" w:cs="Times New Roman" w:ascii="Times New Roman" w:hAnsi="Times New Roman"/>
          <w:color w:val="auto"/>
          <w:szCs w:val="28"/>
        </w:rPr>
        <w:t>useCallback</w:t>
      </w:r>
      <w:r w:rsidRPr="00B00281">
        <w:rPr>
          <w:rFonts w:eastAsia="Courier New" w:cs="Times New Roman" w:ascii="Times New Roman" w:hAnsi="Times New Roman"/>
          <w:color w:val="auto"/>
          <w:szCs w:val="28"/>
          <w:lang w:val="ru-RU"/>
        </w:rPr>
        <w:t xml:space="preserve"> — хук для мемоизации функции между рендерами.</w:t>
      </w:r>
    </w:p>
    <w:p w14:paraId="5F1B6A12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Lazy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loading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ленивая загрузка кода или компонента только в момент необходимости.</w:t>
      </w:r>
    </w:p>
    <w:p w14:paraId="39C1230F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Suspense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механизм отображения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fallback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-интерфейса во время ленивой загрузки.</w:t>
      </w:r>
    </w:p>
    <w:p w14:paraId="416ACD37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Bundle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собранный файл или набор файлов приложения после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build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394F9DD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lastRenderedPageBreak/>
        <w:t>Code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splitting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разделение итогового кода на части для ускорения первоначальной загрузки.</w:t>
      </w:r>
    </w:p>
    <w:p w14:paraId="3E67C375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Environment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variable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переменная окружения для хранения настроек, отличающихся между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dev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и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production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.</w:t>
      </w:r>
    </w:p>
    <w:p w14:paraId="2DC244B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Lighthouse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инструмент аудита производительности, доступности и качества веб-страницы.</w:t>
      </w:r>
    </w:p>
    <w:p w14:paraId="10D3A2FC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Accessibility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доступность интерфейса для пользователей с разными способами взаимодействия.</w:t>
      </w:r>
    </w:p>
    <w:p w14:paraId="22206A5A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Semantic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использование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HTML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>-элементов по смыслу, что улучшает доступность и структуру.</w:t>
      </w:r>
    </w:p>
    <w:p w14:paraId="509CB924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Responsive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design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адаптация интерфейса под разные размеры экрана.</w:t>
      </w:r>
    </w:p>
    <w:p w14:paraId="277767A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README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файл с описанием проекта, инструкцией запуска и сведениями о реализации.</w:t>
      </w:r>
    </w:p>
    <w:p w14:paraId="2ACF6541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Deployment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публикация собранного приложения на сервере или хостинговой платформе.</w:t>
      </w:r>
    </w:p>
    <w:p w14:paraId="716C3950" w14:textId="77777777" w:rsidR="004E0869" w:rsidRPr="00B00281" w:rsidRDefault="000856C1" w:rsidP="00361F52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szCs w:val="28"/>
          <w:lang w:val="ru-RU"/>
        </w:rPr>
      </w:pPr>
      <w:r w:rsidRPr="00B00281">
        <w:rPr>
          <w:rFonts w:eastAsia="Times New Roman" w:cs="Times New Roman" w:ascii="Times New Roman" w:hAnsi="Times New Roman"/>
          <w:color w:val="auto"/>
          <w:szCs w:val="28"/>
        </w:rPr>
        <w:t>Version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</w:t>
      </w:r>
      <w:r w:rsidRPr="00B00281">
        <w:rPr>
          <w:rFonts w:eastAsia="Times New Roman" w:cs="Times New Roman" w:ascii="Times New Roman" w:hAnsi="Times New Roman"/>
          <w:color w:val="auto"/>
          <w:szCs w:val="28"/>
        </w:rPr>
        <w:t>control</w:t>
      </w:r>
      <w:r w:rsidRPr="00B00281">
        <w:rPr>
          <w:rFonts w:eastAsia="Times New Roman" w:cs="Times New Roman" w:ascii="Times New Roman" w:hAnsi="Times New Roman"/>
          <w:color w:val="auto"/>
          <w:szCs w:val="28"/>
          <w:lang w:val="ru-RU"/>
        </w:rPr>
        <w:t xml:space="preserve"> — система контроля версий, позволяющая отслеживать изменения проекта.</w:t>
      </w:r>
    </w:p>
    <w:p w14:paraId="5FDFB5EF" w14:textId="77777777" w:rsidR="000C68EF" w:rsidRPr="00B00281" w:rsidRDefault="000856C1">
      <w:pPr>
        <w:pStyle w:val="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84" w:name="_Toc241220863"/>
      <w:bookmarkStart w:id="1185" w:name="_Toc241305185"/>
      <w:bookmarkStart w:id="1186" w:name="_Toc241577714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ПРИЛОЖЕНИЕ Д. ПОДРОБНЫЕ СЦЕНАРИИ УЧЕБНЫХ ЗАНЯТИЙ</w:t>
      </w:r>
      <w:bookmarkEnd w:id="1184"/>
      <w:bookmarkEnd w:id="1185"/>
      <w:bookmarkEnd w:id="1186"/>
    </w:p>
    <w:p w14:paraId="2453860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Сценарии уточняют действия преподавателя и обучающегося для двух занятий в каждом из семи модулей. Каждый фрагмент кода относится к отдельному минимальному проекту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не должен механически добавляться ко всем другим фрагментам сразу. Файлы </w:t>
      </w:r>
      <w:r w:rsidRPr="00B00281">
        <w:rPr>
          <w:rFonts w:cs="Times New Roman" w:ascii="Times New Roman" w:hAnsi="Times New Roman"/>
          <w:color w:val="auto"/>
        </w:rPr>
        <w:t>src</w:t>
      </w:r>
      <w:r w:rsidRPr="00B00281">
        <w:rPr>
          <w:rFonts w:cs="Times New Roman" w:ascii="Times New Roman" w:hAnsi="Times New Roman"/>
          <w:color w:val="auto"/>
          <w:lang w:val="ru-RU"/>
        </w:rPr>
        <w:t>/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дополнительные модули указаны непосредственно перед листингом. Если для задания требуется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Router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предварительно установите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-</w:t>
      </w:r>
      <w:r w:rsidRPr="00B00281">
        <w:rPr>
          <w:rFonts w:cs="Times New Roman" w:ascii="Times New Roman" w:hAnsi="Times New Roman"/>
          <w:color w:val="auto"/>
        </w:rPr>
        <w:t>router</w:t>
      </w:r>
      <w:r w:rsidRPr="00B00281">
        <w:rPr>
          <w:rFonts w:cs="Times New Roman" w:ascii="Times New Roman" w:hAnsi="Times New Roman"/>
          <w:color w:val="auto"/>
          <w:lang w:val="ru-RU"/>
        </w:rPr>
        <w:t>-</w:t>
      </w:r>
      <w:r w:rsidRPr="00B00281">
        <w:rPr>
          <w:rFonts w:cs="Times New Roman" w:ascii="Times New Roman" w:hAnsi="Times New Roman"/>
          <w:color w:val="auto"/>
        </w:rPr>
        <w:t>dom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остальные примеры используют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 Перед выдачей задания преподаватель согласует версии инструментов, разрешенные источники данных и форму отчетности.</w:t>
      </w:r>
    </w:p>
    <w:p w14:paraId="3349FCE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Общие требования к результату: проект запускается командами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>, если в карточке не указан иной режим; обучающийся показывает исходные файлы, повторяет заявленные пробы в браузере и фиксирует ошибки консоли. Время и доля занятия назначаются в пределах утвержденной рабочей программы, а дополнительные уровни не изменяют обязательный минимум.</w:t>
      </w:r>
    </w:p>
    <w:p w14:paraId="387830DD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87" w:name="_Toc241220864"/>
      <w:bookmarkStart w:id="1188" w:name="_Toc241305186"/>
      <w:bookmarkStart w:id="1189" w:name="_Toc241577715"/>
      <w:r w:rsidRPr="00B00281">
        <w:rPr>
          <w:rFonts w:ascii="Times New Roman" w:hAnsi="Times New Roman" w:cs="Times New Roman"/>
          <w:color w:val="000000"/>
          <w:lang w:val="ru-RU"/>
        </w:rPr>
        <w:t>Д.1. Проверка инструментов и первого запуска</w:t>
      </w:r>
      <w:bookmarkEnd w:id="1187"/>
      <w:bookmarkEnd w:id="1188"/>
      <w:bookmarkEnd w:id="1189"/>
    </w:p>
    <w:p w14:paraId="75F76D4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1. Условия занятия. Для новой учебной группы подготовьте машины с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доступом к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Не предполагается, что обучающиеся знают различие между пакетом, скриптом и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-сервером. Преподаватель заранее показывает рабочую папку, демонстрирует типичный </w:t>
      </w:r>
      <w:r w:rsidRPr="00B00281">
        <w:rPr>
          <w:rFonts w:cs="Times New Roman" w:ascii="Times New Roman" w:hAnsi="Times New Roman"/>
          <w:color w:val="auto"/>
        </w:rPr>
        <w:t>package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записывает на доске ожидаемые признаки успешного запуска.</w:t>
      </w:r>
    </w:p>
    <w:p w14:paraId="3028BC6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Постановка задачи. Создать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-проект, запустить его и доказать, что сохранение 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меняет только содержимое интерфейса. Результатом является не скриншот шаблона, а небольшая страница, созданная студентом; имя автора берется из объекта данных, а не вручную вставляется в заголовок.</w:t>
      </w:r>
    </w:p>
    <w:p w14:paraId="25CF7888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90" w:name="_Toc241220865"/>
      <w:bookmarkStart w:id="1191" w:name="_Toc241305187"/>
      <w:bookmarkStart w:id="1192" w:name="_Toc241577716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190"/>
      <w:bookmarkEnd w:id="1191"/>
      <w:bookmarkEnd w:id="1192"/>
    </w:p>
    <w:p w14:paraId="234FC21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45D5A72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course = { title: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Практикум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React', author: 'Студент', week: 1 };</w:t>
      </w:r>
    </w:p>
    <w:p w14:paraId="307B3361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</w:p>
    <w:p w14:paraId="016ED56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13FD76A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lastRenderedPageBreak/>
        <w:t xml:space="preserve">  return (</w:t>
      </w:r>
    </w:p>
    <w:p w14:paraId="7DBCF0C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&lt;main&gt;</w:t>
      </w:r>
    </w:p>
    <w:p w14:paraId="546D018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&lt;h1&gt;{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course.title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}&lt;/h1&gt;</w:t>
      </w:r>
    </w:p>
    <w:p w14:paraId="74E07F5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&lt;p&gt;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Автор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: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course.author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}&lt;/p&gt;</w:t>
      </w:r>
    </w:p>
    <w:p w14:paraId="6383257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&lt;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&gt;Неделя обучения: {</w:t>
      </w:r>
      <w:r w:rsidRPr="00B00281">
        <w:rPr>
          <w:rFonts w:cs="Times New Roman" w:ascii="Times New Roman" w:hAnsi="Times New Roman"/>
          <w:color w:val="auto"/>
          <w:sz w:val="20"/>
        </w:rPr>
        <w:t>course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week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}&lt;/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</w:t>
      </w:r>
    </w:p>
    <w:p w14:paraId="394245C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  &lt;/</w:t>
      </w:r>
      <w:r w:rsidRPr="00B00281">
        <w:rPr>
          <w:rFonts w:cs="Times New Roman" w:ascii="Times New Roman" w:hAnsi="Times New Roman"/>
          <w:color w:val="auto"/>
          <w:sz w:val="20"/>
        </w:rPr>
        <w:t>main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</w:t>
      </w:r>
    </w:p>
    <w:p w14:paraId="3E7C294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);</w:t>
      </w:r>
    </w:p>
    <w:p w14:paraId="3C47786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1CE306C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и фиксация. После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create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@</w:t>
      </w:r>
      <w:r w:rsidRPr="00B00281">
        <w:rPr>
          <w:rFonts w:cs="Times New Roman" w:ascii="Times New Roman" w:hAnsi="Times New Roman"/>
          <w:color w:val="auto"/>
        </w:rPr>
        <w:t>latest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install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проверьте наличие </w:t>
      </w:r>
      <w:r w:rsidRPr="00B00281">
        <w:rPr>
          <w:rFonts w:cs="Times New Roman" w:ascii="Times New Roman" w:hAnsi="Times New Roman"/>
          <w:color w:val="auto"/>
        </w:rPr>
        <w:t>package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src</w:t>
      </w:r>
      <w:r w:rsidRPr="00B00281">
        <w:rPr>
          <w:rFonts w:cs="Times New Roman" w:ascii="Times New Roman" w:hAnsi="Times New Roman"/>
          <w:color w:val="auto"/>
          <w:lang w:val="ru-RU"/>
        </w:rPr>
        <w:t>/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index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Выполните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откройте адрес терминала, замените </w:t>
      </w:r>
      <w:r w:rsidRPr="00B00281">
        <w:rPr>
          <w:rFonts w:cs="Times New Roman" w:ascii="Times New Roman" w:hAnsi="Times New Roman"/>
          <w:color w:val="auto"/>
        </w:rPr>
        <w:t>author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 свое имя и убедитесь, что страница обновилась. Остановите сервер сочетанием </w:t>
      </w:r>
      <w:r w:rsidRPr="00B00281">
        <w:rPr>
          <w:rFonts w:cs="Times New Roman" w:ascii="Times New Roman" w:hAnsi="Times New Roman"/>
          <w:color w:val="auto"/>
        </w:rPr>
        <w:t>Ctrl</w:t>
      </w:r>
      <w:r w:rsidRPr="00B00281">
        <w:rPr>
          <w:rFonts w:cs="Times New Roman" w:ascii="Times New Roman" w:hAnsi="Times New Roman"/>
          <w:color w:val="auto"/>
          <w:lang w:val="ru-RU"/>
        </w:rPr>
        <w:t>+</w:t>
      </w:r>
      <w:r w:rsidRPr="00B00281">
        <w:rPr>
          <w:rFonts w:cs="Times New Roman" w:ascii="Times New Roman" w:hAnsi="Times New Roman"/>
          <w:color w:val="auto"/>
        </w:rPr>
        <w:t>C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обсудите, почему браузер больше не получает приложение с </w:t>
      </w:r>
      <w:r w:rsidRPr="00B00281">
        <w:rPr>
          <w:rFonts w:cs="Times New Roman" w:ascii="Times New Roman" w:hAnsi="Times New Roman"/>
          <w:color w:val="auto"/>
        </w:rPr>
        <w:t>localhost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C8891D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Подведите студентов к различию исходного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преобразования кода сборщиком и готового 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браузере. Попросите показать в </w:t>
      </w:r>
      <w:r w:rsidRPr="00B00281">
        <w:rPr>
          <w:rFonts w:cs="Times New Roman" w:ascii="Times New Roman" w:hAnsi="Times New Roman"/>
          <w:color w:val="auto"/>
        </w:rPr>
        <w:t>package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scripts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зависимости. Если терминал сообщает о неверной версии 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не предлагайте повторять команду бесконечно: сверьте окружение и требования установленной версии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2E505EE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 повышенного уровня. На продвинутом уровне добавьте компонент </w:t>
      </w:r>
      <w:proofErr w:type="spellStart"/>
      <w:r w:rsidRPr="00B00281">
        <w:rPr>
          <w:rFonts w:cs="Times New Roman" w:ascii="Times New Roman" w:hAnsi="Times New Roman"/>
          <w:color w:val="auto"/>
        </w:rPr>
        <w:t>CourseInfo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, принимающий объект </w:t>
      </w:r>
      <w:r w:rsidRPr="00B00281">
        <w:rPr>
          <w:rFonts w:cs="Times New Roman" w:ascii="Times New Roman" w:hAnsi="Times New Roman"/>
          <w:color w:val="auto"/>
        </w:rPr>
        <w:t>course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через 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>; сравните результат с исходным однокомпонентным вариантом.</w:t>
      </w:r>
    </w:p>
    <w:p w14:paraId="5C56277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70353F72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93" w:name="_Toc241220866"/>
      <w:bookmarkStart w:id="1194" w:name="_Toc241305188"/>
      <w:bookmarkStart w:id="1195" w:name="_Toc241577717"/>
      <w:r w:rsidRPr="00B00281">
        <w:rPr>
          <w:rFonts w:ascii="Times New Roman" w:hAnsi="Times New Roman" w:cs="Times New Roman"/>
          <w:color w:val="000000"/>
          <w:lang w:val="ru-RU"/>
        </w:rPr>
        <w:t xml:space="preserve">Д.2. Перенос фрагмента </w:t>
      </w:r>
      <w:r w:rsidRPr="00B00281">
        <w:rPr>
          <w:rFonts w:ascii="Times New Roman" w:hAnsi="Times New Roman" w:cs="Times New Roman"/>
          <w:color w:val="000000"/>
        </w:rPr>
        <w:t>HTML</w:t>
      </w:r>
      <w:r w:rsidRPr="00B00281">
        <w:rPr>
          <w:rFonts w:ascii="Times New Roman" w:hAnsi="Times New Roman" w:cs="Times New Roman"/>
          <w:color w:val="000000"/>
          <w:lang w:val="ru-RU"/>
        </w:rPr>
        <w:t xml:space="preserve"> в </w:t>
      </w:r>
      <w:r w:rsidRPr="00B00281">
        <w:rPr>
          <w:rFonts w:ascii="Times New Roman" w:hAnsi="Times New Roman" w:cs="Times New Roman"/>
          <w:color w:val="000000"/>
        </w:rPr>
        <w:t>JSX</w:t>
      </w:r>
      <w:bookmarkEnd w:id="1193"/>
      <w:bookmarkEnd w:id="1194"/>
      <w:bookmarkEnd w:id="1195"/>
    </w:p>
    <w:p w14:paraId="45CFE73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1. Условия занятия. Исходная разметка содержит </w:t>
      </w:r>
      <w:r w:rsidRPr="00B00281">
        <w:rPr>
          <w:rFonts w:cs="Times New Roman" w:ascii="Times New Roman" w:hAnsi="Times New Roman"/>
          <w:color w:val="auto"/>
        </w:rPr>
        <w:t>header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main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ul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изображение. В подготовленном преподавателем 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намеренно оставьте атрибут </w:t>
      </w:r>
      <w:r w:rsidRPr="00B00281">
        <w:rPr>
          <w:rFonts w:cs="Times New Roman" w:ascii="Times New Roman" w:hAnsi="Times New Roman"/>
          <w:color w:val="auto"/>
        </w:rPr>
        <w:t>class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незакрытый </w:t>
      </w:r>
      <w:r w:rsidRPr="00B00281">
        <w:rPr>
          <w:rFonts w:cs="Times New Roman" w:ascii="Times New Roman" w:hAnsi="Times New Roman"/>
          <w:color w:val="auto"/>
        </w:rPr>
        <w:t>img</w:t>
      </w:r>
      <w:r w:rsidRPr="00B00281">
        <w:rPr>
          <w:rFonts w:cs="Times New Roman" w:ascii="Times New Roman" w:hAnsi="Times New Roman"/>
          <w:color w:val="auto"/>
          <w:lang w:val="ru-RU"/>
        </w:rPr>
        <w:t>, чтобы студенты не копировали материал вслепую.</w:t>
      </w:r>
    </w:p>
    <w:p w14:paraId="53E6B52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Постановка задачи. Собрать карточку занятия из семантических элементов; список целей формируется из массива, а строка с датой — из данных объекта. При пустом списке вместо пустого </w:t>
      </w:r>
      <w:r w:rsidRPr="00B00281">
        <w:rPr>
          <w:rFonts w:cs="Times New Roman" w:ascii="Times New Roman" w:hAnsi="Times New Roman"/>
          <w:color w:val="auto"/>
        </w:rPr>
        <w:t>ul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должно появляться ясное сообщение. Изображение допускается заменить текстовым </w:t>
      </w:r>
      <w:r w:rsidRPr="00B00281">
        <w:rPr>
          <w:rFonts w:cs="Times New Roman" w:ascii="Times New Roman" w:hAnsi="Times New Roman"/>
          <w:color w:val="auto"/>
        </w:rPr>
        <w:t>placeholder</w:t>
      </w:r>
      <w:r w:rsidRPr="00B00281">
        <w:rPr>
          <w:rFonts w:cs="Times New Roman" w:ascii="Times New Roman" w:hAnsi="Times New Roman"/>
          <w:color w:val="auto"/>
          <w:lang w:val="ru-RU"/>
        </w:rPr>
        <w:t>, если исходный файл недоступен.</w:t>
      </w:r>
    </w:p>
    <w:p w14:paraId="54C0502A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96" w:name="_Toc241220867"/>
      <w:bookmarkStart w:id="1197" w:name="_Toc241305189"/>
      <w:bookmarkStart w:id="1198" w:name="_Toc241577718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196"/>
      <w:bookmarkEnd w:id="1197"/>
      <w:bookmarkEnd w:id="1198"/>
    </w:p>
    <w:p w14:paraId="70D0418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// src/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App.jsx</w:t>
      </w:r>
      <w:proofErr w:type="spellEnd"/>
    </w:p>
    <w:p w14:paraId="006EFC4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lesson = {</w:t>
      </w:r>
    </w:p>
    <w:p w14:paraId="3CD15C5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name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: 'Введение в 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',</w:t>
      </w:r>
    </w:p>
    <w:p w14:paraId="46D0CEC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</w:t>
      </w:r>
      <w:r w:rsidRPr="00B00281">
        <w:rPr>
          <w:rFonts w:cs="Times New Roman" w:ascii="Times New Roman" w:hAnsi="Times New Roman"/>
          <w:color w:val="auto"/>
          <w:sz w:val="20"/>
        </w:rPr>
        <w:t>date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: '15.09.2026',</w:t>
      </w:r>
    </w:p>
    <w:p w14:paraId="539869D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</w:t>
      </w:r>
      <w:r w:rsidRPr="00B00281">
        <w:rPr>
          <w:rFonts w:cs="Times New Roman" w:ascii="Times New Roman" w:hAnsi="Times New Roman"/>
          <w:color w:val="auto"/>
          <w:sz w:val="20"/>
        </w:rPr>
        <w:t>goals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: ['Прочитать выражение', 'Исправить атрибут', 'Вывести список'],</w:t>
      </w:r>
    </w:p>
    <w:p w14:paraId="1920A7D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};</w:t>
      </w:r>
    </w:p>
    <w:p w14:paraId="14D36A9A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</w:p>
    <w:p w14:paraId="0DAD4FB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4CD7FB0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(</w:t>
      </w:r>
    </w:p>
    <w:p w14:paraId="14C6AD7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&lt;main className="lesson"&gt;</w:t>
      </w:r>
    </w:p>
    <w:p w14:paraId="24FA5BB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&lt;h1&gt;{lesson.name}&lt;/h1&gt;</w:t>
      </w:r>
    </w:p>
    <w:p w14:paraId="339E5ED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&lt;time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dateTime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="2026-09-15"&gt;{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lesson.date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}&lt;/time&gt;</w:t>
      </w:r>
    </w:p>
    <w:p w14:paraId="5DAA322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lesson.goals.length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? (</w:t>
      </w:r>
    </w:p>
    <w:p w14:paraId="655200C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  &lt;ul&gt;{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lesson.goals.map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(goal =&gt; &lt;li key={goal}&gt;{goal}&lt;/li&gt;)}&lt;/ul&gt;</w:t>
      </w:r>
    </w:p>
    <w:p w14:paraId="15F444C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) : &lt;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&gt;Цели пока не добавлены.&lt;/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&gt;}</w:t>
      </w:r>
    </w:p>
    <w:p w14:paraId="5700785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  &lt;/</w:t>
      </w:r>
      <w:r w:rsidRPr="00B00281">
        <w:rPr>
          <w:rFonts w:cs="Times New Roman" w:ascii="Times New Roman" w:hAnsi="Times New Roman"/>
          <w:color w:val="auto"/>
          <w:sz w:val="20"/>
        </w:rPr>
        <w:t>main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</w:t>
      </w:r>
    </w:p>
    <w:p w14:paraId="4816665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);</w:t>
      </w:r>
    </w:p>
    <w:p w14:paraId="1E6120A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0F2E629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и фиксация. Замените одну цель, не редактируя элемент </w:t>
      </w:r>
      <w:r w:rsidRPr="00B00281">
        <w:rPr>
          <w:rFonts w:cs="Times New Roman" w:ascii="Times New Roman" w:hAnsi="Times New Roman"/>
          <w:color w:val="auto"/>
        </w:rPr>
        <w:t>li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; затем присвойте </w:t>
      </w:r>
      <w:r w:rsidRPr="00B00281">
        <w:rPr>
          <w:rFonts w:cs="Times New Roman" w:ascii="Times New Roman" w:hAnsi="Times New Roman"/>
          <w:color w:val="auto"/>
        </w:rPr>
        <w:t>goals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пустой массив. В инструментах разработчика проверьте отсутствие предупреждения о </w:t>
      </w:r>
      <w:r w:rsidRPr="00B00281">
        <w:rPr>
          <w:rFonts w:cs="Times New Roman" w:ascii="Times New Roman" w:hAnsi="Times New Roman"/>
          <w:color w:val="auto"/>
        </w:rPr>
        <w:t>key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верный атрибут </w:t>
      </w:r>
      <w:r w:rsidRPr="00B00281">
        <w:rPr>
          <w:rFonts w:cs="Times New Roman" w:ascii="Times New Roman" w:hAnsi="Times New Roman"/>
          <w:color w:val="auto"/>
        </w:rPr>
        <w:t>class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у итогового </w:t>
      </w:r>
      <w:r w:rsidRPr="00B00281">
        <w:rPr>
          <w:rFonts w:cs="Times New Roman" w:ascii="Times New Roman" w:hAnsi="Times New Roman"/>
          <w:color w:val="auto"/>
        </w:rPr>
        <w:t>DOM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0189E08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Разберите роль фигурных скобок в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причины, по которым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требует устойчивую идентичность элемента списка. Отдельно обсудите назначение </w:t>
      </w:r>
      <w:r w:rsidRPr="00B00281">
        <w:rPr>
          <w:rFonts w:cs="Times New Roman" w:ascii="Times New Roman" w:hAnsi="Times New Roman"/>
          <w:color w:val="auto"/>
        </w:rPr>
        <w:t>time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proofErr w:type="spellStart"/>
      <w:r w:rsidRPr="00B00281">
        <w:rPr>
          <w:rFonts w:cs="Times New Roman" w:ascii="Times New Roman" w:hAnsi="Times New Roman"/>
          <w:color w:val="auto"/>
        </w:rPr>
        <w:t>dateTime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: </w:t>
      </w:r>
      <w:proofErr w:type="spellStart"/>
      <w:r w:rsidRPr="00B00281">
        <w:rPr>
          <w:rFonts w:cs="Times New Roman" w:ascii="Times New Roman" w:hAnsi="Times New Roman"/>
          <w:color w:val="auto"/>
          <w:lang w:val="ru-RU"/>
        </w:rPr>
        <w:t>человекочитаемая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строка и машиночитаемая дата служат разным целям. Дата в примере — учебная и не означает расписание реального курса.</w:t>
      </w:r>
    </w:p>
    <w:p w14:paraId="2176629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 повышенного уровня. Добавьте два разных занятия как объекты в массиве и отобразите их через компонент </w:t>
      </w:r>
      <w:proofErr w:type="spellStart"/>
      <w:r w:rsidRPr="00B00281">
        <w:rPr>
          <w:rFonts w:cs="Times New Roman" w:ascii="Times New Roman" w:hAnsi="Times New Roman"/>
          <w:color w:val="auto"/>
        </w:rPr>
        <w:t>LessonCard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55B04D3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678FE61A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199" w:name="_Toc241220868"/>
      <w:bookmarkStart w:id="1200" w:name="_Toc241305190"/>
      <w:bookmarkStart w:id="1201" w:name="_Toc241577719"/>
      <w:r w:rsidRPr="00B00281">
        <w:rPr>
          <w:rFonts w:ascii="Times New Roman" w:hAnsi="Times New Roman" w:cs="Times New Roman"/>
          <w:color w:val="000000"/>
          <w:lang w:val="ru-RU"/>
        </w:rPr>
        <w:t xml:space="preserve">Д.3. Повторное использование компонента и </w:t>
      </w:r>
      <w:r w:rsidRPr="00B00281">
        <w:rPr>
          <w:rFonts w:ascii="Times New Roman" w:hAnsi="Times New Roman" w:cs="Times New Roman"/>
          <w:color w:val="000000"/>
        </w:rPr>
        <w:t>props</w:t>
      </w:r>
      <w:bookmarkEnd w:id="1199"/>
      <w:bookmarkEnd w:id="1200"/>
      <w:bookmarkEnd w:id="1201"/>
    </w:p>
    <w:p w14:paraId="167B59C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Модуль 2. Условия занятия. Подготовьте три карточки курсов; один курс закрыт для записи. Студенты должны получить одинаковый интерфейс из одного компонента, а источник данных оставить в родителе.</w:t>
      </w:r>
    </w:p>
    <w:p w14:paraId="1530C59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Постановка задачи. Создайте </w:t>
      </w:r>
      <w:r w:rsidRPr="00B00281">
        <w:rPr>
          <w:rFonts w:cs="Times New Roman" w:ascii="Times New Roman" w:hAnsi="Times New Roman"/>
          <w:color w:val="auto"/>
        </w:rPr>
        <w:t>CourseCard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course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proofErr w:type="spellStart"/>
      <w:r w:rsidRPr="00B00281">
        <w:rPr>
          <w:rFonts w:cs="Times New Roman" w:ascii="Times New Roman" w:hAnsi="Times New Roman"/>
          <w:color w:val="auto"/>
        </w:rPr>
        <w:t>onChoose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. Кнопка выбора недоступна для закрытого курса; родитель получает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выбранного курса и выводит название рядом со списком.</w:t>
      </w:r>
    </w:p>
    <w:p w14:paraId="0B1933EF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02" w:name="_Toc241220869"/>
      <w:bookmarkStart w:id="1203" w:name="_Toc241305191"/>
      <w:bookmarkStart w:id="1204" w:name="_Toc241577720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02"/>
      <w:bookmarkEnd w:id="1203"/>
      <w:bookmarkEnd w:id="1204"/>
    </w:p>
    <w:p w14:paraId="60EA17E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0FA344E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useState } from 'react';</w:t>
      </w:r>
    </w:p>
    <w:p w14:paraId="0597C2F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courses = [</w:t>
      </w:r>
    </w:p>
    <w:p w14:paraId="2A1F3E2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{ id: 1, title: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Основы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React', open: true },</w:t>
      </w:r>
    </w:p>
    <w:p w14:paraId="0BA0D98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{ id: 2, title: 'JSX и компоненты', open: true },</w:t>
      </w:r>
    </w:p>
    <w:p w14:paraId="34C6DF9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{ id: 3, title: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Дополнительный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модуль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', open: false },</w:t>
      </w:r>
    </w:p>
    <w:p w14:paraId="4C7BCCB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];</w:t>
      </w:r>
    </w:p>
    <w:p w14:paraId="446958C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function CourseCard({ course,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onChoose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}) {</w:t>
      </w:r>
    </w:p>
    <w:p w14:paraId="1880A5E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&lt;article&gt;</w:t>
      </w:r>
    </w:p>
    <w:p w14:paraId="1A68C12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&lt;h2&gt;{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course.title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}&lt;/h2&gt;</w:t>
      </w:r>
    </w:p>
    <w:p w14:paraId="3FC66D7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&lt;button disabled={!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course.open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} onClick={()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onChoose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(course.id)}&gt;</w:t>
      </w:r>
    </w:p>
    <w:p w14:paraId="3A61B9C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{</w:t>
      </w:r>
      <w:r w:rsidRPr="00B00281">
        <w:rPr>
          <w:rFonts w:cs="Times New Roman" w:ascii="Times New Roman" w:hAnsi="Times New Roman"/>
          <w:color w:val="auto"/>
          <w:sz w:val="20"/>
        </w:rPr>
        <w:t>course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open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? 'Выбрать' : 'Запись закрыта'}</w:t>
      </w:r>
    </w:p>
    <w:p w14:paraId="522101C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  </w:t>
      </w:r>
      <w:r w:rsidRPr="00B00281">
        <w:rPr>
          <w:rFonts w:cs="Times New Roman" w:ascii="Times New Roman" w:hAnsi="Times New Roman"/>
          <w:color w:val="auto"/>
          <w:sz w:val="20"/>
        </w:rPr>
        <w:t>&lt;/button&gt;</w:t>
      </w:r>
    </w:p>
    <w:p w14:paraId="574EEEA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&lt;/article&gt;;</w:t>
      </w:r>
    </w:p>
    <w:p w14:paraId="0A25C2E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65B2C9A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16EF965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[selected,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setSelected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useState(null);</w:t>
      </w:r>
    </w:p>
    <w:p w14:paraId="00674CB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chosen =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courses.find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(item =&gt; item.id === selected);</w:t>
      </w:r>
    </w:p>
    <w:p w14:paraId="15F5E7E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</w:t>
      </w:r>
    </w:p>
    <w:p w14:paraId="15CEA5A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courses.map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(course =&gt; &lt;CourseCard key={course.id} course={course}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onChoose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={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setSelected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 /&gt;)}</w:t>
      </w:r>
    </w:p>
    <w:p w14:paraId="33B6790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&lt;p&gt;{chosen ? `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Выбран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: ${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chosen.title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}` : 'Курс не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выбран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'}&lt;/p&gt;</w:t>
      </w:r>
    </w:p>
    <w:p w14:paraId="7A4DE0C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&lt;/</w:t>
      </w:r>
      <w:r w:rsidRPr="00B00281">
        <w:rPr>
          <w:rFonts w:cs="Times New Roman" w:ascii="Times New Roman" w:hAnsi="Times New Roman"/>
          <w:color w:val="auto"/>
          <w:sz w:val="20"/>
        </w:rPr>
        <w:t>main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&gt;;</w:t>
      </w:r>
    </w:p>
    <w:p w14:paraId="18B44F0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58480C8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и фиксация. Покажите три карточки, нажмите на две доступные кнопки последовательно и убедитесь в изменении выбранного курса. Неактивная кнопка не должна менять состояние. Проверьте вывод при пустом массиве курсов и предусмотрите сообщение.</w:t>
      </w:r>
    </w:p>
    <w:p w14:paraId="5F15096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Обсуждение с группой. Поясните, почему </w:t>
      </w:r>
      <w:r w:rsidRPr="00B00281">
        <w:rPr>
          <w:rFonts w:cs="Times New Roman" w:ascii="Times New Roman" w:hAnsi="Times New Roman"/>
          <w:color w:val="auto"/>
        </w:rPr>
        <w:t>CourseCard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не изменяет массив </w:t>
      </w:r>
      <w:r w:rsidRPr="00B00281">
        <w:rPr>
          <w:rFonts w:cs="Times New Roman" w:ascii="Times New Roman" w:hAnsi="Times New Roman"/>
          <w:color w:val="auto"/>
        </w:rPr>
        <w:t>courses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не хранит выбранный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локально: источник истины расположен в 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поскольку сообщение о выборе отображается вне карточки. Покажите, что </w:t>
      </w:r>
      <w:r w:rsidRPr="00B00281">
        <w:rPr>
          <w:rFonts w:cs="Times New Roman" w:ascii="Times New Roman" w:hAnsi="Times New Roman"/>
          <w:color w:val="auto"/>
        </w:rPr>
        <w:t>onClick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получает функцию, а не результат преждевременного вызова. Разберите вариант передачи в </w:t>
      </w:r>
      <w:r w:rsidRPr="00B00281">
        <w:rPr>
          <w:rFonts w:cs="Times New Roman" w:ascii="Times New Roman" w:hAnsi="Times New Roman"/>
          <w:color w:val="auto"/>
        </w:rPr>
        <w:t>CourseCard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только </w:t>
      </w:r>
      <w:r w:rsidRPr="00B00281">
        <w:rPr>
          <w:rFonts w:cs="Times New Roman" w:ascii="Times New Roman" w:hAnsi="Times New Roman"/>
          <w:color w:val="auto"/>
        </w:rPr>
        <w:t>title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open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вместо всего объекта.</w:t>
      </w:r>
    </w:p>
    <w:p w14:paraId="4516B25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 повышенного уровня. Добавьте отдельный компонент </w:t>
      </w:r>
      <w:proofErr w:type="spellStart"/>
      <w:r w:rsidRPr="00B00281">
        <w:rPr>
          <w:rFonts w:cs="Times New Roman" w:ascii="Times New Roman" w:hAnsi="Times New Roman"/>
          <w:color w:val="auto"/>
        </w:rPr>
        <w:t>SelectedCourse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, не дублируя </w:t>
      </w:r>
      <w:r w:rsidRPr="00B00281">
        <w:rPr>
          <w:rFonts w:cs="Times New Roman" w:ascii="Times New Roman" w:hAnsi="Times New Roman"/>
          <w:color w:val="auto"/>
        </w:rPr>
        <w:t>selected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двух состояниях.</w:t>
      </w:r>
    </w:p>
    <w:p w14:paraId="12C5CD5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496257FE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05" w:name="_Toc241220870"/>
      <w:bookmarkStart w:id="1206" w:name="_Toc241305192"/>
      <w:bookmarkStart w:id="1207" w:name="_Toc241577721"/>
      <w:r w:rsidRPr="00B00281">
        <w:rPr>
          <w:rFonts w:ascii="Times New Roman" w:hAnsi="Times New Roman" w:cs="Times New Roman"/>
          <w:color w:val="000000"/>
          <w:lang w:val="ru-RU"/>
        </w:rPr>
        <w:t>Д.4. Состояние списка и функциональное обновление</w:t>
      </w:r>
      <w:bookmarkEnd w:id="1205"/>
      <w:bookmarkEnd w:id="1206"/>
      <w:bookmarkEnd w:id="1207"/>
    </w:p>
    <w:p w14:paraId="5CD6949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2. Условия занятия. У группы есть список учебных задач. Набор начальных данных содержит две выполненные и одну незавершенную запись с числовыми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2F10807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Постановка задачи. Добавьте создание новой задачи и переключение отметки выполнения. Количество незавершенных задач вычисляйте из массива, а не храните отдельным состоянием. Состояние пустого списка должно быть осмысленным.</w:t>
      </w:r>
    </w:p>
    <w:p w14:paraId="271C1903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08" w:name="_Toc241220871"/>
      <w:bookmarkStart w:id="1209" w:name="_Toc241305193"/>
      <w:bookmarkStart w:id="1210" w:name="_Toc241577722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08"/>
      <w:bookmarkEnd w:id="1209"/>
      <w:bookmarkEnd w:id="1210"/>
    </w:p>
    <w:p w14:paraId="7BF8572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0133CBC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useState } from 'react';</w:t>
      </w:r>
    </w:p>
    <w:p w14:paraId="3B1C96A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initial = [{ id: 1, title: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Прочитать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JSX', done: true },</w:t>
      </w:r>
    </w:p>
    <w:p w14:paraId="52CBB7C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{ id: 2, title: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Создать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компонент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', done: false }];</w:t>
      </w:r>
    </w:p>
    <w:p w14:paraId="6C56BE1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56C8306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[items,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setItems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useState(initial);</w:t>
      </w:r>
    </w:p>
    <w:p w14:paraId="58F6DA5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[title, setTitle] = useState('');</w:t>
      </w:r>
    </w:p>
    <w:p w14:paraId="1122B7B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remaining =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items.filter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(item =&gt; !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item.done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).length;</w:t>
      </w:r>
    </w:p>
    <w:p w14:paraId="7BEE89D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function add(event) {</w:t>
      </w:r>
    </w:p>
    <w:p w14:paraId="092C182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event.preventDefault();</w:t>
      </w:r>
    </w:p>
    <w:p w14:paraId="7BA7C95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const value = title.trim();</w:t>
      </w:r>
    </w:p>
    <w:p w14:paraId="6EE2FBE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if (!value) return;</w:t>
      </w:r>
    </w:p>
    <w:p w14:paraId="14E6678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setItems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(prev =&gt; [...prev, { id: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crypto.randomUUID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(), title: value, done: false }]);</w:t>
      </w:r>
    </w:p>
    <w:p w14:paraId="661E1F5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setTitle('');</w:t>
      </w:r>
    </w:p>
    <w:p w14:paraId="2CA6795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</w:t>
      </w:r>
    </w:p>
    <w:p w14:paraId="098A0C2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lastRenderedPageBreak/>
        <w:t xml:space="preserve">  function toggle(id) {</w:t>
      </w:r>
    </w:p>
    <w:p w14:paraId="1000C5D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setItems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(prev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prev.map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(item =&gt; item.id === id ? { ...item, done: !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item.done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} : item));</w:t>
      </w:r>
    </w:p>
    <w:p w14:paraId="08B310F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</w:t>
      </w:r>
    </w:p>
    <w:p w14:paraId="589DB1B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</w:t>
      </w:r>
    </w:p>
    <w:p w14:paraId="34B85E6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&lt;form onSubmit={add}&gt;&lt;input aria-label="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Новая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задача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" value={title}</w:t>
      </w:r>
    </w:p>
    <w:p w14:paraId="200963F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onChange={e =&gt; setTitle(e.target.value)} /&gt;&lt;button&gt;Добавить&lt;/button&gt;&lt;/form&gt;</w:t>
      </w:r>
    </w:p>
    <w:p w14:paraId="234DB5F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&lt;p&gt;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Осталось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: {remaining}&lt;/p&gt;</w:t>
      </w:r>
    </w:p>
    <w:p w14:paraId="774A31B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items.length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? items.map(item =&gt; &lt;button key={item.id}</w:t>
      </w:r>
    </w:p>
    <w:p w14:paraId="7461749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onClick={() =&gt; toggle(item.id)}&gt;{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item.done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? '</w:t>
      </w:r>
      <w:r w:rsidRPr="00B00281">
        <w:rPr>
          <w:rFonts w:ascii="Times New Roman" w:hAnsi="Times New Roman" w:cs="Segoe UI Symbol"/>
          <w:color w:val="auto"/>
          <w:sz w:val="20"/>
        </w:rPr>
        <w:t>✓</w:t>
      </w:r>
      <w:r w:rsidRPr="00B00281">
        <w:rPr>
          <w:rFonts w:cs="Times New Roman" w:ascii="Times New Roman" w:hAnsi="Times New Roman"/>
          <w:color w:val="auto"/>
          <w:sz w:val="20"/>
        </w:rPr>
        <w:t>' : '○'}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}&lt;/button&gt;)</w:t>
      </w:r>
    </w:p>
    <w:p w14:paraId="59C3D47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: &lt;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&gt;Задач нет.&lt;/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&gt;}</w:t>
      </w:r>
    </w:p>
    <w:p w14:paraId="48BA0DC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&lt;/</w:t>
      </w:r>
      <w:r w:rsidRPr="00B00281">
        <w:rPr>
          <w:rFonts w:cs="Times New Roman" w:ascii="Times New Roman" w:hAnsi="Times New Roman"/>
          <w:color w:val="auto"/>
          <w:sz w:val="20"/>
        </w:rPr>
        <w:t>main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&gt;;</w:t>
      </w:r>
    </w:p>
    <w:p w14:paraId="24AF688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7848F53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и фиксация. Добавьте задачу, введите одни пробелы и переключите одну существующую запись дважды. Протокол должен показать, что счетчик соответствует списку после каждого действия.</w:t>
      </w:r>
    </w:p>
    <w:p w14:paraId="21F3ABA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Объясните, почему новое значение формируется из </w:t>
      </w:r>
      <w:r w:rsidRPr="00B00281">
        <w:rPr>
          <w:rFonts w:cs="Times New Roman" w:ascii="Times New Roman" w:hAnsi="Times New Roman"/>
          <w:color w:val="auto"/>
        </w:rPr>
        <w:t>prev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почему </w:t>
      </w:r>
      <w:r w:rsidRPr="00B00281">
        <w:rPr>
          <w:rFonts w:cs="Times New Roman" w:ascii="Times New Roman" w:hAnsi="Times New Roman"/>
          <w:color w:val="auto"/>
        </w:rPr>
        <w:t>map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возвращает новый объект только для изменяемой задачи. Не давайте студентам дополнительное состояние </w:t>
      </w:r>
      <w:r w:rsidRPr="00B00281">
        <w:rPr>
          <w:rFonts w:cs="Times New Roman" w:ascii="Times New Roman" w:hAnsi="Times New Roman"/>
          <w:color w:val="auto"/>
        </w:rPr>
        <w:t>remaining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: оно может разойтись с массивом 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При обсуждении </w:t>
      </w:r>
      <w:r w:rsidRPr="00B00281">
        <w:rPr>
          <w:rFonts w:cs="Times New Roman" w:ascii="Times New Roman" w:hAnsi="Times New Roman"/>
          <w:color w:val="auto"/>
        </w:rPr>
        <w:t>key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сравните постоянный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индексом массива, который меняется после удаления или сортировки.</w:t>
      </w:r>
    </w:p>
    <w:p w14:paraId="1C0CDE8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 повышенного уровня. Добавьте удаление записи и фильтр «Все / Активные / Завершенные», не теряя полный исходный массив.</w:t>
      </w:r>
    </w:p>
    <w:p w14:paraId="34C228C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17A4240E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11" w:name="_Toc241220872"/>
      <w:bookmarkStart w:id="1212" w:name="_Toc241305194"/>
      <w:bookmarkStart w:id="1213" w:name="_Toc241577723"/>
      <w:r w:rsidRPr="00B00281">
        <w:rPr>
          <w:rFonts w:ascii="Times New Roman" w:hAnsi="Times New Roman" w:cs="Times New Roman"/>
          <w:color w:val="000000"/>
          <w:lang w:val="ru-RU"/>
        </w:rPr>
        <w:t>Д.5. Эффект и очистка внешней подписки</w:t>
      </w:r>
      <w:bookmarkEnd w:id="1211"/>
      <w:bookmarkEnd w:id="1212"/>
      <w:bookmarkEnd w:id="1213"/>
    </w:p>
    <w:p w14:paraId="0F07EFE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3. Условия занятия. Обучающийся уже умеет пользоваться </w:t>
      </w:r>
      <w:r w:rsidRPr="00B00281">
        <w:rPr>
          <w:rFonts w:cs="Times New Roman" w:ascii="Times New Roman" w:hAnsi="Times New Roman"/>
          <w:color w:val="auto"/>
        </w:rPr>
        <w:t>useState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Перед кодированием преподаватель показывает видимый симптом плохого эффекта: обработчик </w:t>
      </w:r>
      <w:r w:rsidRPr="00B00281">
        <w:rPr>
          <w:rFonts w:cs="Times New Roman" w:ascii="Times New Roman" w:hAnsi="Times New Roman"/>
          <w:color w:val="auto"/>
        </w:rPr>
        <w:t>resize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добавляется повторно при каждом рендере.</w:t>
      </w:r>
    </w:p>
    <w:p w14:paraId="3E8C0B7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Постановка задачи. Отобразите ширину окна и время жизни компонента. Добавьте кнопку, позволяющую размонтировать и вновь смонтировать наблюдатель. Все обработчики и интервал должны корректно освобождаться.</w:t>
      </w:r>
    </w:p>
    <w:p w14:paraId="1DA0F986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14" w:name="_Toc241220873"/>
      <w:bookmarkStart w:id="1215" w:name="_Toc241305195"/>
      <w:bookmarkStart w:id="1216" w:name="_Toc241577724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14"/>
      <w:bookmarkEnd w:id="1215"/>
      <w:bookmarkEnd w:id="1216"/>
    </w:p>
    <w:p w14:paraId="439157F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39E90AE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useEffect, useState } from 'react';</w:t>
      </w:r>
    </w:p>
    <w:p w14:paraId="3C542E2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function Observer() {</w:t>
      </w:r>
    </w:p>
    <w:p w14:paraId="047AD5F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[width,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setWidth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window.innerWidth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);</w:t>
      </w:r>
    </w:p>
    <w:p w14:paraId="776F827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[seconds, setSeconds] = useState(0);</w:t>
      </w:r>
    </w:p>
    <w:p w14:paraId="0BEC838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useEffect(() =&gt; {</w:t>
      </w:r>
    </w:p>
    <w:p w14:paraId="0B7F387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const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onResize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= ()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setWidth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window.innerWidth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);</w:t>
      </w:r>
    </w:p>
    <w:p w14:paraId="2AA55C2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window.addEventListener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('resize',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onResize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);</w:t>
      </w:r>
    </w:p>
    <w:p w14:paraId="24CD563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return ()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window.removeEventListener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('resize',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onResize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);</w:t>
      </w:r>
    </w:p>
    <w:p w14:paraId="7470E36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}, []);</w:t>
      </w:r>
    </w:p>
    <w:p w14:paraId="29D0D07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useEffect(() =&gt; {</w:t>
      </w:r>
    </w:p>
    <w:p w14:paraId="4AD959C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const id = setInterval(() =&gt; setSeconds(prev =&gt; prev + 1), 1000);</w:t>
      </w:r>
    </w:p>
    <w:p w14:paraId="0F5672F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return () =&gt; clearInterval(id);</w:t>
      </w:r>
    </w:p>
    <w:p w14:paraId="0284A29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}, []);</w:t>
      </w:r>
    </w:p>
    <w:p w14:paraId="355DDA7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&lt;p&gt;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Ширина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: {width}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px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; время: {seconds} с.&lt;/p&gt;;</w:t>
      </w:r>
    </w:p>
    <w:p w14:paraId="6C93B54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799DE9F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3A2570B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[visible,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setVisible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useState(true);</w:t>
      </w:r>
    </w:p>
    <w:p w14:paraId="4962CB9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&lt;main&gt;&lt;button onClick={()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setVisible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(v =&gt; !v)}&gt;</w:t>
      </w:r>
    </w:p>
    <w:p w14:paraId="6E28496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{visible ?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Скрыть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 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Показать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'}</w:t>
      </w:r>
    </w:p>
    <w:p w14:paraId="1A94B21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&lt;/button&gt;{visible &amp;&amp; &lt;Observer /&gt;}&lt;/main&gt;;</w:t>
      </w:r>
    </w:p>
    <w:p w14:paraId="5580BC5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46C691A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и фиксация. Измените размер окна, скройте </w:t>
      </w:r>
      <w:r w:rsidRPr="00B00281">
        <w:rPr>
          <w:rFonts w:cs="Times New Roman" w:ascii="Times New Roman" w:hAnsi="Times New Roman"/>
          <w:color w:val="auto"/>
        </w:rPr>
        <w:t>Observer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 несколько секунд и снова покажите его. Новый экземпляр начинает отсчет с нуля, а скрытый компонент не должен менять состояние. В </w:t>
      </w:r>
      <w:r w:rsidRPr="00B00281">
        <w:rPr>
          <w:rFonts w:cs="Times New Roman" w:ascii="Times New Roman" w:hAnsi="Times New Roman"/>
          <w:color w:val="auto"/>
        </w:rPr>
        <w:t>development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-режиме сравните поведение с включенным </w:t>
      </w:r>
      <w:proofErr w:type="spellStart"/>
      <w:r w:rsidRPr="00B00281">
        <w:rPr>
          <w:rFonts w:cs="Times New Roman" w:ascii="Times New Roman" w:hAnsi="Times New Roman"/>
          <w:color w:val="auto"/>
        </w:rPr>
        <w:t>StrictMode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ACF708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Поясните разделение двух независимых внешних систем — события браузера и таймера. Студенты должны уметь ответить, что будет, если убрать </w:t>
      </w:r>
      <w:r w:rsidRPr="00B00281">
        <w:rPr>
          <w:rFonts w:cs="Times New Roman" w:ascii="Times New Roman" w:hAnsi="Times New Roman"/>
          <w:color w:val="auto"/>
        </w:rPr>
        <w:t>return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одном эффекте. Повторная установка эффекта в </w:t>
      </w:r>
      <w:r w:rsidRPr="00B00281">
        <w:rPr>
          <w:rFonts w:cs="Times New Roman" w:ascii="Times New Roman" w:hAnsi="Times New Roman"/>
          <w:color w:val="auto"/>
        </w:rPr>
        <w:t>development</w:t>
      </w:r>
      <w:r w:rsidRPr="00B00281">
        <w:rPr>
          <w:rFonts w:cs="Times New Roman" w:ascii="Times New Roman" w:hAnsi="Times New Roman"/>
          <w:color w:val="auto"/>
          <w:lang w:val="ru-RU"/>
        </w:rPr>
        <w:t>-режиме нужна для выявления ошибки очистки, поэтому решение не должно зависеть от того, сколько раз среда вызывает настройку.</w:t>
      </w:r>
    </w:p>
    <w:p w14:paraId="131D3E0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 повышенного уровня. Выделите отслеживание ширины в собственный хук </w:t>
      </w:r>
      <w:proofErr w:type="spellStart"/>
      <w:r w:rsidRPr="00B00281">
        <w:rPr>
          <w:rFonts w:cs="Times New Roman" w:ascii="Times New Roman" w:hAnsi="Times New Roman"/>
          <w:color w:val="auto"/>
        </w:rPr>
        <w:t>useWindowWidth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и покажите повторное использование.</w:t>
      </w:r>
    </w:p>
    <w:p w14:paraId="63E1F2A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6E26D585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17" w:name="_Toc241220874"/>
      <w:bookmarkStart w:id="1218" w:name="_Toc241305196"/>
      <w:bookmarkStart w:id="1219" w:name="_Toc241577725"/>
      <w:r w:rsidRPr="00B00281">
        <w:rPr>
          <w:rFonts w:ascii="Times New Roman" w:hAnsi="Times New Roman" w:cs="Times New Roman"/>
          <w:color w:val="000000"/>
          <w:lang w:val="ru-RU"/>
        </w:rPr>
        <w:t>Д.6. Загрузка данных и три состояния интерфейса</w:t>
      </w:r>
      <w:bookmarkEnd w:id="1217"/>
      <w:bookmarkEnd w:id="1218"/>
      <w:bookmarkEnd w:id="1219"/>
    </w:p>
    <w:p w14:paraId="62DA3BE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3. Условия занятия. В учебной аудитории внешний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может быть нестабилен. Для воспроизводимости преподаватель готовит локальную функцию </w:t>
      </w:r>
      <w:proofErr w:type="spellStart"/>
      <w:r w:rsidRPr="00B00281">
        <w:rPr>
          <w:rFonts w:cs="Times New Roman" w:ascii="Times New Roman" w:hAnsi="Times New Roman"/>
          <w:color w:val="auto"/>
        </w:rPr>
        <w:t>loadCourses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, которая возвращает </w:t>
      </w:r>
      <w:r w:rsidRPr="00B00281">
        <w:rPr>
          <w:rFonts w:cs="Times New Roman" w:ascii="Times New Roman" w:hAnsi="Times New Roman"/>
          <w:color w:val="auto"/>
        </w:rPr>
        <w:t>Promise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задержкой и переключателем ошибки.</w:t>
      </w:r>
    </w:p>
    <w:p w14:paraId="693854F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Постановка задачи. Реализуйте состояние </w:t>
      </w:r>
      <w:r w:rsidRPr="00B00281">
        <w:rPr>
          <w:rFonts w:cs="Times New Roman" w:ascii="Times New Roman" w:hAnsi="Times New Roman"/>
          <w:color w:val="auto"/>
        </w:rPr>
        <w:t>loading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data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r w:rsidRPr="00B00281">
        <w:rPr>
          <w:rFonts w:cs="Times New Roman" w:ascii="Times New Roman" w:hAnsi="Times New Roman"/>
          <w:color w:val="auto"/>
        </w:rPr>
        <w:t>error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кнопку повторной загрузки. После отказа не показывайте старые данные как результат нового запроса.</w:t>
      </w:r>
    </w:p>
    <w:p w14:paraId="311FADD1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20" w:name="_Toc241220875"/>
      <w:bookmarkStart w:id="1221" w:name="_Toc241305197"/>
      <w:bookmarkStart w:id="1222" w:name="_Toc241577726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20"/>
      <w:bookmarkEnd w:id="1221"/>
      <w:bookmarkEnd w:id="1222"/>
    </w:p>
    <w:p w14:paraId="275C05F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105DA2C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useEffect, useState } from 'react';</w:t>
      </w:r>
    </w:p>
    <w:p w14:paraId="733B9D0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function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loadCourses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(fail = false) {</w:t>
      </w:r>
    </w:p>
    <w:p w14:paraId="510376A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new Promise((resolve, reject)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setTimeout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(() =&gt; {</w:t>
      </w:r>
    </w:p>
    <w:p w14:paraId="0CEC849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fail ? reject(new Error('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Сервис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недоступен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')) : resolve([</w:t>
      </w:r>
    </w:p>
    <w:p w14:paraId="68A87CF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{ id: 1, title: 'React' }, { id: 2, title: 'JavaScript' }]);</w:t>
      </w:r>
    </w:p>
    <w:p w14:paraId="22CEC1D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}, 600));</w:t>
      </w:r>
    </w:p>
    <w:p w14:paraId="70EFDC4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3CE1807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3209D01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[data, setData] = useState([]);</w:t>
      </w:r>
    </w:p>
    <w:p w14:paraId="3D7FBB3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[loading, setLoading] = useState(false);</w:t>
      </w:r>
    </w:p>
    <w:p w14:paraId="683D4EA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[error, setError] = useState('');</w:t>
      </w:r>
    </w:p>
    <w:p w14:paraId="12FEF5D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[fail,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setFail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useState(false);</w:t>
      </w:r>
    </w:p>
    <w:p w14:paraId="5A2A3A8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async function reload(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shouldFail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= fail) {</w:t>
      </w:r>
    </w:p>
    <w:p w14:paraId="21135B4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setLoading(true); setError(''); setData([]);</w:t>
      </w:r>
    </w:p>
    <w:p w14:paraId="7EA27D2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try { setData(await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loadCourses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shouldFail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)); }</w:t>
      </w:r>
    </w:p>
    <w:p w14:paraId="3AA8156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catch (cause) { setError(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cause.message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); }</w:t>
      </w:r>
    </w:p>
    <w:p w14:paraId="5D49571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finally { setLoading(false); }</w:t>
      </w:r>
    </w:p>
    <w:p w14:paraId="619F35A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</w:t>
      </w:r>
    </w:p>
    <w:p w14:paraId="33D9D36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useEffect(() =&gt; { reload(false); }, []);</w:t>
      </w:r>
    </w:p>
    <w:p w14:paraId="469110A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&lt;main&gt;&lt;button onClick={() =&gt; reload()}&gt;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Обновить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&lt;/button&gt;</w:t>
      </w:r>
    </w:p>
    <w:p w14:paraId="4638D3E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&lt;label&gt;&lt;input type="checkbox" checked={fail}</w:t>
      </w:r>
    </w:p>
    <w:p w14:paraId="0D24FFD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onChange={e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setFail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e.target.checked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)} /&gt;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Имитировать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ошибку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&lt;/label&gt;</w:t>
      </w:r>
    </w:p>
    <w:p w14:paraId="5F78595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{loading ? &lt;p&gt;Загрузка…&lt;/p&gt; : error ? &lt;p role="alert"&gt;{error}&lt;/p&gt;</w:t>
      </w:r>
    </w:p>
    <w:p w14:paraId="27081DD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: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data.length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? &lt;ul&gt;{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data.map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(x =&gt; &lt;li key={x.id}&gt;{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x.title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}&lt;/li&gt;)}&lt;/ul&gt;</w:t>
      </w:r>
    </w:p>
    <w:p w14:paraId="7D6DCCF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: &lt;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&gt;Данных нет.&lt;/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&gt;}</w:t>
      </w:r>
    </w:p>
    <w:p w14:paraId="785E313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&lt;/</w:t>
      </w:r>
      <w:r w:rsidRPr="00B00281">
        <w:rPr>
          <w:rFonts w:cs="Times New Roman" w:ascii="Times New Roman" w:hAnsi="Times New Roman"/>
          <w:color w:val="auto"/>
          <w:sz w:val="20"/>
        </w:rPr>
        <w:t>main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&gt;;</w:t>
      </w:r>
    </w:p>
    <w:p w14:paraId="50922DF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12FB599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Проверка и фиксация. Покажите успешную загрузку; включите ошибку и повторите запрос; затем выключите ошибку и восстановите список. Студент отмечает в протоколе ожидаемое отображение на каждом шаге.</w:t>
      </w:r>
    </w:p>
    <w:p w14:paraId="4FA8DA6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Раскройте отличие пустого результата от ошибки сети и от состояния ожидания. После знакомства с локальной имитацией переходите к </w:t>
      </w:r>
      <w:r w:rsidRPr="00B00281">
        <w:rPr>
          <w:rFonts w:cs="Times New Roman" w:ascii="Times New Roman" w:hAnsi="Times New Roman"/>
          <w:color w:val="auto"/>
        </w:rPr>
        <w:t>fetch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: в реальном запросе дополнительно проверяется </w:t>
      </w:r>
      <w:r w:rsidRPr="00B00281">
        <w:rPr>
          <w:rFonts w:cs="Times New Roman" w:ascii="Times New Roman" w:hAnsi="Times New Roman"/>
          <w:color w:val="auto"/>
        </w:rPr>
        <w:t>response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ok</w:t>
      </w:r>
      <w:r w:rsidRPr="00B00281">
        <w:rPr>
          <w:rFonts w:cs="Times New Roman" w:ascii="Times New Roman" w:hAnsi="Times New Roman"/>
          <w:color w:val="auto"/>
          <w:lang w:val="ru-RU"/>
        </w:rPr>
        <w:t>. Для длительных или переключаемых запросов нужен учет отмены или устаревшего ответа; это отдельное задание.</w:t>
      </w:r>
    </w:p>
    <w:p w14:paraId="1BCFBED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 повышенного уровня. Добавьте управление задержкой и кнопку отмены; объясните, почему простой флаг </w:t>
      </w:r>
      <w:r w:rsidRPr="00B00281">
        <w:rPr>
          <w:rFonts w:cs="Times New Roman" w:ascii="Times New Roman" w:hAnsi="Times New Roman"/>
          <w:color w:val="auto"/>
        </w:rPr>
        <w:t>loading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сам по себе не предотвращает гонку ответов.</w:t>
      </w:r>
    </w:p>
    <w:p w14:paraId="0BD9300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26132713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23" w:name="_Toc241220876"/>
      <w:bookmarkStart w:id="1224" w:name="_Toc241305198"/>
      <w:bookmarkStart w:id="1225" w:name="_Toc241577727"/>
      <w:r w:rsidRPr="00B00281">
        <w:rPr>
          <w:rFonts w:ascii="Times New Roman" w:hAnsi="Times New Roman" w:cs="Times New Roman"/>
          <w:color w:val="000000"/>
          <w:lang w:val="ru-RU"/>
        </w:rPr>
        <w:t>Д.7. Управляемая форма регистрации</w:t>
      </w:r>
      <w:bookmarkEnd w:id="1223"/>
      <w:bookmarkEnd w:id="1224"/>
      <w:bookmarkEnd w:id="1225"/>
    </w:p>
    <w:p w14:paraId="47CECAC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4. Условия занятия. Преподаватель заранее объявляет правила: имя не короче двух символов, корректный учебный </w:t>
      </w:r>
      <w:r w:rsidRPr="00B00281">
        <w:rPr>
          <w:rFonts w:cs="Times New Roman" w:ascii="Times New Roman" w:hAnsi="Times New Roman"/>
          <w:color w:val="auto"/>
        </w:rPr>
        <w:t>email</w:t>
      </w:r>
      <w:r w:rsidRPr="00B00281">
        <w:rPr>
          <w:rFonts w:cs="Times New Roman" w:ascii="Times New Roman" w:hAnsi="Times New Roman"/>
          <w:color w:val="auto"/>
          <w:lang w:val="ru-RU"/>
        </w:rPr>
        <w:t>, пароль не короче восьми символов. Настоящие персональные данные использовать не требуется.</w:t>
      </w:r>
    </w:p>
    <w:p w14:paraId="6346546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Постановка задачи. Проверяйте значения при отправке, показывайте каждую ошибку рядом с соответствующим полем и переносите фокус к первой ошибке по желанию группы.</w:t>
      </w:r>
    </w:p>
    <w:p w14:paraId="1C2146B8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26" w:name="_Toc241220877"/>
      <w:bookmarkStart w:id="1227" w:name="_Toc241305199"/>
      <w:bookmarkStart w:id="1228" w:name="_Toc241577728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26"/>
      <w:bookmarkEnd w:id="1227"/>
      <w:bookmarkEnd w:id="1228"/>
    </w:p>
    <w:p w14:paraId="43A2BD0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5539F07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useState } from 'react';</w:t>
      </w:r>
    </w:p>
    <w:p w14:paraId="2ACAA69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empty = { name: '', email: '', password: '' };</w:t>
      </w:r>
    </w:p>
    <w:p w14:paraId="3B6528B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32D81A7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[values,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setValues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useState(empty);</w:t>
      </w:r>
    </w:p>
    <w:p w14:paraId="277B6E1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[errors,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setErrors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useState({});</w:t>
      </w:r>
    </w:p>
    <w:p w14:paraId="453A562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[sent,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setSent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useState(false);</w:t>
      </w:r>
    </w:p>
    <w:p w14:paraId="6A08A13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change = e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setValues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(v =&gt; ({ ...v, [e.target.name]: e.target.value }));</w:t>
      </w:r>
    </w:p>
    <w:p w14:paraId="681D7C8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function submit(e) {</w:t>
      </w:r>
    </w:p>
    <w:p w14:paraId="4E3FB7D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lastRenderedPageBreak/>
        <w:t xml:space="preserve">    e.preventDefault();</w:t>
      </w:r>
    </w:p>
    <w:p w14:paraId="7D7D6B2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const next = {};</w:t>
      </w:r>
    </w:p>
    <w:p w14:paraId="4F85B20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if 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values.name.trim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().length &lt; 2) next.name = 'Введите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имя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';</w:t>
      </w:r>
    </w:p>
    <w:p w14:paraId="570AB89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if (!/^[^\s@]+@[^\s@]+\.[^\s@]+$/.test(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values.email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))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next.email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=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Проверьте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email';</w:t>
      </w:r>
    </w:p>
    <w:p w14:paraId="515845B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if 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values.password.length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&lt; 8)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next.password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=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Минимум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8 символов';</w:t>
      </w:r>
    </w:p>
    <w:p w14:paraId="4277FEB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setErrors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(next);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setSent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Object.keys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(next).length === 0);</w:t>
      </w:r>
    </w:p>
    <w:p w14:paraId="1073558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</w:t>
      </w:r>
    </w:p>
    <w:p w14:paraId="33A5B60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&lt;form onSubmit={submit}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noValidate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&gt;</w:t>
      </w:r>
    </w:p>
    <w:p w14:paraId="7743E52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Object.keys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(empty).map(key =&gt; &lt;div key={key}&gt;</w:t>
      </w:r>
    </w:p>
    <w:p w14:paraId="02BC04F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&lt;label&gt;{key}&lt;input name={key} value={values[key]} onChange={change}</w:t>
      </w:r>
    </w:p>
    <w:p w14:paraId="0217E0F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  type={key === 'password' ? 'password' : key === 'email' ? 'email' : 'text'}</w:t>
      </w:r>
    </w:p>
    <w:p w14:paraId="691EE82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  aria-invalid={!!errors[key]} /&gt;&lt;/label&gt;</w:t>
      </w:r>
    </w:p>
    <w:p w14:paraId="61BE2C3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{errors[key] &amp;&amp; &lt;p role="alert"&gt;{errors[key]}&lt;/p&gt;}</w:t>
      </w:r>
    </w:p>
    <w:p w14:paraId="57B3D1D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&lt;/</w:t>
      </w:r>
      <w:r w:rsidRPr="00B00281">
        <w:rPr>
          <w:rFonts w:cs="Times New Roman" w:ascii="Times New Roman" w:hAnsi="Times New Roman"/>
          <w:color w:val="auto"/>
          <w:sz w:val="20"/>
        </w:rPr>
        <w:t>div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&gt;)}</w:t>
      </w:r>
    </w:p>
    <w:p w14:paraId="2885E8F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  &lt;</w:t>
      </w:r>
      <w:r w:rsidRPr="00B00281">
        <w:rPr>
          <w:rFonts w:cs="Times New Roman" w:ascii="Times New Roman" w:hAnsi="Times New Roman"/>
          <w:color w:val="auto"/>
          <w:sz w:val="20"/>
        </w:rPr>
        <w:t>button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&gt;Отправить&lt;/</w:t>
      </w:r>
      <w:r w:rsidRPr="00B00281">
        <w:rPr>
          <w:rFonts w:cs="Times New Roman" w:ascii="Times New Roman" w:hAnsi="Times New Roman"/>
          <w:color w:val="auto"/>
          <w:sz w:val="20"/>
        </w:rPr>
        <w:t>button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&gt;{</w:t>
      </w:r>
      <w:r w:rsidRPr="00B00281">
        <w:rPr>
          <w:rFonts w:cs="Times New Roman" w:ascii="Times New Roman" w:hAnsi="Times New Roman"/>
          <w:color w:val="auto"/>
          <w:sz w:val="20"/>
        </w:rPr>
        <w:t>sent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&amp;&amp; &lt;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&gt;Учебная форма заполнена.&lt;/</w:t>
      </w:r>
      <w:r w:rsidRPr="00B00281">
        <w:rPr>
          <w:rFonts w:cs="Times New Roman" w:ascii="Times New Roman" w:hAnsi="Times New Roman"/>
          <w:color w:val="auto"/>
          <w:sz w:val="20"/>
        </w:rPr>
        <w:t>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&gt;}</w:t>
      </w:r>
    </w:p>
    <w:p w14:paraId="3448217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 &lt;/</w:t>
      </w:r>
      <w:r w:rsidRPr="00B00281">
        <w:rPr>
          <w:rFonts w:cs="Times New Roman" w:ascii="Times New Roman" w:hAnsi="Times New Roman"/>
          <w:color w:val="auto"/>
          <w:sz w:val="20"/>
        </w:rPr>
        <w:t>form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&gt;;</w:t>
      </w:r>
    </w:p>
    <w:p w14:paraId="4E3930E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03167AE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и фиксация. Отправьте пустую форму, затем исправьте только имя, затем все поля. Проверьте запрет отправки при неверном адресе и отсутствие перезагрузки страницы.</w:t>
      </w:r>
    </w:p>
    <w:p w14:paraId="1076512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Покажите различие между значением поля, ошибкой валидации и статусом успешно обработанного учебного ввода. Пароль не должен выводиться в </w:t>
      </w:r>
      <w:r w:rsidRPr="00B00281">
        <w:rPr>
          <w:rFonts w:cs="Times New Roman" w:ascii="Times New Roman" w:hAnsi="Times New Roman"/>
          <w:color w:val="auto"/>
        </w:rPr>
        <w:t>console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log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или текстовом подтверждении. Регулярное выражение намеренно служит учебной проверкой формата и не заменяет серверную проверку адреса.</w:t>
      </w:r>
    </w:p>
    <w:p w14:paraId="26141F7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 повышенного уровня. Свяжите сообщение об ошибке с полем через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aria</w:t>
      </w:r>
      <w:r w:rsidRPr="00B00281">
        <w:rPr>
          <w:rFonts w:cs="Times New Roman" w:ascii="Times New Roman" w:hAnsi="Times New Roman"/>
          <w:color w:val="auto"/>
          <w:lang w:val="ru-RU"/>
        </w:rPr>
        <w:t>-</w:t>
      </w:r>
      <w:r w:rsidRPr="00B00281">
        <w:rPr>
          <w:rFonts w:cs="Times New Roman" w:ascii="Times New Roman" w:hAnsi="Times New Roman"/>
          <w:color w:val="auto"/>
        </w:rPr>
        <w:t>describedby</w:t>
      </w:r>
      <w:r w:rsidRPr="00B00281">
        <w:rPr>
          <w:rFonts w:cs="Times New Roman" w:ascii="Times New Roman" w:hAnsi="Times New Roman"/>
          <w:color w:val="auto"/>
          <w:lang w:val="ru-RU"/>
        </w:rPr>
        <w:t>; добавьте правило подтверждения пароля.</w:t>
      </w:r>
    </w:p>
    <w:p w14:paraId="6D07B79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5C1C5315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29" w:name="_Toc241220878"/>
      <w:bookmarkStart w:id="1230" w:name="_Toc241305200"/>
      <w:bookmarkStart w:id="1231" w:name="_Toc241577729"/>
      <w:r w:rsidRPr="00B00281">
        <w:rPr>
          <w:rFonts w:ascii="Times New Roman" w:hAnsi="Times New Roman" w:cs="Times New Roman"/>
          <w:color w:val="000000"/>
          <w:lang w:val="ru-RU"/>
        </w:rPr>
        <w:t>Д.8. Многошаговая анкета с сохранением данных</w:t>
      </w:r>
      <w:bookmarkEnd w:id="1229"/>
      <w:bookmarkEnd w:id="1230"/>
      <w:bookmarkEnd w:id="1231"/>
    </w:p>
    <w:p w14:paraId="45AC447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Модуль 4. Условия занятия. Анкета из трех шагов: контакт, выбор специализации и подтверждение. Даже после возврата с третьего шага имя и выбранная специализация должны сохраняться.</w:t>
      </w:r>
    </w:p>
    <w:p w14:paraId="7CCA678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Постановка задачи. Храните данные и текущий номер шага в общем родителе. Проверяйте только текущий шаг, не разрешайте переход вперед при пустом обязательном поле и сохраняйте введенное при возврате.</w:t>
      </w:r>
    </w:p>
    <w:p w14:paraId="7BF2CD5B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32" w:name="_Toc241220879"/>
      <w:bookmarkStart w:id="1233" w:name="_Toc241305201"/>
      <w:bookmarkStart w:id="1234" w:name="_Toc241577730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Ориентир для разбора кода</w:t>
      </w:r>
      <w:bookmarkEnd w:id="1232"/>
      <w:bookmarkEnd w:id="1233"/>
      <w:bookmarkEnd w:id="1234"/>
    </w:p>
    <w:p w14:paraId="2CBD0D2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6BAD623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useState } from 'react';</w:t>
      </w:r>
    </w:p>
    <w:p w14:paraId="759D866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373B41D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[step,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setStep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useState(0);</w:t>
      </w:r>
    </w:p>
    <w:p w14:paraId="7759B62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[form,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setForm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useState({ name: '', track: '' });</w:t>
      </w:r>
    </w:p>
    <w:p w14:paraId="47AD3F2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[error, setError] = useState('');</w:t>
      </w:r>
    </w:p>
    <w:p w14:paraId="5C5D488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function next() {</w:t>
      </w:r>
    </w:p>
    <w:p w14:paraId="01B4898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if (step === 0 &amp;&amp; !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form.name.trim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()) return setError('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Укажите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имя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');</w:t>
      </w:r>
    </w:p>
    <w:p w14:paraId="060D177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if (step === 1 &amp;&amp; !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form.track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 return setError('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Выберите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направление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');</w:t>
      </w:r>
    </w:p>
    <w:p w14:paraId="3F4A5A7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setError('');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setStep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(s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Math.min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(2, s + 1));</w:t>
      </w:r>
    </w:p>
    <w:p w14:paraId="227D927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</w:t>
      </w:r>
    </w:p>
    <w:p w14:paraId="4667AFF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</w:t>
      </w:r>
    </w:p>
    <w:p w14:paraId="12D6C2C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&lt;h1&gt;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Шаг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{step + 1}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из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3&lt;/h1&gt;</w:t>
      </w:r>
    </w:p>
    <w:p w14:paraId="53FAB4D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{step === 0 &amp;&amp; &lt;label&gt;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Имя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&lt;input value={form.name}</w:t>
      </w:r>
    </w:p>
    <w:p w14:paraId="53F87B9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onChange={e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setForm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(v =&gt; ({ ...v, name: e.target.value }))} /&gt;&lt;/label&gt;}</w:t>
      </w:r>
    </w:p>
    <w:p w14:paraId="7EA92CE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{step === 1 &amp;&amp; &lt;label&gt;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Направление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&lt;select value={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form.track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3B2BD7A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onChange={e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setForm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(v =&gt; ({ ...v, track: e.target.value }))}&gt;</w:t>
      </w:r>
    </w:p>
    <w:p w14:paraId="1BFE188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&lt;option value=""&gt;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Выберите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&lt;/option&gt;&lt;option value="web"&gt;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Веб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&lt;/option&gt;</w:t>
      </w:r>
    </w:p>
    <w:p w14:paraId="7E000FF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&lt;option value="mobile"&gt;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Мобильные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приложения&lt;/option&gt;&lt;/select&gt;&lt;/label&gt;}</w:t>
      </w:r>
    </w:p>
    <w:p w14:paraId="6370780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{step === 2 &amp;&amp; &lt;p&gt;{form.name}: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form.track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}&lt;/p&gt;}</w:t>
      </w:r>
    </w:p>
    <w:p w14:paraId="6CB9788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{error &amp;&amp; &lt;p role="alert"&gt;{error}&lt;/p&gt;}</w:t>
      </w:r>
    </w:p>
    <w:p w14:paraId="2252115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{step &gt; 0 &amp;&amp; &lt;button onClick={() =&gt; { setError('');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setStep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(s =&gt; s - 1); }}&gt;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Назад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&lt;/button&gt;}</w:t>
      </w:r>
    </w:p>
    <w:p w14:paraId="4170DE5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{step &lt; 2 &amp;&amp; &lt;button onClick={next}&gt;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Далее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&lt;/button&gt;}</w:t>
      </w:r>
    </w:p>
    <w:p w14:paraId="220ED3B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&lt;/</w:t>
      </w:r>
      <w:r w:rsidRPr="00B00281">
        <w:rPr>
          <w:rFonts w:cs="Times New Roman" w:ascii="Times New Roman" w:hAnsi="Times New Roman"/>
          <w:color w:val="auto"/>
          <w:sz w:val="20"/>
        </w:rPr>
        <w:t>main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&gt;;</w:t>
      </w:r>
    </w:p>
    <w:p w14:paraId="2DDC4BE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77598B0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и фиксация. Нажмите «Далее» на пустом первом шаге; после ввода имени перейдите на второй и вернитесь обратно. Сверьте сохраненное значение, затем повторите проверку пустой специализации.</w:t>
      </w:r>
    </w:p>
    <w:p w14:paraId="413773C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Свяжите поведение с временем жизни компонентов: поля первого и второго шага размонтируются, но источник данных находится выше и остается. Объясните, почему проверка всего объекта </w:t>
      </w:r>
      <w:r w:rsidRPr="00B00281">
        <w:rPr>
          <w:rFonts w:cs="Times New Roman" w:ascii="Times New Roman" w:hAnsi="Times New Roman"/>
          <w:color w:val="auto"/>
        </w:rPr>
        <w:t>form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на первом шаге ухудшает обратную связь. Для итоговой отправки нужен отдельный статус завершения и, в реальном приложении, серверная валидация.</w:t>
      </w:r>
    </w:p>
    <w:p w14:paraId="0761198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 повышенного уровня. Добавьте шкалу прогресса и функцию перемещения фокуса на первое ошибочное поле.</w:t>
      </w:r>
    </w:p>
    <w:p w14:paraId="331CCBB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72BF5755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35" w:name="_Toc241220880"/>
      <w:bookmarkStart w:id="1236" w:name="_Toc241305202"/>
      <w:bookmarkStart w:id="1237" w:name="_Toc241577731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Д.9. Маршруты каталога и экран отсутствующего элемента</w:t>
      </w:r>
      <w:bookmarkEnd w:id="1235"/>
      <w:bookmarkEnd w:id="1236"/>
      <w:bookmarkEnd w:id="1237"/>
    </w:p>
    <w:p w14:paraId="318658C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5. Условия занятия. Для работы нужен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-</w:t>
      </w:r>
      <w:r w:rsidRPr="00B00281">
        <w:rPr>
          <w:rFonts w:cs="Times New Roman" w:ascii="Times New Roman" w:hAnsi="Times New Roman"/>
          <w:color w:val="auto"/>
        </w:rPr>
        <w:t>router</w:t>
      </w:r>
      <w:r w:rsidRPr="00B00281">
        <w:rPr>
          <w:rFonts w:cs="Times New Roman" w:ascii="Times New Roman" w:hAnsi="Times New Roman"/>
          <w:color w:val="auto"/>
          <w:lang w:val="ru-RU"/>
        </w:rPr>
        <w:t>-</w:t>
      </w:r>
      <w:r w:rsidRPr="00B00281">
        <w:rPr>
          <w:rFonts w:cs="Times New Roman" w:ascii="Times New Roman" w:hAnsi="Times New Roman"/>
          <w:color w:val="auto"/>
        </w:rPr>
        <w:t>dom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Установите зависимость и согласуйте версии библиотек до занятия; преподаватель предоставляет два товара и маршрут для несуществующего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0A07CE2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Постановка задачи. Соберите список товаров и страницу деталей. Прямое открытие /</w:t>
      </w:r>
      <w:r w:rsidRPr="00B00281">
        <w:rPr>
          <w:rFonts w:cs="Times New Roman" w:ascii="Times New Roman" w:hAnsi="Times New Roman"/>
          <w:color w:val="auto"/>
        </w:rPr>
        <w:t>products</w:t>
      </w:r>
      <w:r w:rsidRPr="00B00281">
        <w:rPr>
          <w:rFonts w:cs="Times New Roman" w:ascii="Times New Roman" w:hAnsi="Times New Roman"/>
          <w:color w:val="auto"/>
          <w:lang w:val="ru-RU"/>
        </w:rPr>
        <w:t>/2 должно показывать товар, а /</w:t>
      </w:r>
      <w:r w:rsidRPr="00B00281">
        <w:rPr>
          <w:rFonts w:cs="Times New Roman" w:ascii="Times New Roman" w:hAnsi="Times New Roman"/>
          <w:color w:val="auto"/>
        </w:rPr>
        <w:t>products</w:t>
      </w:r>
      <w:r w:rsidRPr="00B00281">
        <w:rPr>
          <w:rFonts w:cs="Times New Roman" w:ascii="Times New Roman" w:hAnsi="Times New Roman"/>
          <w:color w:val="auto"/>
          <w:lang w:val="ru-RU"/>
        </w:rPr>
        <w:t>/999 — отдельное сообщение, без падения компонента.</w:t>
      </w:r>
    </w:p>
    <w:p w14:paraId="687BEF60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38" w:name="_Toc241220881"/>
      <w:bookmarkStart w:id="1239" w:name="_Toc241305203"/>
      <w:bookmarkStart w:id="1240" w:name="_Toc241577732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38"/>
      <w:bookmarkEnd w:id="1239"/>
      <w:bookmarkEnd w:id="1240"/>
    </w:p>
    <w:p w14:paraId="759B2DD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5D3A3D2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BrowserRouter, Link, Route, Routes, useParams } from 'react-router-dom';</w:t>
      </w:r>
    </w:p>
    <w:p w14:paraId="1E49469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goods = [{ id: 1, title: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Книга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React' }, { id: 2, title: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Блокнот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 }];</w:t>
      </w:r>
    </w:p>
    <w:p w14:paraId="7C2673A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function Catalog() {</w:t>
      </w:r>
    </w:p>
    <w:p w14:paraId="6A30F66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&lt;main&gt;&lt;h1&gt;Каталог&lt;/h1&gt;&lt;ul&gt;{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goods.map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(g =&gt;</w:t>
      </w:r>
    </w:p>
    <w:p w14:paraId="736AF5E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&lt;li key={g.id}&gt;&lt;Link to={`/products/${g.id}`}&gt;{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g.title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}&lt;/Link&gt;&lt;/li&gt;)}&lt;/ul&gt;&lt;/main&gt;;</w:t>
      </w:r>
    </w:p>
    <w:p w14:paraId="6967DF1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50E5E56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function Details() {</w:t>
      </w:r>
    </w:p>
    <w:p w14:paraId="1E9E397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{ id } = useParams();</w:t>
      </w:r>
    </w:p>
    <w:p w14:paraId="370E978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item =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goods.find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(g =&gt; g.id === Number(id));</w:t>
      </w:r>
    </w:p>
    <w:p w14:paraId="45D7794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if (!item) return &lt;main&gt;&lt;h1&gt;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Товар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не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найден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&lt;/h1&gt;&lt;Link to="/"&gt;В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каталог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&lt;/Link&gt;&lt;/main&gt;;</w:t>
      </w:r>
    </w:p>
    <w:p w14:paraId="76542F7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&lt;main&gt;&lt;h1&gt;{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}&lt;/h1&gt;&lt;Link to="/"&gt;В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каталог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&lt;/Link&gt;&lt;/main&gt;;</w:t>
      </w:r>
    </w:p>
    <w:p w14:paraId="16AEF667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512F8A2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27D512D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&lt;BrowserRouter&gt;&lt;Routes&gt;</w:t>
      </w:r>
    </w:p>
    <w:p w14:paraId="34401C1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&lt;Route path="/" element={&lt;Catalog /&gt;} /&gt;</w:t>
      </w:r>
    </w:p>
    <w:p w14:paraId="1A83813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&lt;Route path="/products/:id" element={&lt;Details /&gt;} /&gt;</w:t>
      </w:r>
    </w:p>
    <w:p w14:paraId="4200FE6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&lt;Route path="*" element={&lt;main&gt;&lt;h1&gt;Страница не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найдена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&lt;/h1&gt;&lt;/main&gt;} /&gt;</w:t>
      </w:r>
    </w:p>
    <w:p w14:paraId="3B2CDD6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&lt;/Routes&gt;&lt;/BrowserRouter&gt;;</w:t>
      </w:r>
    </w:p>
    <w:p w14:paraId="4336C1C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26B42DA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Проверка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 </w:t>
      </w:r>
      <w:proofErr w:type="spellStart"/>
      <w:r w:rsidRPr="00B00281">
        <w:rPr>
          <w:rFonts w:cs="Times New Roman" w:ascii="Times New Roman" w:hAnsi="Times New Roman"/>
          <w:color w:val="auto"/>
        </w:rPr>
        <w:t>фиксация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. 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Перейдите по ссылке, перезагрузите страницу товара, откройте </w:t>
      </w:r>
      <w:r w:rsidRPr="00B00281">
        <w:rPr>
          <w:rFonts w:cs="Times New Roman" w:ascii="Times New Roman" w:hAnsi="Times New Roman"/>
          <w:color w:val="auto"/>
        </w:rPr>
        <w:t>URL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неизвестным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произвольный путь. Зафиксируйте различие «товар не найден» и «страница не найдена».</w:t>
      </w:r>
    </w:p>
    <w:p w14:paraId="69485B5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Уточните, что </w:t>
      </w:r>
      <w:r w:rsidRPr="00B00281">
        <w:rPr>
          <w:rFonts w:cs="Times New Roman" w:ascii="Times New Roman" w:hAnsi="Times New Roman"/>
          <w:color w:val="auto"/>
        </w:rPr>
        <w:t>useParams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возвращает строку, поэтому сравнение с числовым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требует преобразования. Разделите проверку идентификатора товара и проверку существования маршрута. На реальном сервере прямое открытие </w:t>
      </w:r>
      <w:r w:rsidRPr="00B00281">
        <w:rPr>
          <w:rFonts w:cs="Times New Roman" w:ascii="Times New Roman" w:hAnsi="Times New Roman"/>
          <w:color w:val="auto"/>
        </w:rPr>
        <w:t>SPA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-маршрута требует настройки возврата </w:t>
      </w:r>
      <w:r w:rsidRPr="00B00281">
        <w:rPr>
          <w:rFonts w:cs="Times New Roman" w:ascii="Times New Roman" w:hAnsi="Times New Roman"/>
          <w:color w:val="auto"/>
        </w:rPr>
        <w:t>index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>; эту тему следует показать на этапе развертывания.</w:t>
      </w:r>
    </w:p>
    <w:p w14:paraId="17E6477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 повышенного уровня. Добавьте фильтр каталога в </w:t>
      </w:r>
      <w:r w:rsidRPr="00B00281">
        <w:rPr>
          <w:rFonts w:cs="Times New Roman" w:ascii="Times New Roman" w:hAnsi="Times New Roman"/>
          <w:color w:val="auto"/>
        </w:rPr>
        <w:t>query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-параметре </w:t>
      </w:r>
      <w:r w:rsidRPr="00B00281">
        <w:rPr>
          <w:rFonts w:cs="Times New Roman" w:ascii="Times New Roman" w:hAnsi="Times New Roman"/>
          <w:color w:val="auto"/>
        </w:rPr>
        <w:t>URL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сохранение фильтра после возврата.</w:t>
      </w:r>
    </w:p>
    <w:p w14:paraId="784FA48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226786CB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41" w:name="_Toc241220882"/>
      <w:bookmarkStart w:id="1242" w:name="_Toc241305204"/>
      <w:bookmarkStart w:id="1243" w:name="_Toc241577733"/>
      <w:r w:rsidRPr="00B00281">
        <w:rPr>
          <w:rFonts w:ascii="Times New Roman" w:hAnsi="Times New Roman" w:cs="Times New Roman"/>
          <w:color w:val="000000"/>
          <w:lang w:val="ru-RU"/>
        </w:rPr>
        <w:t>Д.10. Навигация, хлебные крошки и клавиатурный сценарий</w:t>
      </w:r>
      <w:bookmarkEnd w:id="1241"/>
      <w:bookmarkEnd w:id="1242"/>
      <w:bookmarkEnd w:id="1243"/>
    </w:p>
    <w:p w14:paraId="78AAD29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5. Условия занятия. Учебный справочник содержит главную страницу, список разделов и вложенную статью. Важно проверить не только клики мышью, но и переходы </w:t>
      </w:r>
      <w:r w:rsidRPr="00B00281">
        <w:rPr>
          <w:rFonts w:cs="Times New Roman" w:ascii="Times New Roman" w:hAnsi="Times New Roman"/>
          <w:color w:val="auto"/>
        </w:rPr>
        <w:t>Tab</w:t>
      </w:r>
      <w:r w:rsidRPr="00B00281">
        <w:rPr>
          <w:rFonts w:cs="Times New Roman" w:ascii="Times New Roman" w:hAnsi="Times New Roman"/>
          <w:color w:val="auto"/>
          <w:lang w:val="ru-RU"/>
        </w:rPr>
        <w:t>/</w:t>
      </w:r>
      <w:r w:rsidRPr="00B00281">
        <w:rPr>
          <w:rFonts w:cs="Times New Roman" w:ascii="Times New Roman" w:hAnsi="Times New Roman"/>
          <w:color w:val="auto"/>
        </w:rPr>
        <w:t>Enter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C5ECC1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Постановка задачи. Постройте общее меню через </w:t>
      </w:r>
      <w:r w:rsidRPr="00B00281">
        <w:rPr>
          <w:rFonts w:cs="Times New Roman" w:ascii="Times New Roman" w:hAnsi="Times New Roman"/>
          <w:color w:val="auto"/>
        </w:rPr>
        <w:t>NavLink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покажите цепочку навигации для статьи и укажите текущую страницу через </w:t>
      </w:r>
      <w:r w:rsidRPr="00B00281">
        <w:rPr>
          <w:rFonts w:cs="Times New Roman" w:ascii="Times New Roman" w:hAnsi="Times New Roman"/>
          <w:color w:val="auto"/>
        </w:rPr>
        <w:t>aria</w:t>
      </w:r>
      <w:r w:rsidRPr="00B00281">
        <w:rPr>
          <w:rFonts w:cs="Times New Roman" w:ascii="Times New Roman" w:hAnsi="Times New Roman"/>
          <w:color w:val="auto"/>
          <w:lang w:val="ru-RU"/>
        </w:rPr>
        <w:t>-</w:t>
      </w:r>
      <w:r w:rsidRPr="00B00281">
        <w:rPr>
          <w:rFonts w:cs="Times New Roman" w:ascii="Times New Roman" w:hAnsi="Times New Roman"/>
          <w:color w:val="auto"/>
        </w:rPr>
        <w:t>current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либо семантику активной ссылки.</w:t>
      </w:r>
    </w:p>
    <w:p w14:paraId="6BC78BE7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44" w:name="_Toc241220883"/>
      <w:bookmarkStart w:id="1245" w:name="_Toc241305205"/>
      <w:bookmarkStart w:id="1246" w:name="_Toc241577734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44"/>
      <w:bookmarkEnd w:id="1245"/>
      <w:bookmarkEnd w:id="1246"/>
    </w:p>
    <w:p w14:paraId="614F140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31C12FB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import { BrowserRouter, Link, NavLink, Route, Routes,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useLocation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}</w:t>
      </w:r>
    </w:p>
    <w:p w14:paraId="5B51002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from 'react-router-dom';</w:t>
      </w:r>
    </w:p>
    <w:p w14:paraId="4D80F07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function Layout({ children }) {</w:t>
      </w:r>
    </w:p>
    <w:p w14:paraId="669562C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{ pathname } =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useLocation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();</w:t>
      </w:r>
    </w:p>
    <w:p w14:paraId="0BFABDC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article = pathname === '/guide/hooks';</w:t>
      </w:r>
    </w:p>
    <w:p w14:paraId="2D4EC36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&lt;&gt;&lt;nav aria-label="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Основное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меню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"&gt;</w:t>
      </w:r>
    </w:p>
    <w:p w14:paraId="41AAE69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&lt;NavLink end to="/"&gt;Главная&lt;/NavLink&gt; | &lt;NavLink to="/guide"&gt;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Справочник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&lt;/NavLink&gt;</w:t>
      </w:r>
    </w:p>
    <w:p w14:paraId="545BF93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&lt;/nav&gt;{article &amp;&amp; &lt;nav aria-label="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Хлебные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крошки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"&gt;</w:t>
      </w:r>
    </w:p>
    <w:p w14:paraId="67751AE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&lt;Link to="/"&gt;Главная&lt;/Link&gt; / &lt;Link to="/guide"&gt;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Справочник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&lt;/Link&gt; /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Хуки</w:t>
      </w:r>
      <w:proofErr w:type="spellEnd"/>
    </w:p>
    <w:p w14:paraId="129530C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&lt;/nav&gt;}{children}&lt;/&gt;;</w:t>
      </w:r>
    </w:p>
    <w:p w14:paraId="007C687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3FC00C2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459ED7C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&lt;BrowserRouter&gt;&lt;Layout&gt;&lt;Routes&gt;</w:t>
      </w:r>
    </w:p>
    <w:p w14:paraId="79C81D7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&lt;Route path="/" element={&lt;h1&gt;Главная&lt;/h1&gt;} /&gt;</w:t>
      </w:r>
    </w:p>
    <w:p w14:paraId="0D2059D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&lt;Route path="/guide" element={&lt;&gt;&lt;h1&gt;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Справочник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&lt;/h1&gt;</w:t>
      </w:r>
    </w:p>
    <w:p w14:paraId="2D22884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&lt;Link to="/guide/hooks"&gt;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Хуки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&lt;/Link&gt;&lt;/&gt;} /&gt;</w:t>
      </w:r>
    </w:p>
    <w:p w14:paraId="20D223F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&lt;Route path="/guide/hooks" element={&lt;h1&gt;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Хуки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React&lt;/h1&gt;} /&gt;</w:t>
      </w:r>
    </w:p>
    <w:p w14:paraId="38B9B7D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&lt;Route path="*" element={&lt;h1&gt;Нет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такой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страницы&lt;/h1&gt;} /&gt;</w:t>
      </w:r>
    </w:p>
    <w:p w14:paraId="47CE33B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&lt;/Routes&gt;&lt;/Layout&gt;&lt;/BrowserRouter&gt;;</w:t>
      </w:r>
    </w:p>
    <w:p w14:paraId="4CA26B9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0E073D1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и фиксация. Откройте статью из списка, затем с помощью клавиатуры перейдите по хлебным крошкам; проверьте подсветку активной ссылки на главной и на вложенной странице.</w:t>
      </w:r>
    </w:p>
    <w:p w14:paraId="46BFEAD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Обсуждение с группой. Разберите назначение </w:t>
      </w:r>
      <w:r w:rsidRPr="00B00281">
        <w:rPr>
          <w:rFonts w:cs="Times New Roman" w:ascii="Times New Roman" w:hAnsi="Times New Roman"/>
          <w:color w:val="auto"/>
        </w:rPr>
        <w:t>end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у ссылки на корневой путь: без точного совпадения она может отмечаться активной почти на всех страницах. Сравните </w:t>
      </w:r>
      <w:r w:rsidRPr="00B00281">
        <w:rPr>
          <w:rFonts w:cs="Times New Roman" w:ascii="Times New Roman" w:hAnsi="Times New Roman"/>
          <w:color w:val="auto"/>
        </w:rPr>
        <w:t>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обычным </w:t>
      </w:r>
      <w:r w:rsidRPr="00B00281">
        <w:rPr>
          <w:rFonts w:cs="Times New Roman" w:ascii="Times New Roman" w:hAnsi="Times New Roman"/>
          <w:color w:val="auto"/>
        </w:rPr>
        <w:t>anchor</w:t>
      </w:r>
      <w:r w:rsidRPr="00B00281">
        <w:rPr>
          <w:rFonts w:cs="Times New Roman" w:ascii="Times New Roman" w:hAnsi="Times New Roman"/>
          <w:color w:val="auto"/>
          <w:lang w:val="ru-RU"/>
        </w:rPr>
        <w:t>, выделите навигационные области по смыслу и проверьте порядок заголовков. Проектирование доступности здесь является частью качества маршрутизации.</w:t>
      </w:r>
    </w:p>
    <w:p w14:paraId="4BA0C5C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 повышенного уровня. Генерируйте хлебные крошки из структуры данных, когда количество статей увеличится.</w:t>
      </w:r>
    </w:p>
    <w:p w14:paraId="71D0E37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75B373EB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47" w:name="_Toc241220884"/>
      <w:bookmarkStart w:id="1248" w:name="_Toc241305206"/>
      <w:bookmarkStart w:id="1249" w:name="_Toc241577735"/>
      <w:r w:rsidRPr="00B00281">
        <w:rPr>
          <w:rFonts w:ascii="Times New Roman" w:hAnsi="Times New Roman" w:cs="Times New Roman"/>
          <w:color w:val="000000"/>
          <w:lang w:val="ru-RU"/>
        </w:rPr>
        <w:t xml:space="preserve">Д.11. Тема оформления через </w:t>
      </w:r>
      <w:r w:rsidRPr="00B00281">
        <w:rPr>
          <w:rFonts w:ascii="Times New Roman" w:hAnsi="Times New Roman" w:cs="Times New Roman"/>
          <w:color w:val="000000"/>
        </w:rPr>
        <w:t>Context</w:t>
      </w:r>
      <w:r w:rsidRPr="00B00281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B00281">
        <w:rPr>
          <w:rFonts w:ascii="Times New Roman" w:hAnsi="Times New Roman" w:cs="Times New Roman"/>
          <w:color w:val="000000"/>
        </w:rPr>
        <w:t>API</w:t>
      </w:r>
      <w:bookmarkEnd w:id="1247"/>
      <w:bookmarkEnd w:id="1248"/>
      <w:bookmarkEnd w:id="1249"/>
    </w:p>
    <w:p w14:paraId="0072EBF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6. Условия занятия. У интерфейса есть две удаленные друг от друга области: панель переключателя и карточка предварительного просмотра. Передача темы через промежуточные </w:t>
      </w:r>
      <w:r w:rsidRPr="00B00281">
        <w:rPr>
          <w:rFonts w:cs="Times New Roman" w:ascii="Times New Roman" w:hAnsi="Times New Roman"/>
          <w:color w:val="auto"/>
        </w:rPr>
        <w:t>props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должна быть заменена </w:t>
      </w:r>
      <w:r w:rsidRPr="00B00281">
        <w:rPr>
          <w:rFonts w:cs="Times New Roman" w:ascii="Times New Roman" w:hAnsi="Times New Roman"/>
          <w:color w:val="auto"/>
        </w:rPr>
        <w:t>Context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53D43F3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Постановка задачи. Создайте </w:t>
      </w:r>
      <w:r w:rsidRPr="00B00281">
        <w:rPr>
          <w:rFonts w:cs="Times New Roman" w:ascii="Times New Roman" w:hAnsi="Times New Roman"/>
          <w:color w:val="auto"/>
        </w:rPr>
        <w:t>Provider</w:t>
      </w:r>
      <w:r w:rsidRPr="00B00281">
        <w:rPr>
          <w:rFonts w:cs="Times New Roman" w:ascii="Times New Roman" w:hAnsi="Times New Roman"/>
          <w:color w:val="auto"/>
          <w:lang w:val="ru-RU"/>
        </w:rPr>
        <w:t>, храните тему в нем и читайте одно и то же значение из обоих вложенных компонентов. Значение кнопки и класс панели должны меняться согласованно.</w:t>
      </w:r>
    </w:p>
    <w:p w14:paraId="108A4048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50" w:name="_Toc241220885"/>
      <w:bookmarkStart w:id="1251" w:name="_Toc241305207"/>
      <w:bookmarkStart w:id="1252" w:name="_Toc241577736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50"/>
      <w:bookmarkEnd w:id="1251"/>
      <w:bookmarkEnd w:id="1252"/>
    </w:p>
    <w:p w14:paraId="22D0CF8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// src/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App.jsx</w:t>
      </w:r>
      <w:proofErr w:type="spellEnd"/>
    </w:p>
    <w:p w14:paraId="3FB6C29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createContext, useContext, useState } from 'react';</w:t>
      </w:r>
    </w:p>
    <w:p w14:paraId="6154E6F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ThemeContext = createContext(null);</w:t>
      </w:r>
    </w:p>
    <w:p w14:paraId="112C603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function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ThemeProvider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({ children }) {</w:t>
      </w:r>
    </w:p>
    <w:p w14:paraId="6E745F2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[theme,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setTheme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useState('light');</w:t>
      </w:r>
    </w:p>
    <w:p w14:paraId="0172F2A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toggle = ()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setTheme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(t =&gt; t === 'light' ? 'dark' : 'light');</w:t>
      </w:r>
    </w:p>
    <w:p w14:paraId="31D2920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ThemeContext.Provider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value={{ theme, toggle }}&gt;</w:t>
      </w:r>
    </w:p>
    <w:p w14:paraId="763A0A2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{children}&lt;/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ThemeContext.Provider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&gt;;</w:t>
      </w:r>
    </w:p>
    <w:p w14:paraId="2BA5B66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0F528ED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function Switcher() {</w:t>
      </w:r>
    </w:p>
    <w:p w14:paraId="6D3F962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{ theme, toggle } = useContext(ThemeContext);</w:t>
      </w:r>
    </w:p>
    <w:p w14:paraId="3B6FC57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&lt;button onClick={toggle}&gt;Тема: {theme}&lt;/button&gt;;</w:t>
      </w:r>
    </w:p>
    <w:p w14:paraId="49F7066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24BC67C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function Preview() {</w:t>
      </w:r>
    </w:p>
    <w:p w14:paraId="6AE6A53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{ theme } = useContext(ThemeContext);</w:t>
      </w:r>
    </w:p>
    <w:p w14:paraId="2D5C4FD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&lt;section className={`preview ${theme}`}&gt;&lt;h1&gt;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Предпросмотр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&lt;/h1&gt;&lt;/section&gt;;</w:t>
      </w:r>
    </w:p>
    <w:p w14:paraId="496F116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44FBFF7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lastRenderedPageBreak/>
        <w:t>export default function App() {</w:t>
      </w:r>
    </w:p>
    <w:p w14:paraId="1283C6D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ThemeProvider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&gt;&lt;main&gt;&lt;Switcher /&gt;&lt;div&gt;&lt;Preview /&gt;&lt;/div&gt;&lt;/main&gt;&lt;/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ThemeProvider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&gt;;</w:t>
      </w:r>
    </w:p>
    <w:p w14:paraId="64707E7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4AB1BE2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// src/index.css (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подключить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в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main.jsx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)</w:t>
      </w:r>
    </w:p>
    <w:p w14:paraId="1FD8CD3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.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preview.light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{ color: #1b1b1b; background: #fff; }</w:t>
      </w:r>
    </w:p>
    <w:p w14:paraId="5B4571C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.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preview.dark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{ color: #fff; background: #1b1b1b; }</w:t>
      </w:r>
    </w:p>
    <w:p w14:paraId="122B8F8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Проверка и фиксация. Нажмите переключатель дважды. В каждый момент подпись кнопки и класс панели должны относиться к одной теме. Выведите значение в еще одном глубоко вложенном компоненте.</w:t>
      </w:r>
    </w:p>
    <w:p w14:paraId="2C2D0D0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Подчеркните, что </w:t>
      </w:r>
      <w:r w:rsidRPr="00B00281">
        <w:rPr>
          <w:rFonts w:cs="Times New Roman" w:ascii="Times New Roman" w:hAnsi="Times New Roman"/>
          <w:color w:val="auto"/>
        </w:rPr>
        <w:t>Context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устраняет передачу общего значения через ненужные промежуточные уровни, но не заменяет любое локальное состояние. Проверьте, что потребитель находится внутри </w:t>
      </w:r>
      <w:r w:rsidRPr="00B00281">
        <w:rPr>
          <w:rFonts w:cs="Times New Roman" w:ascii="Times New Roman" w:hAnsi="Times New Roman"/>
          <w:color w:val="auto"/>
        </w:rPr>
        <w:t>Provider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Если добавляется сохранение выбора между запусками, обсудите чтение </w:t>
      </w:r>
      <w:r w:rsidRPr="00B00281">
        <w:rPr>
          <w:rFonts w:cs="Times New Roman" w:ascii="Times New Roman" w:hAnsi="Times New Roman"/>
          <w:color w:val="auto"/>
        </w:rPr>
        <w:t>localStorage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момент начальной инициализации.</w:t>
      </w:r>
    </w:p>
    <w:p w14:paraId="57596BC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 повышенного уровня. Добавьте систему переводов из двух словарей в отдельном контексте и объясните, стоит ли объединять два независимых значения.</w:t>
      </w:r>
    </w:p>
    <w:p w14:paraId="1C87BD6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1E790C28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53" w:name="_Toc241220886"/>
      <w:bookmarkStart w:id="1254" w:name="_Toc241305208"/>
      <w:bookmarkStart w:id="1255" w:name="_Toc241577737"/>
      <w:r w:rsidRPr="00B00281">
        <w:rPr>
          <w:rFonts w:ascii="Times New Roman" w:hAnsi="Times New Roman" w:cs="Times New Roman"/>
          <w:color w:val="000000"/>
          <w:lang w:val="ru-RU"/>
        </w:rPr>
        <w:t xml:space="preserve">Д.12. Действия </w:t>
      </w:r>
      <w:r w:rsidRPr="00B00281">
        <w:rPr>
          <w:rFonts w:ascii="Times New Roman" w:hAnsi="Times New Roman" w:cs="Times New Roman"/>
          <w:color w:val="000000"/>
        </w:rPr>
        <w:t>reducer</w:t>
      </w:r>
      <w:r w:rsidRPr="00B00281">
        <w:rPr>
          <w:rFonts w:ascii="Times New Roman" w:hAnsi="Times New Roman" w:cs="Times New Roman"/>
          <w:color w:val="000000"/>
          <w:lang w:val="ru-RU"/>
        </w:rPr>
        <w:t xml:space="preserve"> в корзине</w:t>
      </w:r>
      <w:bookmarkEnd w:id="1253"/>
      <w:bookmarkEnd w:id="1254"/>
      <w:bookmarkEnd w:id="1255"/>
    </w:p>
    <w:p w14:paraId="24D40CC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6. Условия занятия. Сложная логика корзины дает возможность показать действия как события. Используйте два товара с целочисленными ценами и явный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75FC367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Постановка задачи. Через </w:t>
      </w:r>
      <w:r w:rsidRPr="00B00281">
        <w:rPr>
          <w:rFonts w:cs="Times New Roman" w:ascii="Times New Roman" w:hAnsi="Times New Roman"/>
          <w:color w:val="auto"/>
        </w:rPr>
        <w:t>useReducer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реализуйте добавление, увеличение количества при повторном добавлении и удаление позиции; сумму вычисляйте из элементов корзины. Студент описывает вход и выход каждого действия.</w:t>
      </w:r>
    </w:p>
    <w:p w14:paraId="67C26831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56" w:name="_Toc241220887"/>
      <w:bookmarkStart w:id="1257" w:name="_Toc241305209"/>
      <w:bookmarkStart w:id="1258" w:name="_Toc241577738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56"/>
      <w:bookmarkEnd w:id="1257"/>
      <w:bookmarkEnd w:id="1258"/>
    </w:p>
    <w:p w14:paraId="28240E7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// src/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App.jsx</w:t>
      </w:r>
      <w:proofErr w:type="spellEnd"/>
    </w:p>
    <w:p w14:paraId="0A4BF64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useReducer } from 'react';</w:t>
      </w:r>
    </w:p>
    <w:p w14:paraId="1F34A03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goods = [{ id: 1, title: '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Книга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', price: 500 },</w:t>
      </w:r>
    </w:p>
    <w:p w14:paraId="40F4542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lastRenderedPageBreak/>
        <w:t xml:space="preserve">  { id: 2, title: 'Курс', price: 1200 }];</w:t>
      </w:r>
    </w:p>
    <w:p w14:paraId="784DFA2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function reducer(state, action) {</w:t>
      </w:r>
    </w:p>
    <w:p w14:paraId="628329D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switch (action.type) {</w:t>
      </w:r>
    </w:p>
    <w:p w14:paraId="5CE8543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case 'add': {</w:t>
      </w:r>
    </w:p>
    <w:p w14:paraId="57F30C7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const found =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state.find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(x =&gt; x.id === action.item.id);</w:t>
      </w:r>
    </w:p>
    <w:p w14:paraId="2232B05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return found ?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state.map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(x =&gt; x.id === action.item.id</w:t>
      </w:r>
    </w:p>
    <w:p w14:paraId="0DA4A5E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  ? { ...x, quantity: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x.quantity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+ 1 } : x)</w:t>
      </w:r>
    </w:p>
    <w:p w14:paraId="007E02D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  : [...state, { ...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action.item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, quantity: 1 }];</w:t>
      </w:r>
    </w:p>
    <w:p w14:paraId="7D3EA24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}</w:t>
      </w:r>
    </w:p>
    <w:p w14:paraId="66E3766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case 'remove': return state.filter(x =&gt; x.id !== action.id);</w:t>
      </w:r>
    </w:p>
    <w:p w14:paraId="3F4203E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default: return state;</w:t>
      </w:r>
    </w:p>
    <w:p w14:paraId="629C1DB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}</w:t>
      </w:r>
    </w:p>
    <w:p w14:paraId="1A2BDD4E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1FD5B03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63D4D36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[cart, dispatch] = useReducer(reducer, []);</w:t>
      </w:r>
    </w:p>
    <w:p w14:paraId="76BF694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total =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cart.reduce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((sum, item) =&gt; sum +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item.price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*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item.quantity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, 0);</w:t>
      </w:r>
    </w:p>
    <w:p w14:paraId="283634C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goods.map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(item =&gt; &lt;button key={item.id}</w:t>
      </w:r>
    </w:p>
    <w:p w14:paraId="4293F03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onClick={() =&gt; dispatch({ type: 'add', item })}&gt;Добавить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}&lt;/button&gt;)}</w:t>
      </w:r>
    </w:p>
    <w:p w14:paraId="4072543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cart.map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(item =&gt; &lt;p key={item.id}&gt;{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item.title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 × {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item.quantity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7D16196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&lt;button onClick={() =&gt; dispatch({ type: 'remove', id: item.id })}&gt;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Удалить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&lt;/button&gt;&lt;/p&gt;)}</w:t>
      </w:r>
    </w:p>
    <w:p w14:paraId="53D9403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&lt;strong&gt;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Итого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: {total} руб.&lt;/strong&gt;</w:t>
      </w:r>
    </w:p>
    <w:p w14:paraId="50812FA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&lt;/</w:t>
      </w:r>
      <w:r w:rsidRPr="00B00281">
        <w:rPr>
          <w:rFonts w:cs="Times New Roman" w:ascii="Times New Roman" w:hAnsi="Times New Roman"/>
          <w:color w:val="auto"/>
          <w:sz w:val="20"/>
        </w:rPr>
        <w:t>main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&gt;;</w:t>
      </w:r>
    </w:p>
    <w:p w14:paraId="070E2A4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4578D55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и фиксация. Добавьте первый товар дважды, второй один раз, удалите первый и пересчитайте сумму вручную. Проверьте поведение неизвестного </w:t>
      </w:r>
      <w:r w:rsidRPr="00B00281">
        <w:rPr>
          <w:rFonts w:cs="Times New Roman" w:ascii="Times New Roman" w:hAnsi="Times New Roman"/>
          <w:color w:val="auto"/>
        </w:rPr>
        <w:t>action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type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отсутствующего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79E160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Поясните, что </w:t>
      </w:r>
      <w:r w:rsidRPr="00B00281">
        <w:rPr>
          <w:rFonts w:cs="Times New Roman" w:ascii="Times New Roman" w:hAnsi="Times New Roman"/>
          <w:color w:val="auto"/>
        </w:rPr>
        <w:t>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получает предыдущее состояние и действие и возвращает новое. Разберите, почему обнаруженную позицию нельзя увеличивать присваиванием </w:t>
      </w:r>
      <w:r w:rsidRPr="00B00281">
        <w:rPr>
          <w:rFonts w:cs="Times New Roman" w:ascii="Times New Roman" w:hAnsi="Times New Roman"/>
          <w:color w:val="auto"/>
        </w:rPr>
        <w:t>x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quantity</w:t>
      </w:r>
      <w:r w:rsidRPr="00B00281">
        <w:rPr>
          <w:rFonts w:cs="Times New Roman" w:ascii="Times New Roman" w:hAnsi="Times New Roman"/>
          <w:color w:val="auto"/>
          <w:lang w:val="ru-RU"/>
        </w:rPr>
        <w:t>++, и как вычисляемая сумма остается согласованной с массивом. Название действия должно описывать событие, а не произвольную команду перерисовки.</w:t>
      </w:r>
    </w:p>
    <w:p w14:paraId="16BF915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Задание повышенного уровня. Добавьте </w:t>
      </w:r>
      <w:proofErr w:type="spellStart"/>
      <w:r w:rsidRPr="00B00281">
        <w:rPr>
          <w:rFonts w:cs="Times New Roman" w:ascii="Times New Roman" w:hAnsi="Times New Roman"/>
          <w:color w:val="auto"/>
        </w:rPr>
        <w:t>decreaseQuantity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с удалением позиции при достижении нуля и отдельным тестом.</w:t>
      </w:r>
    </w:p>
    <w:p w14:paraId="4E38649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6476E8F6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59" w:name="_Toc241220888"/>
      <w:bookmarkStart w:id="1260" w:name="_Toc241305210"/>
      <w:bookmarkStart w:id="1261" w:name="_Toc241577739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 xml:space="preserve">Д.13. Контроль </w:t>
      </w:r>
      <w:r w:rsidRPr="00B00281">
        <w:rPr>
          <w:rFonts w:ascii="Times New Roman" w:hAnsi="Times New Roman" w:cs="Times New Roman"/>
          <w:color w:val="000000"/>
        </w:rPr>
        <w:t>production</w:t>
      </w:r>
      <w:r w:rsidRPr="00B00281">
        <w:rPr>
          <w:rFonts w:ascii="Times New Roman" w:hAnsi="Times New Roman" w:cs="Times New Roman"/>
          <w:color w:val="000000"/>
          <w:lang w:val="ru-RU"/>
        </w:rPr>
        <w:t>-сборки и ленивой страницы</w:t>
      </w:r>
      <w:bookmarkEnd w:id="1259"/>
      <w:bookmarkEnd w:id="1260"/>
      <w:bookmarkEnd w:id="1261"/>
    </w:p>
    <w:p w14:paraId="40D420D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7. Условия занятия. Преподаватель предоставляет проект с двумя страницами. Для этой работы важно заранее договориться о целевом браузере и измерении результата: число запрошенных 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>-файлов и их размер при первом открытии.</w:t>
      </w:r>
    </w:p>
    <w:p w14:paraId="24FD0BD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Постановка задачи. Вынесите второй экран в отдельный модуль через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lazy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добавьте границу </w:t>
      </w:r>
      <w:r w:rsidRPr="00B00281">
        <w:rPr>
          <w:rFonts w:cs="Times New Roman" w:ascii="Times New Roman" w:hAnsi="Times New Roman"/>
          <w:color w:val="auto"/>
        </w:rPr>
        <w:t>Suspense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сравните сетевую загрузку до и после. Итоговую версию проверьте командой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build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npm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run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preview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1ABCC766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62" w:name="_Toc241220889"/>
      <w:bookmarkStart w:id="1263" w:name="_Toc241305211"/>
      <w:bookmarkStart w:id="1264" w:name="_Toc241577740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62"/>
      <w:bookmarkEnd w:id="1263"/>
      <w:bookmarkEnd w:id="1264"/>
    </w:p>
    <w:p w14:paraId="573A4AA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// </w:t>
      </w:r>
      <w:r w:rsidRPr="00B00281">
        <w:rPr>
          <w:rFonts w:cs="Times New Roman" w:ascii="Times New Roman" w:hAnsi="Times New Roman"/>
          <w:color w:val="auto"/>
          <w:sz w:val="20"/>
        </w:rPr>
        <w:t>src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/</w:t>
      </w:r>
      <w:r w:rsidRPr="00B00281">
        <w:rPr>
          <w:rFonts w:cs="Times New Roman" w:ascii="Times New Roman" w:hAnsi="Times New Roman"/>
          <w:color w:val="auto"/>
          <w:sz w:val="20"/>
        </w:rPr>
        <w:t>App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.</w:t>
      </w:r>
      <w:r w:rsidRPr="00B00281">
        <w:rPr>
          <w:rFonts w:cs="Times New Roman" w:ascii="Times New Roman" w:hAnsi="Times New Roman"/>
          <w:color w:val="auto"/>
          <w:sz w:val="20"/>
        </w:rPr>
        <w:t>jsx</w:t>
      </w:r>
    </w:p>
    <w:p w14:paraId="724FB8A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import { lazy, Suspense, useState } from 'react';</w:t>
      </w:r>
    </w:p>
    <w:p w14:paraId="776B7E0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const Report = lazy(() =&gt; import('./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Report.jsx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'));</w:t>
      </w:r>
    </w:p>
    <w:p w14:paraId="71D009D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App() {</w:t>
      </w:r>
    </w:p>
    <w:p w14:paraId="5516A22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const [show,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setShow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] = useState(false);</w:t>
      </w:r>
    </w:p>
    <w:p w14:paraId="605851D1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&lt;main&gt;&lt;h1&gt;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Панель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курса&lt;/h1&gt;</w:t>
      </w:r>
    </w:p>
    <w:p w14:paraId="3747A4F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&lt;button onClick={() =&gt;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setShow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(true)}&gt;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Открыть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отчет&lt;/button&gt;</w:t>
      </w:r>
    </w:p>
    <w:p w14:paraId="5290F3C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{show &amp;&amp; &lt;Suspense fallback={&lt;p role="status"&gt;Загрузка отчета…&lt;/p&gt;}&gt;</w:t>
      </w:r>
    </w:p>
    <w:p w14:paraId="1DE59EF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  &lt;Report /&gt;</w:t>
      </w:r>
    </w:p>
    <w:p w14:paraId="0D0F687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  &lt;/Suspense&gt;}</w:t>
      </w:r>
    </w:p>
    <w:p w14:paraId="232803DD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&lt;/main&gt;;</w:t>
      </w:r>
    </w:p>
    <w:p w14:paraId="5128EC3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}</w:t>
      </w:r>
    </w:p>
    <w:p w14:paraId="29FA8C9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// src/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Report.jsx</w:t>
      </w:r>
      <w:proofErr w:type="spellEnd"/>
    </w:p>
    <w:p w14:paraId="0BEF4BF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export default function Report() {</w:t>
      </w:r>
    </w:p>
    <w:p w14:paraId="764188BC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 return &lt;section&gt;&lt;h2&gt;Отчет&lt;/h2&gt;&lt;p&gt;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Завершено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 xml:space="preserve"> 7 </w:t>
      </w:r>
      <w:proofErr w:type="spellStart"/>
      <w:r w:rsidRPr="00B00281">
        <w:rPr>
          <w:rFonts w:cs="Times New Roman" w:ascii="Times New Roman" w:hAnsi="Times New Roman"/>
          <w:color w:val="auto"/>
          <w:sz w:val="20"/>
        </w:rPr>
        <w:t>тем</w:t>
      </w:r>
      <w:proofErr w:type="spellEnd"/>
      <w:r w:rsidRPr="00B00281">
        <w:rPr>
          <w:rFonts w:cs="Times New Roman" w:ascii="Times New Roman" w:hAnsi="Times New Roman"/>
          <w:color w:val="auto"/>
          <w:sz w:val="20"/>
        </w:rPr>
        <w:t>.&lt;/p&gt;&lt;/section&gt;;</w:t>
      </w:r>
    </w:p>
    <w:p w14:paraId="4B277DDF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}</w:t>
      </w:r>
    </w:p>
    <w:p w14:paraId="4514AB4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и фиксация. На вкладке </w:t>
      </w:r>
      <w:r w:rsidRPr="00B00281">
        <w:rPr>
          <w:rFonts w:cs="Times New Roman" w:ascii="Times New Roman" w:hAnsi="Times New Roman"/>
          <w:color w:val="auto"/>
        </w:rPr>
        <w:t>Network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очистите историю запросов и откройте страницу. Зафиксируйте первоначальные ресурсы, затем нажмите кнопку и проверьте дополнительную загрузку. Выполните </w:t>
      </w:r>
      <w:r w:rsidRPr="00B00281">
        <w:rPr>
          <w:rFonts w:cs="Times New Roman" w:ascii="Times New Roman" w:hAnsi="Times New Roman"/>
          <w:color w:val="auto"/>
        </w:rPr>
        <w:t>build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preview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сохраните числовые наблюдения и названия файлов </w:t>
      </w:r>
      <w:r w:rsidRPr="00B00281">
        <w:rPr>
          <w:rFonts w:cs="Times New Roman" w:ascii="Times New Roman" w:hAnsi="Times New Roman"/>
          <w:color w:val="auto"/>
        </w:rPr>
        <w:t>dist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4FC9A4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Обсуждение с группой. Предостерегите от утверждения «ленивая загрузка всегда ускоряет приложение» без измерения: дополнительный запрос имеет цену, а слишком мелкое деление мешает. Проверяйте, что </w:t>
      </w:r>
      <w:r w:rsidRPr="00B00281">
        <w:rPr>
          <w:rFonts w:cs="Times New Roman" w:ascii="Times New Roman" w:hAnsi="Times New Roman"/>
          <w:color w:val="auto"/>
        </w:rPr>
        <w:t>Report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экспортируется по умолчанию, </w:t>
      </w:r>
      <w:r w:rsidRPr="00B00281">
        <w:rPr>
          <w:rFonts w:cs="Times New Roman" w:ascii="Times New Roman" w:hAnsi="Times New Roman"/>
          <w:color w:val="auto"/>
        </w:rPr>
        <w:t>fallback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видим и заголовки остаются логичными. </w:t>
      </w:r>
      <w:r w:rsidRPr="00B00281">
        <w:rPr>
          <w:rFonts w:cs="Times New Roman" w:ascii="Times New Roman" w:hAnsi="Times New Roman"/>
          <w:color w:val="auto"/>
        </w:rPr>
        <w:t>Development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-сервер и предварительный просмотр </w:t>
      </w:r>
      <w:r w:rsidRPr="00B00281">
        <w:rPr>
          <w:rFonts w:cs="Times New Roman" w:ascii="Times New Roman" w:hAnsi="Times New Roman"/>
          <w:color w:val="auto"/>
        </w:rPr>
        <w:t>production</w:t>
      </w:r>
      <w:r w:rsidRPr="00B00281">
        <w:rPr>
          <w:rFonts w:cs="Times New Roman" w:ascii="Times New Roman" w:hAnsi="Times New Roman"/>
          <w:color w:val="auto"/>
          <w:lang w:val="ru-RU"/>
        </w:rPr>
        <w:t>-сборки дают разные метрики.</w:t>
      </w:r>
    </w:p>
    <w:p w14:paraId="29B6EEC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 повышенного уровня. Проверьте вариант предварительной загрузки страницы после наведения на кнопку и сравните измерения.</w:t>
      </w:r>
    </w:p>
    <w:p w14:paraId="69F249F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0F0C5922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65" w:name="_Toc241220890"/>
      <w:bookmarkStart w:id="1266" w:name="_Toc241305212"/>
      <w:bookmarkStart w:id="1267" w:name="_Toc241577741"/>
      <w:r w:rsidRPr="00B00281">
        <w:rPr>
          <w:rFonts w:ascii="Times New Roman" w:hAnsi="Times New Roman" w:cs="Times New Roman"/>
          <w:color w:val="000000"/>
          <w:lang w:val="ru-RU"/>
        </w:rPr>
        <w:t>Д.14. Публикация и воспроизводимая защита проекта</w:t>
      </w:r>
      <w:bookmarkEnd w:id="1265"/>
      <w:bookmarkEnd w:id="1266"/>
      <w:bookmarkEnd w:id="1267"/>
    </w:p>
    <w:p w14:paraId="67C41D0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Модуль 7. Условия занятия. Проект содержит два маршрута, отдельный файл с исходными данными и </w:t>
      </w:r>
      <w:r w:rsidRPr="00B00281">
        <w:rPr>
          <w:rFonts w:cs="Times New Roman" w:ascii="Times New Roman" w:hAnsi="Times New Roman"/>
          <w:color w:val="auto"/>
        </w:rPr>
        <w:t>README</w:t>
      </w:r>
      <w:r w:rsidRPr="00B00281">
        <w:rPr>
          <w:rFonts w:cs="Times New Roman" w:ascii="Times New Roman" w:hAnsi="Times New Roman"/>
          <w:color w:val="auto"/>
          <w:lang w:val="ru-RU"/>
        </w:rPr>
        <w:t>. Платформа публикации выбирается организацией; этот сценарий не зависит от названия коммерческого сервиса.</w:t>
      </w:r>
    </w:p>
    <w:p w14:paraId="69999D4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Постановка задачи. Подготовьте сборку, проверьте ресурсы и прямое открытие вложенного маршрута; затем организуйте 5-минутную защиту по требованиям и протоколу испытаний.</w:t>
      </w:r>
    </w:p>
    <w:p w14:paraId="4533BEE7" w14:textId="77777777" w:rsidR="000C68EF" w:rsidRPr="00B00281" w:rsidRDefault="000856C1">
      <w:pPr>
        <w:pStyle w:val="31"/>
        <w:keepNext/>
        <w:keepLines/>
        <w:pageBreakBefore w:val="0"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68" w:name="_Toc241220891"/>
      <w:bookmarkStart w:id="1269" w:name="_Toc241305213"/>
      <w:bookmarkStart w:id="1270" w:name="_Toc241577742"/>
      <w:r w:rsidRPr="00B00281">
        <w:rPr>
          <w:rFonts w:ascii="Times New Roman" w:hAnsi="Times New Roman" w:cs="Times New Roman"/>
          <w:color w:val="000000"/>
          <w:lang w:val="ru-RU"/>
        </w:rPr>
        <w:t>Ориентир для разбора кода</w:t>
      </w:r>
      <w:bookmarkEnd w:id="1268"/>
      <w:bookmarkEnd w:id="1269"/>
      <w:bookmarkEnd w:id="1270"/>
    </w:p>
    <w:p w14:paraId="6D2F8566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# Команды в папке проекта</w:t>
      </w:r>
    </w:p>
    <w:p w14:paraId="531D7FF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npm install</w:t>
      </w:r>
    </w:p>
    <w:p w14:paraId="2DC2B50B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npm run build</w:t>
      </w:r>
    </w:p>
    <w:p w14:paraId="21A83513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>npm run preview</w:t>
      </w:r>
    </w:p>
    <w:p w14:paraId="4D08D7B8" w14:textId="77777777" w:rsidR="000C68EF" w:rsidRPr="00B00281" w:rsidRDefault="000856C1">
      <w:pPr>
        <w:spacing w:line="240" w:lineRule="auto"/>
        <w:rPr>
          <w:rFonts w:cs="Times New Roman"/>
          <w:color w:val="auto"/>
        </w:rPr>
      </w:pPr>
      <w:r w:rsidRPr="00B00281">
        <w:rPr>
          <w:rFonts w:cs="Times New Roman" w:ascii="Times New Roman" w:hAnsi="Times New Roman"/>
          <w:color w:val="auto"/>
          <w:sz w:val="20"/>
        </w:rPr>
        <w:t xml:space="preserve"> </w:t>
      </w:r>
    </w:p>
    <w:p w14:paraId="6748821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# Минимальная структура отчета </w:t>
      </w:r>
      <w:r w:rsidRPr="00B00281">
        <w:rPr>
          <w:rFonts w:cs="Times New Roman" w:ascii="Times New Roman" w:hAnsi="Times New Roman"/>
          <w:color w:val="auto"/>
          <w:sz w:val="20"/>
        </w:rPr>
        <w:t>README</w:t>
      </w:r>
    </w:p>
    <w:p w14:paraId="63B27FF2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# 1. Назначение приложения и требования</w:t>
      </w:r>
    </w:p>
    <w:p w14:paraId="51E3427A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# 2. Версии среды и установка зависимостей</w:t>
      </w:r>
    </w:p>
    <w:p w14:paraId="167A1AD0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# 3. Команды запуска и сборки</w:t>
      </w:r>
    </w:p>
    <w:p w14:paraId="656364E4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# 4. Маршруты и сценарии проверки</w:t>
      </w:r>
    </w:p>
    <w:p w14:paraId="31227C09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# 5. Ограничения и действия при ошибке </w:t>
      </w:r>
      <w:r w:rsidRPr="00B00281">
        <w:rPr>
          <w:rFonts w:cs="Times New Roman" w:ascii="Times New Roman" w:hAnsi="Times New Roman"/>
          <w:color w:val="auto"/>
          <w:sz w:val="20"/>
        </w:rPr>
        <w:t>API</w:t>
      </w:r>
    </w:p>
    <w:p w14:paraId="12FD2CC1" w14:textId="77777777" w:rsidR="000C68EF" w:rsidRPr="00B00281" w:rsidRDefault="000856C1">
      <w:pPr>
        <w:spacing w:line="240" w:lineRule="auto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 </w:t>
      </w:r>
    </w:p>
    <w:p w14:paraId="15AAA688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# Пример строки из протокола проверки</w:t>
      </w:r>
    </w:p>
    <w:p w14:paraId="4EC36EA5" w14:textId="77777777" w:rsidR="000C68EF" w:rsidRPr="00B00281" w:rsidRDefault="000856C1">
      <w:pPr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sz w:val="20"/>
          <w:lang w:val="ru-RU"/>
        </w:rPr>
        <w:t># /</w:t>
      </w:r>
      <w:r w:rsidRPr="00B00281">
        <w:rPr>
          <w:rFonts w:cs="Times New Roman" w:ascii="Times New Roman" w:hAnsi="Times New Roman"/>
          <w:color w:val="auto"/>
          <w:sz w:val="20"/>
        </w:rPr>
        <w:t>catalog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 xml:space="preserve">/2 | существует </w:t>
      </w:r>
      <w:r w:rsidRPr="00B00281">
        <w:rPr>
          <w:rFonts w:cs="Times New Roman" w:ascii="Times New Roman" w:hAnsi="Times New Roman"/>
          <w:color w:val="auto"/>
          <w:sz w:val="20"/>
        </w:rPr>
        <w:t>id</w:t>
      </w:r>
      <w:r w:rsidRPr="00B00281">
        <w:rPr>
          <w:rFonts w:cs="Times New Roman" w:ascii="Times New Roman" w:hAnsi="Times New Roman"/>
          <w:color w:val="auto"/>
          <w:sz w:val="20"/>
          <w:lang w:val="ru-RU"/>
        </w:rPr>
        <w:t>=2 | карточка товара | получена карточка</w:t>
      </w:r>
    </w:p>
    <w:p w14:paraId="3A78957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Проверка и фиксация. Другой студент запускает проект по </w:t>
      </w:r>
      <w:r w:rsidRPr="00B00281">
        <w:rPr>
          <w:rFonts w:cs="Times New Roman" w:ascii="Times New Roman" w:hAnsi="Times New Roman"/>
          <w:color w:val="auto"/>
        </w:rPr>
        <w:t>README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без устных подсказок автора. Откройте главную и вложенную страницу по прямой ссылке, проверьте наличие основных ресурсов и отсутствие ошибок загрузки.</w:t>
      </w:r>
    </w:p>
    <w:p w14:paraId="3F0AFB2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Обсуждение с группой. На защите попросите продемонстрировать одно требование и одно предусмотренное пограничное состояние, затем показать исходный файл, который отвечает за поведение. Оцените объяснение, проверку и воспроизводимость отдельно от внешней привлекательности страницы. Если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недоступен, сравните поведение с заранее согласованным локальным набором данных.</w:t>
      </w:r>
    </w:p>
    <w:p w14:paraId="2351E9D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Задание повышенного уровня. Добавьте простой план отката публикации и запись о версии собранного проекта в журнал изменений.</w:t>
      </w:r>
    </w:p>
    <w:p w14:paraId="18850C2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Критерии к этому сценарию: точность выполнения заявленной функции — 35 баллов, демонстрация обязательных проверок — 25, объяснение данных и компонента — 15, отсутствие критических ошибок и читаемость — 15, инструкция воспроизведения результата — 10. Итоговое использование этих баллов определяется рабочей программой.</w:t>
      </w:r>
    </w:p>
    <w:p w14:paraId="432F808B" w14:textId="77777777" w:rsidR="000C68EF" w:rsidRPr="00B00281" w:rsidRDefault="000856C1">
      <w:pPr>
        <w:pStyle w:val="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71" w:name="_Toc241220892"/>
      <w:bookmarkStart w:id="1272" w:name="_Toc241305214"/>
      <w:bookmarkStart w:id="1273" w:name="_Toc241577743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ПРИЛОЖЕНИЕ Е. КАРТОЧКИ АНАЛИЗА ОШИБОК И ПРОВЕРКИ КОДА</w:t>
      </w:r>
      <w:bookmarkEnd w:id="1271"/>
      <w:bookmarkEnd w:id="1272"/>
      <w:bookmarkEnd w:id="1273"/>
    </w:p>
    <w:p w14:paraId="1063289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lang w:val="ru-RU"/>
        </w:rPr>
        <w:t>Карточка содержит намеренно ошибочный фрагмент, ориентир исправления и контрольную пробу. Студент запускает фрагмент в подходящем учебном проекте, записывает видимое поведение, исправляет причину и повторяет ту же пробу. Исправленный вариант преподаватель выдает после самостоятельной диагностики; необходимые импорты зависят от задания.</w:t>
      </w:r>
    </w:p>
    <w:p w14:paraId="471814D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Пример учета: студент называет наблюдаемое поведение, объясняет причину, предлагает минимальное исправление и демонстрирует проверку в браузере. Для каждой карточки можно назначить 4 балла: по одному за каждый из перечисленных шагов. Количество карточек и правила включения результата в общую оценку устанавливаются до начала контрольной работы в соответствии с рабочей программой.</w:t>
      </w:r>
    </w:p>
    <w:p w14:paraId="01E592D2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74" w:name="_Toc241220893"/>
      <w:bookmarkStart w:id="1275" w:name="_Toc241305215"/>
      <w:bookmarkStart w:id="1276" w:name="_Toc241577744"/>
      <w:r w:rsidRPr="00B00281">
        <w:rPr>
          <w:rFonts w:ascii="Times New Roman" w:hAnsi="Times New Roman" w:cs="Times New Roman"/>
          <w:color w:val="000000"/>
          <w:lang w:val="ru-RU"/>
        </w:rPr>
        <w:t xml:space="preserve">Е.1. Атрибут класса в </w:t>
      </w:r>
      <w:r w:rsidRPr="00B00281">
        <w:rPr>
          <w:rFonts w:ascii="Times New Roman" w:hAnsi="Times New Roman" w:cs="Times New Roman"/>
          <w:color w:val="000000"/>
        </w:rPr>
        <w:t>JSX</w:t>
      </w:r>
      <w:bookmarkEnd w:id="1274"/>
      <w:bookmarkEnd w:id="1275"/>
      <w:bookmarkEnd w:id="1276"/>
    </w:p>
    <w:p w14:paraId="5F3E33A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return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&lt;</w:t>
      </w:r>
      <w:r w:rsidRPr="00B00281">
        <w:rPr>
          <w:rFonts w:cs="Times New Roman" w:ascii="Times New Roman" w:hAnsi="Times New Roman"/>
          <w:color w:val="auto"/>
        </w:rPr>
        <w:t>div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class</w:t>
      </w:r>
      <w:r w:rsidRPr="00B00281">
        <w:rPr>
          <w:rFonts w:cs="Times New Roman" w:ascii="Times New Roman" w:hAnsi="Times New Roman"/>
          <w:color w:val="auto"/>
          <w:lang w:val="ru-RU"/>
        </w:rPr>
        <w:t>="</w:t>
      </w:r>
      <w:r w:rsidRPr="00B00281">
        <w:rPr>
          <w:rFonts w:cs="Times New Roman" w:ascii="Times New Roman" w:hAnsi="Times New Roman"/>
          <w:color w:val="auto"/>
        </w:rPr>
        <w:t>card</w:t>
      </w:r>
      <w:r w:rsidRPr="00B00281">
        <w:rPr>
          <w:rFonts w:cs="Times New Roman" w:ascii="Times New Roman" w:hAnsi="Times New Roman"/>
          <w:color w:val="auto"/>
          <w:lang w:val="ru-RU"/>
        </w:rPr>
        <w:t>"&gt;Карточка&lt;/</w:t>
      </w:r>
      <w:r w:rsidRPr="00B00281">
        <w:rPr>
          <w:rFonts w:cs="Times New Roman" w:ascii="Times New Roman" w:hAnsi="Times New Roman"/>
          <w:color w:val="auto"/>
        </w:rPr>
        <w:t>div</w:t>
      </w:r>
      <w:r w:rsidRPr="00B00281">
        <w:rPr>
          <w:rFonts w:cs="Times New Roman" w:ascii="Times New Roman" w:hAnsi="Times New Roman"/>
          <w:color w:val="auto"/>
          <w:lang w:val="ru-RU"/>
        </w:rPr>
        <w:t>&gt;;</w:t>
      </w:r>
    </w:p>
    <w:p w14:paraId="7050F57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 w:ascii="Times New Roman" w:hAnsi="Times New Roman"/>
          <w:color w:val="auto"/>
        </w:rPr>
        <w:t>return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&lt;</w:t>
      </w:r>
      <w:r w:rsidRPr="00B00281">
        <w:rPr>
          <w:rFonts w:cs="Times New Roman" w:ascii="Times New Roman" w:hAnsi="Times New Roman"/>
          <w:color w:val="auto"/>
        </w:rPr>
        <w:t>div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className</w:t>
      </w:r>
      <w:r w:rsidRPr="00B00281">
        <w:rPr>
          <w:rFonts w:cs="Times New Roman" w:ascii="Times New Roman" w:hAnsi="Times New Roman"/>
          <w:color w:val="auto"/>
          <w:lang w:val="ru-RU"/>
        </w:rPr>
        <w:t>="</w:t>
      </w:r>
      <w:r w:rsidRPr="00B00281">
        <w:rPr>
          <w:rFonts w:cs="Times New Roman" w:ascii="Times New Roman" w:hAnsi="Times New Roman"/>
          <w:color w:val="auto"/>
        </w:rPr>
        <w:t>card</w:t>
      </w:r>
      <w:r w:rsidRPr="00B00281">
        <w:rPr>
          <w:rFonts w:cs="Times New Roman" w:ascii="Times New Roman" w:hAnsi="Times New Roman"/>
          <w:color w:val="auto"/>
          <w:lang w:val="ru-RU"/>
        </w:rPr>
        <w:t>"&gt;Карточка&lt;/</w:t>
      </w:r>
      <w:r w:rsidRPr="00B00281">
        <w:rPr>
          <w:rFonts w:cs="Times New Roman" w:ascii="Times New Roman" w:hAnsi="Times New Roman"/>
          <w:color w:val="auto"/>
        </w:rPr>
        <w:t>div</w:t>
      </w:r>
      <w:r w:rsidRPr="00B00281">
        <w:rPr>
          <w:rFonts w:cs="Times New Roman" w:ascii="Times New Roman" w:hAnsi="Times New Roman"/>
          <w:color w:val="auto"/>
          <w:lang w:val="ru-RU"/>
        </w:rPr>
        <w:t>&gt;;</w:t>
      </w:r>
    </w:p>
    <w:p w14:paraId="6CE6F9D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В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свойство класса передается через </w:t>
      </w:r>
      <w:r w:rsidRPr="00B00281">
        <w:rPr>
          <w:rFonts w:cs="Times New Roman" w:ascii="Times New Roman" w:hAnsi="Times New Roman"/>
          <w:color w:val="auto"/>
        </w:rPr>
        <w:t>className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Проверьте созданный </w:t>
      </w:r>
      <w:r w:rsidRPr="00B00281">
        <w:rPr>
          <w:rFonts w:cs="Times New Roman" w:ascii="Times New Roman" w:hAnsi="Times New Roman"/>
          <w:color w:val="auto"/>
        </w:rPr>
        <w:t>DOM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отсутствие предупреждения о неизвестном свойстве. При проверке студент должен различать исходный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обычную </w:t>
      </w:r>
      <w:r w:rsidRPr="00B00281">
        <w:rPr>
          <w:rFonts w:cs="Times New Roman" w:ascii="Times New Roman" w:hAnsi="Times New Roman"/>
          <w:color w:val="auto"/>
        </w:rPr>
        <w:t>HTML</w:t>
      </w:r>
      <w:r w:rsidRPr="00B00281">
        <w:rPr>
          <w:rFonts w:cs="Times New Roman" w:ascii="Times New Roman" w:hAnsi="Times New Roman"/>
          <w:color w:val="auto"/>
          <w:lang w:val="ru-RU"/>
        </w:rPr>
        <w:t>-разметку.</w:t>
      </w:r>
    </w:p>
    <w:p w14:paraId="740B1B0B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77" w:name="_Toc241220894"/>
      <w:bookmarkStart w:id="1278" w:name="_Toc241305216"/>
      <w:bookmarkStart w:id="1279" w:name="_Toc241577745"/>
      <w:r w:rsidRPr="00B00281">
        <w:rPr>
          <w:rFonts w:ascii="Times New Roman" w:hAnsi="Times New Roman" w:cs="Times New Roman"/>
          <w:color w:val="000000"/>
          <w:lang w:val="ru-RU"/>
        </w:rPr>
        <w:t>Е.2. Незакрытый элемент изображения</w:t>
      </w:r>
      <w:bookmarkEnd w:id="1277"/>
      <w:bookmarkEnd w:id="1278"/>
      <w:bookmarkEnd w:id="1279"/>
    </w:p>
    <w:p w14:paraId="69197DE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return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&lt;</w:t>
      </w:r>
      <w:r w:rsidRPr="00B00281">
        <w:rPr>
          <w:rFonts w:cs="Times New Roman" w:ascii="Times New Roman" w:hAnsi="Times New Roman"/>
          <w:color w:val="auto"/>
        </w:rPr>
        <w:t>img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src</w:t>
      </w:r>
      <w:r w:rsidRPr="00B00281">
        <w:rPr>
          <w:rFonts w:cs="Times New Roman" w:ascii="Times New Roman" w:hAnsi="Times New Roman"/>
          <w:color w:val="auto"/>
          <w:lang w:val="ru-RU"/>
        </w:rPr>
        <w:t>="/</w:t>
      </w:r>
      <w:r w:rsidRPr="00B00281">
        <w:rPr>
          <w:rFonts w:cs="Times New Roman" w:ascii="Times New Roman" w:hAnsi="Times New Roman"/>
          <w:color w:val="auto"/>
        </w:rPr>
        <w:t>avatar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proofErr w:type="spellStart"/>
      <w:r w:rsidRPr="00B00281">
        <w:rPr>
          <w:rFonts w:cs="Times New Roman" w:ascii="Times New Roman" w:hAnsi="Times New Roman"/>
          <w:color w:val="auto"/>
        </w:rPr>
        <w:t>png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"&gt;;</w:t>
      </w:r>
    </w:p>
    <w:p w14:paraId="11FF684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 w:ascii="Times New Roman" w:hAnsi="Times New Roman"/>
          <w:color w:val="auto"/>
        </w:rPr>
        <w:t>return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&lt;</w:t>
      </w:r>
      <w:r w:rsidRPr="00B00281">
        <w:rPr>
          <w:rFonts w:cs="Times New Roman" w:ascii="Times New Roman" w:hAnsi="Times New Roman"/>
          <w:color w:val="auto"/>
        </w:rPr>
        <w:t>img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src</w:t>
      </w:r>
      <w:r w:rsidRPr="00B00281">
        <w:rPr>
          <w:rFonts w:cs="Times New Roman" w:ascii="Times New Roman" w:hAnsi="Times New Roman"/>
          <w:color w:val="auto"/>
          <w:lang w:val="ru-RU"/>
        </w:rPr>
        <w:t>="/</w:t>
      </w:r>
      <w:r w:rsidRPr="00B00281">
        <w:rPr>
          <w:rFonts w:cs="Times New Roman" w:ascii="Times New Roman" w:hAnsi="Times New Roman"/>
          <w:color w:val="auto"/>
        </w:rPr>
        <w:t>avatar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proofErr w:type="spellStart"/>
      <w:r w:rsidRPr="00B00281">
        <w:rPr>
          <w:rFonts w:cs="Times New Roman" w:ascii="Times New Roman" w:hAnsi="Times New Roman"/>
          <w:color w:val="auto"/>
        </w:rPr>
        <w:t>png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" </w:t>
      </w:r>
      <w:r w:rsidRPr="00B00281">
        <w:rPr>
          <w:rFonts w:cs="Times New Roman" w:ascii="Times New Roman" w:hAnsi="Times New Roman"/>
          <w:color w:val="auto"/>
        </w:rPr>
        <w:t>alt</w:t>
      </w:r>
      <w:r w:rsidRPr="00B00281">
        <w:rPr>
          <w:rFonts w:cs="Times New Roman" w:ascii="Times New Roman" w:hAnsi="Times New Roman"/>
          <w:color w:val="auto"/>
          <w:lang w:val="ru-RU"/>
        </w:rPr>
        <w:t>="Портрет студента" /&gt;;</w:t>
      </w:r>
    </w:p>
    <w:p w14:paraId="0E50141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</w:t>
      </w:r>
      <w:r w:rsidRPr="00B00281">
        <w:rPr>
          <w:rFonts w:cs="Times New Roman" w:ascii="Times New Roman" w:hAnsi="Times New Roman"/>
          <w:color w:val="auto"/>
        </w:rPr>
        <w:t>JSX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требует закрыть пустой элемент. Добавление </w:t>
      </w:r>
      <w:r w:rsidRPr="00B00281">
        <w:rPr>
          <w:rFonts w:cs="Times New Roman" w:ascii="Times New Roman" w:hAnsi="Times New Roman"/>
          <w:color w:val="auto"/>
        </w:rPr>
        <w:t>alt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здесь проверяет смысл изображения; если оно декоративное, допустимо пустое </w:t>
      </w:r>
      <w:r w:rsidRPr="00B00281">
        <w:rPr>
          <w:rFonts w:cs="Times New Roman" w:ascii="Times New Roman" w:hAnsi="Times New Roman"/>
          <w:color w:val="auto"/>
        </w:rPr>
        <w:t>alt</w:t>
      </w:r>
      <w:r w:rsidRPr="00B00281">
        <w:rPr>
          <w:rFonts w:cs="Times New Roman" w:ascii="Times New Roman" w:hAnsi="Times New Roman"/>
          <w:color w:val="auto"/>
          <w:lang w:val="ru-RU"/>
        </w:rPr>
        <w:t>. Попросите объяснить назначение атрибута в выбранном сценарии.</w:t>
      </w:r>
    </w:p>
    <w:p w14:paraId="31201F02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80" w:name="_Toc241220895"/>
      <w:bookmarkStart w:id="1281" w:name="_Toc241305217"/>
      <w:bookmarkStart w:id="1282" w:name="_Toc241577746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Е.3. Неустойчивый ключ списка</w:t>
      </w:r>
      <w:bookmarkEnd w:id="1280"/>
      <w:bookmarkEnd w:id="1281"/>
      <w:bookmarkEnd w:id="1282"/>
    </w:p>
    <w:p w14:paraId="3852695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map</w:t>
      </w:r>
      <w:r w:rsidRPr="00B00281">
        <w:rPr>
          <w:rFonts w:cs="Times New Roman" w:ascii="Times New Roman" w:hAnsi="Times New Roman"/>
          <w:color w:val="auto"/>
          <w:lang w:val="ru-RU"/>
        </w:rPr>
        <w:t>((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proofErr w:type="spellStart"/>
      <w:r w:rsidRPr="00B00281">
        <w:rPr>
          <w:rFonts w:cs="Times New Roman" w:ascii="Times New Roman" w:hAnsi="Times New Roman"/>
          <w:color w:val="auto"/>
        </w:rPr>
        <w:t>i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) =&gt; &lt;</w:t>
      </w:r>
      <w:r w:rsidRPr="00B00281">
        <w:rPr>
          <w:rFonts w:cs="Times New Roman" w:ascii="Times New Roman" w:hAnsi="Times New Roman"/>
          <w:color w:val="auto"/>
        </w:rPr>
        <w:t>li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key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proofErr w:type="spellStart"/>
      <w:r w:rsidRPr="00B00281">
        <w:rPr>
          <w:rFonts w:cs="Times New Roman" w:ascii="Times New Roman" w:hAnsi="Times New Roman"/>
          <w:color w:val="auto"/>
        </w:rPr>
        <w:t>i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}&gt;{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title</w:t>
      </w:r>
      <w:r w:rsidRPr="00B00281">
        <w:rPr>
          <w:rFonts w:cs="Times New Roman" w:ascii="Times New Roman" w:hAnsi="Times New Roman"/>
          <w:color w:val="auto"/>
          <w:lang w:val="ru-RU"/>
        </w:rPr>
        <w:t>}&lt;/</w:t>
      </w:r>
      <w:r w:rsidRPr="00B00281">
        <w:rPr>
          <w:rFonts w:cs="Times New Roman" w:ascii="Times New Roman" w:hAnsi="Times New Roman"/>
          <w:color w:val="auto"/>
        </w:rPr>
        <w:t>li</w:t>
      </w:r>
      <w:r w:rsidRPr="00B00281">
        <w:rPr>
          <w:rFonts w:cs="Times New Roman" w:ascii="Times New Roman" w:hAnsi="Times New Roman"/>
          <w:color w:val="auto"/>
          <w:lang w:val="ru-RU"/>
        </w:rPr>
        <w:t>&gt;)</w:t>
      </w:r>
    </w:p>
    <w:p w14:paraId="4CA011B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map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=&gt; &lt;</w:t>
      </w:r>
      <w:r w:rsidRPr="00B00281">
        <w:rPr>
          <w:rFonts w:cs="Times New Roman" w:ascii="Times New Roman" w:hAnsi="Times New Roman"/>
          <w:color w:val="auto"/>
        </w:rPr>
        <w:t>li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key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}&gt;{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title</w:t>
      </w:r>
      <w:r w:rsidRPr="00B00281">
        <w:rPr>
          <w:rFonts w:cs="Times New Roman" w:ascii="Times New Roman" w:hAnsi="Times New Roman"/>
          <w:color w:val="auto"/>
          <w:lang w:val="ru-RU"/>
        </w:rPr>
        <w:t>}&lt;/</w:t>
      </w:r>
      <w:r w:rsidRPr="00B00281">
        <w:rPr>
          <w:rFonts w:cs="Times New Roman" w:ascii="Times New Roman" w:hAnsi="Times New Roman"/>
          <w:color w:val="auto"/>
        </w:rPr>
        <w:t>li</w:t>
      </w:r>
      <w:r w:rsidRPr="00B00281">
        <w:rPr>
          <w:rFonts w:cs="Times New Roman" w:ascii="Times New Roman" w:hAnsi="Times New Roman"/>
          <w:color w:val="auto"/>
          <w:lang w:val="ru-RU"/>
        </w:rPr>
        <w:t>&gt;)</w:t>
      </w:r>
    </w:p>
    <w:p w14:paraId="33D53F0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При удалении или перестановке индекс перестает обозначать тот же объект. Используйте устойчивый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из данных; проверьте изменение порядка после удаления среднего элемента.</w:t>
      </w:r>
    </w:p>
    <w:p w14:paraId="16E0A2D4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83" w:name="_Toc241220896"/>
      <w:bookmarkStart w:id="1284" w:name="_Toc241305218"/>
      <w:bookmarkStart w:id="1285" w:name="_Toc241577747"/>
      <w:r w:rsidRPr="00B00281">
        <w:rPr>
          <w:rFonts w:ascii="Times New Roman" w:hAnsi="Times New Roman" w:cs="Times New Roman"/>
          <w:color w:val="000000"/>
          <w:lang w:val="ru-RU"/>
        </w:rPr>
        <w:t>Е.4. Преждевременный вызов обработчика</w:t>
      </w:r>
      <w:bookmarkEnd w:id="1283"/>
      <w:bookmarkEnd w:id="1284"/>
      <w:bookmarkEnd w:id="1285"/>
    </w:p>
    <w:p w14:paraId="42D34EF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Фрагмент с ошибкой: &lt;</w:t>
      </w:r>
      <w:r w:rsidRPr="00B00281">
        <w:rPr>
          <w:rFonts w:cs="Times New Roman" w:ascii="Times New Roman" w:hAnsi="Times New Roman"/>
          <w:color w:val="auto"/>
        </w:rPr>
        <w:t>button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onClick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proofErr w:type="spellStart"/>
      <w:r w:rsidRPr="00B00281">
        <w:rPr>
          <w:rFonts w:cs="Times New Roman" w:ascii="Times New Roman" w:hAnsi="Times New Roman"/>
          <w:color w:val="auto"/>
        </w:rPr>
        <w:t>removeItem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)}&gt;Удалить&lt;/</w:t>
      </w:r>
      <w:r w:rsidRPr="00B00281">
        <w:rPr>
          <w:rFonts w:cs="Times New Roman" w:ascii="Times New Roman" w:hAnsi="Times New Roman"/>
          <w:color w:val="auto"/>
        </w:rPr>
        <w:t>button</w:t>
      </w:r>
      <w:r w:rsidRPr="00B00281">
        <w:rPr>
          <w:rFonts w:cs="Times New Roman" w:ascii="Times New Roman" w:hAnsi="Times New Roman"/>
          <w:color w:val="auto"/>
          <w:lang w:val="ru-RU"/>
        </w:rPr>
        <w:t>&gt;</w:t>
      </w:r>
    </w:p>
    <w:p w14:paraId="3F89638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Ориентир исправления: &lt;</w:t>
      </w:r>
      <w:r w:rsidRPr="00B00281">
        <w:rPr>
          <w:rFonts w:cs="Times New Roman" w:ascii="Times New Roman" w:hAnsi="Times New Roman"/>
          <w:color w:val="auto"/>
        </w:rPr>
        <w:t>button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onClick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={() =&gt; </w:t>
      </w:r>
      <w:proofErr w:type="spellStart"/>
      <w:r w:rsidRPr="00B00281">
        <w:rPr>
          <w:rFonts w:cs="Times New Roman" w:ascii="Times New Roman" w:hAnsi="Times New Roman"/>
          <w:color w:val="auto"/>
        </w:rPr>
        <w:t>removeItem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)}&gt;Удалить&lt;/</w:t>
      </w:r>
      <w:r w:rsidRPr="00B00281">
        <w:rPr>
          <w:rFonts w:cs="Times New Roman" w:ascii="Times New Roman" w:hAnsi="Times New Roman"/>
          <w:color w:val="auto"/>
        </w:rPr>
        <w:t>button</w:t>
      </w:r>
      <w:r w:rsidRPr="00B00281">
        <w:rPr>
          <w:rFonts w:cs="Times New Roman" w:ascii="Times New Roman" w:hAnsi="Times New Roman"/>
          <w:color w:val="auto"/>
          <w:lang w:val="ru-RU"/>
        </w:rPr>
        <w:t>&gt;</w:t>
      </w:r>
    </w:p>
    <w:p w14:paraId="14BBE6F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Исходная запись вызывает функцию уже при создании элемента. Исправление передает функцию, которая выполнится по событию. Для контроля поставьте лог в </w:t>
      </w:r>
      <w:proofErr w:type="spellStart"/>
      <w:r w:rsidRPr="00B00281">
        <w:rPr>
          <w:rFonts w:cs="Times New Roman" w:ascii="Times New Roman" w:hAnsi="Times New Roman"/>
          <w:color w:val="auto"/>
        </w:rPr>
        <w:t>removeItem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и сравните момент появления сообщения.</w:t>
      </w:r>
    </w:p>
    <w:p w14:paraId="07978E89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86" w:name="_Toc241220897"/>
      <w:bookmarkStart w:id="1287" w:name="_Toc241305219"/>
      <w:bookmarkStart w:id="1288" w:name="_Toc241577748"/>
      <w:r w:rsidRPr="00B00281">
        <w:rPr>
          <w:rFonts w:ascii="Times New Roman" w:hAnsi="Times New Roman" w:cs="Times New Roman"/>
          <w:color w:val="000000"/>
          <w:lang w:val="ru-RU"/>
        </w:rPr>
        <w:t>Е.5. Прямая мутация состояния</w:t>
      </w:r>
      <w:bookmarkEnd w:id="1286"/>
      <w:bookmarkEnd w:id="1287"/>
      <w:bookmarkEnd w:id="1288"/>
    </w:p>
    <w:p w14:paraId="5C43CF3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push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proofErr w:type="spellStart"/>
      <w:r w:rsidRPr="00B00281">
        <w:rPr>
          <w:rFonts w:cs="Times New Roman" w:ascii="Times New Roman" w:hAnsi="Times New Roman"/>
          <w:color w:val="auto"/>
        </w:rPr>
        <w:t>newItem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); </w:t>
      </w:r>
      <w:proofErr w:type="spellStart"/>
      <w:r w:rsidRPr="00B00281">
        <w:rPr>
          <w:rFonts w:cs="Times New Roman" w:ascii="Times New Roman" w:hAnsi="Times New Roman"/>
          <w:color w:val="auto"/>
        </w:rPr>
        <w:t>setItems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);</w:t>
      </w:r>
    </w:p>
    <w:p w14:paraId="3071930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Ориентир исправления: </w:t>
      </w:r>
      <w:proofErr w:type="spellStart"/>
      <w:r w:rsidRPr="00B00281">
        <w:rPr>
          <w:rFonts w:cs="Times New Roman" w:ascii="Times New Roman" w:hAnsi="Times New Roman"/>
          <w:color w:val="auto"/>
        </w:rPr>
        <w:t>setItems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prev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=&gt; [...</w:t>
      </w:r>
      <w:r w:rsidRPr="00B00281">
        <w:rPr>
          <w:rFonts w:cs="Times New Roman" w:ascii="Times New Roman" w:hAnsi="Times New Roman"/>
          <w:color w:val="auto"/>
        </w:rPr>
        <w:t>prev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, </w:t>
      </w:r>
      <w:proofErr w:type="spellStart"/>
      <w:r w:rsidRPr="00B00281">
        <w:rPr>
          <w:rFonts w:cs="Times New Roman" w:ascii="Times New Roman" w:hAnsi="Times New Roman"/>
          <w:color w:val="auto"/>
        </w:rPr>
        <w:t>newItem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]);</w:t>
      </w:r>
    </w:p>
    <w:p w14:paraId="10232F4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Пояснение и проверка: Массив состояния следует заменить новым значением. Продемонстрируйте добавление в браузере и объясните, почему сохранение той же ссылки затрудняет определение изменения.</w:t>
      </w:r>
    </w:p>
    <w:p w14:paraId="30DA145B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89" w:name="_Toc241220898"/>
      <w:bookmarkStart w:id="1290" w:name="_Toc241305220"/>
      <w:bookmarkStart w:id="1291" w:name="_Toc241577749"/>
      <w:r w:rsidRPr="00B00281">
        <w:rPr>
          <w:rFonts w:ascii="Times New Roman" w:hAnsi="Times New Roman" w:cs="Times New Roman"/>
          <w:color w:val="000000"/>
          <w:lang w:val="ru-RU"/>
        </w:rPr>
        <w:t>Е.6. Устаревшее значение при серии обновлений</w:t>
      </w:r>
      <w:bookmarkEnd w:id="1289"/>
      <w:bookmarkEnd w:id="1290"/>
      <w:bookmarkEnd w:id="1291"/>
    </w:p>
    <w:p w14:paraId="394BC52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Фрагмент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с </w:t>
      </w:r>
      <w:proofErr w:type="spellStart"/>
      <w:r w:rsidRPr="00B00281">
        <w:rPr>
          <w:rFonts w:cs="Times New Roman" w:ascii="Times New Roman" w:hAnsi="Times New Roman"/>
          <w:color w:val="auto"/>
        </w:rPr>
        <w:t>ошибкой</w:t>
      </w:r>
      <w:proofErr w:type="spellEnd"/>
      <w:r w:rsidRPr="00B00281">
        <w:rPr>
          <w:rFonts w:cs="Times New Roman" w:ascii="Times New Roman" w:hAnsi="Times New Roman"/>
          <w:color w:val="auto"/>
        </w:rPr>
        <w:t>: setCount(count + 1); setCount(count + 1);</w:t>
      </w:r>
    </w:p>
    <w:p w14:paraId="2AD7E1D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setCount(prev =&gt; prev + 1); setCount(prev =&gt; prev + 1);</w:t>
      </w:r>
    </w:p>
    <w:p w14:paraId="3700633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Обе исходные операции читают одну и ту же </w:t>
      </w:r>
      <w:proofErr w:type="spellStart"/>
      <w:r w:rsidRPr="00B00281">
        <w:rPr>
          <w:rFonts w:cs="Times New Roman" w:ascii="Times New Roman" w:hAnsi="Times New Roman"/>
          <w:color w:val="auto"/>
          <w:lang w:val="ru-RU"/>
        </w:rPr>
        <w:t>снимковую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переменную. Исправленный вариант использует предыдущее запланированное значение. Проверьте увеличение ровно на два за один клик.</w:t>
      </w:r>
    </w:p>
    <w:p w14:paraId="24EB8BA7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92" w:name="_Toc241220899"/>
      <w:bookmarkStart w:id="1293" w:name="_Toc241305221"/>
      <w:bookmarkStart w:id="1294" w:name="_Toc241577750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Е.7. Число ноль в условном выводе</w:t>
      </w:r>
      <w:bookmarkEnd w:id="1292"/>
      <w:bookmarkEnd w:id="1293"/>
      <w:bookmarkEnd w:id="1294"/>
    </w:p>
    <w:p w14:paraId="7B59488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Фрагмент с ошибкой: {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length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&amp;&amp; &lt;</w:t>
      </w:r>
      <w:r w:rsidRPr="00B00281">
        <w:rPr>
          <w:rFonts w:cs="Times New Roman" w:ascii="Times New Roman" w:hAnsi="Times New Roman"/>
          <w:color w:val="auto"/>
        </w:rPr>
        <w:t>List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} /&gt;}</w:t>
      </w:r>
    </w:p>
    <w:p w14:paraId="2B3F579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Ориентир исправления: {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length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&gt; 0 ? &lt;</w:t>
      </w:r>
      <w:r w:rsidRPr="00B00281">
        <w:rPr>
          <w:rFonts w:cs="Times New Roman" w:ascii="Times New Roman" w:hAnsi="Times New Roman"/>
          <w:color w:val="auto"/>
        </w:rPr>
        <w:t>List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r w:rsidRPr="00B00281">
        <w:rPr>
          <w:rFonts w:cs="Times New Roman" w:ascii="Times New Roman" w:hAnsi="Times New Roman"/>
          <w:color w:val="auto"/>
        </w:rPr>
        <w:t>items</w:t>
      </w:r>
      <w:r w:rsidRPr="00B00281">
        <w:rPr>
          <w:rFonts w:cs="Times New Roman" w:ascii="Times New Roman" w:hAnsi="Times New Roman"/>
          <w:color w:val="auto"/>
          <w:lang w:val="ru-RU"/>
        </w:rPr>
        <w:t>} /&gt; : &lt;</w:t>
      </w:r>
      <w:r w:rsidRPr="00B00281">
        <w:rPr>
          <w:rFonts w:cs="Times New Roman" w:ascii="Times New Roman" w:hAnsi="Times New Roman"/>
          <w:color w:val="auto"/>
        </w:rPr>
        <w:t>p</w:t>
      </w:r>
      <w:r w:rsidRPr="00B00281">
        <w:rPr>
          <w:rFonts w:cs="Times New Roman" w:ascii="Times New Roman" w:hAnsi="Times New Roman"/>
          <w:color w:val="auto"/>
          <w:lang w:val="ru-RU"/>
        </w:rPr>
        <w:t>&gt;Пусто&lt;/</w:t>
      </w:r>
      <w:r w:rsidRPr="00B00281">
        <w:rPr>
          <w:rFonts w:cs="Times New Roman" w:ascii="Times New Roman" w:hAnsi="Times New Roman"/>
          <w:color w:val="auto"/>
        </w:rPr>
        <w:t>p</w:t>
      </w:r>
      <w:r w:rsidRPr="00B00281">
        <w:rPr>
          <w:rFonts w:cs="Times New Roman" w:ascii="Times New Roman" w:hAnsi="Times New Roman"/>
          <w:color w:val="auto"/>
          <w:lang w:val="ru-RU"/>
        </w:rPr>
        <w:t>&gt;}</w:t>
      </w:r>
    </w:p>
    <w:p w14:paraId="3810879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Пояснение и проверка: Нуль слева от &amp;&amp; может быть показан как текстовый узел. Проверьте пустой и непустой массив, затем объясните разницу между числом и булевым условием.</w:t>
      </w:r>
    </w:p>
    <w:p w14:paraId="6D2E5AC2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95" w:name="_Toc241220900"/>
      <w:bookmarkStart w:id="1296" w:name="_Toc241305222"/>
      <w:bookmarkStart w:id="1297" w:name="_Toc241577751"/>
      <w:r w:rsidRPr="00B00281">
        <w:rPr>
          <w:rFonts w:ascii="Times New Roman" w:hAnsi="Times New Roman" w:cs="Times New Roman"/>
          <w:color w:val="000000"/>
          <w:lang w:val="ru-RU"/>
        </w:rPr>
        <w:t>Е.8. Эффект без актуальной зависимости</w:t>
      </w:r>
      <w:bookmarkEnd w:id="1295"/>
      <w:bookmarkEnd w:id="1296"/>
      <w:bookmarkEnd w:id="1297"/>
    </w:p>
    <w:p w14:paraId="265CB97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useEffect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(() =&gt; { </w:t>
      </w:r>
      <w:r w:rsidRPr="00B00281">
        <w:rPr>
          <w:rFonts w:cs="Times New Roman" w:ascii="Times New Roman" w:hAnsi="Times New Roman"/>
          <w:color w:val="auto"/>
        </w:rPr>
        <w:t>document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title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 </w:t>
      </w:r>
      <w:r w:rsidRPr="00B00281">
        <w:rPr>
          <w:rFonts w:cs="Times New Roman" w:ascii="Times New Roman" w:hAnsi="Times New Roman"/>
          <w:color w:val="auto"/>
        </w:rPr>
        <w:t>query</w:t>
      </w:r>
      <w:r w:rsidRPr="00B00281">
        <w:rPr>
          <w:rFonts w:cs="Times New Roman" w:ascii="Times New Roman" w:hAnsi="Times New Roman"/>
          <w:color w:val="auto"/>
          <w:lang w:val="ru-RU"/>
        </w:rPr>
        <w:t>; }, []);</w:t>
      </w:r>
    </w:p>
    <w:p w14:paraId="4E42EC5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 w:ascii="Times New Roman" w:hAnsi="Times New Roman"/>
          <w:color w:val="auto"/>
        </w:rPr>
        <w:t>useEffect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(() =&gt; { </w:t>
      </w:r>
      <w:r w:rsidRPr="00B00281">
        <w:rPr>
          <w:rFonts w:cs="Times New Roman" w:ascii="Times New Roman" w:hAnsi="Times New Roman"/>
          <w:color w:val="auto"/>
        </w:rPr>
        <w:t>document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title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 </w:t>
      </w:r>
      <w:r w:rsidRPr="00B00281">
        <w:rPr>
          <w:rFonts w:cs="Times New Roman" w:ascii="Times New Roman" w:hAnsi="Times New Roman"/>
          <w:color w:val="auto"/>
        </w:rPr>
        <w:t>query</w:t>
      </w:r>
      <w:r w:rsidRPr="00B00281">
        <w:rPr>
          <w:rFonts w:cs="Times New Roman" w:ascii="Times New Roman" w:hAnsi="Times New Roman"/>
          <w:color w:val="auto"/>
          <w:lang w:val="ru-RU"/>
        </w:rPr>
        <w:t>; }, [</w:t>
      </w:r>
      <w:r w:rsidRPr="00B00281">
        <w:rPr>
          <w:rFonts w:cs="Times New Roman" w:ascii="Times New Roman" w:hAnsi="Times New Roman"/>
          <w:color w:val="auto"/>
        </w:rPr>
        <w:t>query</w:t>
      </w:r>
      <w:r w:rsidRPr="00B00281">
        <w:rPr>
          <w:rFonts w:cs="Times New Roman" w:ascii="Times New Roman" w:hAnsi="Times New Roman"/>
          <w:color w:val="auto"/>
          <w:lang w:val="ru-RU"/>
        </w:rPr>
        <w:t>]);</w:t>
      </w:r>
    </w:p>
    <w:p w14:paraId="787243C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Если эффект синхронизирует заголовок с </w:t>
      </w:r>
      <w:r w:rsidRPr="00B00281">
        <w:rPr>
          <w:rFonts w:cs="Times New Roman" w:ascii="Times New Roman" w:hAnsi="Times New Roman"/>
          <w:color w:val="auto"/>
        </w:rPr>
        <w:t>query</w:t>
      </w:r>
      <w:r w:rsidRPr="00B00281">
        <w:rPr>
          <w:rFonts w:cs="Times New Roman" w:ascii="Times New Roman" w:hAnsi="Times New Roman"/>
          <w:color w:val="auto"/>
          <w:lang w:val="ru-RU"/>
        </w:rPr>
        <w:t>, значение должно быть зависимостью. Измените строку поиска и проверьте заголовок вкладки после каждого ввода.</w:t>
      </w:r>
    </w:p>
    <w:p w14:paraId="529E6E79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298" w:name="_Toc241220901"/>
      <w:bookmarkStart w:id="1299" w:name="_Toc241305223"/>
      <w:bookmarkStart w:id="1300" w:name="_Toc241577752"/>
      <w:r w:rsidRPr="00B00281">
        <w:rPr>
          <w:rFonts w:ascii="Times New Roman" w:hAnsi="Times New Roman" w:cs="Times New Roman"/>
          <w:color w:val="000000"/>
          <w:lang w:val="ru-RU"/>
        </w:rPr>
        <w:t>Е.9. Бесконечный цикл эффекта</w:t>
      </w:r>
      <w:bookmarkEnd w:id="1298"/>
      <w:bookmarkEnd w:id="1299"/>
      <w:bookmarkEnd w:id="1300"/>
    </w:p>
    <w:p w14:paraId="230101A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useEffect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(() =&gt; { </w:t>
      </w:r>
      <w:r w:rsidRPr="00B00281">
        <w:rPr>
          <w:rFonts w:cs="Times New Roman" w:ascii="Times New Roman" w:hAnsi="Times New Roman"/>
          <w:color w:val="auto"/>
        </w:rPr>
        <w:t>setCount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count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+ 1); }, [</w:t>
      </w:r>
      <w:r w:rsidRPr="00B00281">
        <w:rPr>
          <w:rFonts w:cs="Times New Roman" w:ascii="Times New Roman" w:hAnsi="Times New Roman"/>
          <w:color w:val="auto"/>
        </w:rPr>
        <w:t>count</w:t>
      </w:r>
      <w:r w:rsidRPr="00B00281">
        <w:rPr>
          <w:rFonts w:cs="Times New Roman" w:ascii="Times New Roman" w:hAnsi="Times New Roman"/>
          <w:color w:val="auto"/>
          <w:lang w:val="ru-RU"/>
        </w:rPr>
        <w:t>]);</w:t>
      </w:r>
    </w:p>
    <w:p w14:paraId="78AA555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function increment() { setCount(prev =&gt; prev + 1); }</w:t>
      </w:r>
    </w:p>
    <w:p w14:paraId="3999B2D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Пояснение и проверка: Первый фрагмент обновляет собственную зависимость при каждом выполнении. Если действие должно происходить по нажатию, перенесите обновление в обработчик события; если требуется внешний источник, пересмотрите модель данных.</w:t>
      </w:r>
    </w:p>
    <w:p w14:paraId="586FBFA5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01" w:name="_Toc241220902"/>
      <w:bookmarkStart w:id="1302" w:name="_Toc241305224"/>
      <w:bookmarkStart w:id="1303" w:name="_Toc241577753"/>
      <w:r w:rsidRPr="00B00281">
        <w:rPr>
          <w:rFonts w:ascii="Times New Roman" w:hAnsi="Times New Roman" w:cs="Times New Roman"/>
          <w:color w:val="000000"/>
          <w:lang w:val="ru-RU"/>
        </w:rPr>
        <w:t>Е.10. Неочищенный интервал</w:t>
      </w:r>
      <w:bookmarkEnd w:id="1301"/>
      <w:bookmarkEnd w:id="1302"/>
      <w:bookmarkEnd w:id="1303"/>
    </w:p>
    <w:p w14:paraId="5218045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useEffect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(() =&gt; { </w:t>
      </w:r>
      <w:r w:rsidRPr="00B00281">
        <w:rPr>
          <w:rFonts w:cs="Times New Roman" w:ascii="Times New Roman" w:hAnsi="Times New Roman"/>
          <w:color w:val="auto"/>
        </w:rPr>
        <w:t>setInterval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tick</w:t>
      </w:r>
      <w:r w:rsidRPr="00B00281">
        <w:rPr>
          <w:rFonts w:cs="Times New Roman" w:ascii="Times New Roman" w:hAnsi="Times New Roman"/>
          <w:color w:val="auto"/>
          <w:lang w:val="ru-RU"/>
        </w:rPr>
        <w:t>, 1000); }, []);</w:t>
      </w:r>
    </w:p>
    <w:p w14:paraId="7E6B70E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useEffect(() =&gt; { const id = setInterval(tick, 1000); return () =&gt; clearInterval(id); }, []);</w:t>
      </w:r>
    </w:p>
    <w:p w14:paraId="7AD7D61D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Пояснение и проверка: После размонтирования интервал должен освобождаться. Несколько раз скрывайте и показывайте компонент и наблюдайте скорость обновления до исправления и после него.</w:t>
      </w:r>
    </w:p>
    <w:p w14:paraId="453E025B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04" w:name="_Toc241220903"/>
      <w:bookmarkStart w:id="1305" w:name="_Toc241305225"/>
      <w:bookmarkStart w:id="1306" w:name="_Toc241577754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 xml:space="preserve">Е.11. Успешный </w:t>
      </w:r>
      <w:r w:rsidRPr="00B00281">
        <w:rPr>
          <w:rFonts w:ascii="Times New Roman" w:hAnsi="Times New Roman" w:cs="Times New Roman"/>
          <w:color w:val="000000"/>
        </w:rPr>
        <w:t>HTTP</w:t>
      </w:r>
      <w:r w:rsidRPr="00B00281">
        <w:rPr>
          <w:rFonts w:ascii="Times New Roman" w:hAnsi="Times New Roman" w:cs="Times New Roman"/>
          <w:color w:val="000000"/>
          <w:lang w:val="ru-RU"/>
        </w:rPr>
        <w:t>-ответ и ошибка</w:t>
      </w:r>
      <w:bookmarkEnd w:id="1304"/>
      <w:bookmarkEnd w:id="1305"/>
      <w:bookmarkEnd w:id="1306"/>
    </w:p>
    <w:p w14:paraId="76ED459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Фрагмент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с </w:t>
      </w:r>
      <w:proofErr w:type="spellStart"/>
      <w:r w:rsidRPr="00B00281">
        <w:rPr>
          <w:rFonts w:cs="Times New Roman" w:ascii="Times New Roman" w:hAnsi="Times New Roman"/>
          <w:color w:val="auto"/>
        </w:rPr>
        <w:t>ошибкой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: const data = await fetch(url).then(r =&gt; </w:t>
      </w:r>
      <w:proofErr w:type="spellStart"/>
      <w:r w:rsidRPr="00B00281">
        <w:rPr>
          <w:rFonts w:cs="Times New Roman" w:ascii="Times New Roman" w:hAnsi="Times New Roman"/>
          <w:color w:val="auto"/>
        </w:rPr>
        <w:t>r.json</w:t>
      </w:r>
      <w:proofErr w:type="spellEnd"/>
      <w:r w:rsidRPr="00B00281">
        <w:rPr>
          <w:rFonts w:cs="Times New Roman" w:ascii="Times New Roman" w:hAnsi="Times New Roman"/>
          <w:color w:val="auto"/>
        </w:rPr>
        <w:t>());</w:t>
      </w:r>
    </w:p>
    <w:p w14:paraId="07934DE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const response = await fetch(url); if (!response.ok) throw new Error(`HTTP ${</w:t>
      </w:r>
      <w:proofErr w:type="spellStart"/>
      <w:r w:rsidRPr="00B00281">
        <w:rPr>
          <w:rFonts w:cs="Times New Roman" w:ascii="Times New Roman" w:hAnsi="Times New Roman"/>
          <w:color w:val="auto"/>
        </w:rPr>
        <w:t>response.status</w:t>
      </w:r>
      <w:proofErr w:type="spellEnd"/>
      <w:r w:rsidRPr="00B00281">
        <w:rPr>
          <w:rFonts w:cs="Times New Roman" w:ascii="Times New Roman" w:hAnsi="Times New Roman"/>
          <w:color w:val="auto"/>
        </w:rPr>
        <w:t>}`); const data = await response.json();</w:t>
      </w:r>
    </w:p>
    <w:p w14:paraId="391F882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</w:t>
      </w:r>
      <w:r w:rsidRPr="00B00281">
        <w:rPr>
          <w:rFonts w:cs="Times New Roman" w:ascii="Times New Roman" w:hAnsi="Times New Roman"/>
          <w:color w:val="auto"/>
        </w:rPr>
        <w:t>fetch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не отклоняет </w:t>
      </w:r>
      <w:r w:rsidRPr="00B00281">
        <w:rPr>
          <w:rFonts w:cs="Times New Roman" w:ascii="Times New Roman" w:hAnsi="Times New Roman"/>
          <w:color w:val="auto"/>
        </w:rPr>
        <w:t>Promise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автоматически при </w:t>
      </w:r>
      <w:r w:rsidRPr="00B00281">
        <w:rPr>
          <w:rFonts w:cs="Times New Roman" w:ascii="Times New Roman" w:hAnsi="Times New Roman"/>
          <w:color w:val="auto"/>
        </w:rPr>
        <w:t>HTTP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404/500. Воспроизведите такой ответ и проверьте понятное состояние </w:t>
      </w:r>
      <w:r w:rsidRPr="00B00281">
        <w:rPr>
          <w:rFonts w:cs="Times New Roman" w:ascii="Times New Roman" w:hAnsi="Times New Roman"/>
          <w:color w:val="auto"/>
        </w:rPr>
        <w:t>error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интерфейсе.</w:t>
      </w:r>
    </w:p>
    <w:p w14:paraId="09B82594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07" w:name="_Toc241220904"/>
      <w:bookmarkStart w:id="1308" w:name="_Toc241305226"/>
      <w:bookmarkStart w:id="1309" w:name="_Toc241577755"/>
      <w:r w:rsidRPr="00B00281">
        <w:rPr>
          <w:rFonts w:ascii="Times New Roman" w:hAnsi="Times New Roman" w:cs="Times New Roman"/>
          <w:color w:val="000000"/>
          <w:lang w:val="ru-RU"/>
        </w:rPr>
        <w:t>Е.12. Отмена запроса как обычный сбой</w:t>
      </w:r>
      <w:bookmarkEnd w:id="1307"/>
      <w:bookmarkEnd w:id="1308"/>
      <w:bookmarkEnd w:id="1309"/>
    </w:p>
    <w:p w14:paraId="7886629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Фрагмент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с </w:t>
      </w:r>
      <w:proofErr w:type="spellStart"/>
      <w:r w:rsidRPr="00B00281">
        <w:rPr>
          <w:rFonts w:cs="Times New Roman" w:ascii="Times New Roman" w:hAnsi="Times New Roman"/>
          <w:color w:val="auto"/>
        </w:rPr>
        <w:t>ошибкой</w:t>
      </w:r>
      <w:proofErr w:type="spellEnd"/>
      <w:r w:rsidRPr="00B00281">
        <w:rPr>
          <w:rFonts w:cs="Times New Roman" w:ascii="Times New Roman" w:hAnsi="Times New Roman"/>
          <w:color w:val="auto"/>
        </w:rPr>
        <w:t>: catch (error) { setError(</w:t>
      </w:r>
      <w:proofErr w:type="spellStart"/>
      <w:r w:rsidRPr="00B00281">
        <w:rPr>
          <w:rFonts w:cs="Times New Roman" w:ascii="Times New Roman" w:hAnsi="Times New Roman"/>
          <w:color w:val="auto"/>
        </w:rPr>
        <w:t>error.message</w:t>
      </w:r>
      <w:proofErr w:type="spellEnd"/>
      <w:r w:rsidRPr="00B00281">
        <w:rPr>
          <w:rFonts w:cs="Times New Roman" w:ascii="Times New Roman" w:hAnsi="Times New Roman"/>
          <w:color w:val="auto"/>
        </w:rPr>
        <w:t>); }</w:t>
      </w:r>
    </w:p>
    <w:p w14:paraId="56808A0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catch (error) { if (error.name !== </w:t>
      </w:r>
      <w:r w:rsidRPr="00B00281">
        <w:rPr>
          <w:rFonts w:cs="Times New Roman" w:ascii="Times New Roman" w:hAnsi="Times New Roman"/>
          <w:color w:val="auto"/>
          <w:lang w:val="ru-RU"/>
        </w:rPr>
        <w:t>"</w:t>
      </w:r>
      <w:r w:rsidRPr="00B00281">
        <w:rPr>
          <w:rFonts w:cs="Times New Roman" w:ascii="Times New Roman" w:hAnsi="Times New Roman"/>
          <w:color w:val="auto"/>
        </w:rPr>
        <w:t>AbortError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") </w:t>
      </w:r>
      <w:r w:rsidRPr="00B00281">
        <w:rPr>
          <w:rFonts w:cs="Times New Roman" w:ascii="Times New Roman" w:hAnsi="Times New Roman"/>
          <w:color w:val="auto"/>
        </w:rPr>
        <w:t>setError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error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message</w:t>
      </w:r>
      <w:r w:rsidRPr="00B00281">
        <w:rPr>
          <w:rFonts w:cs="Times New Roman" w:ascii="Times New Roman" w:hAnsi="Times New Roman"/>
          <w:color w:val="auto"/>
          <w:lang w:val="ru-RU"/>
        </w:rPr>
        <w:t>); }</w:t>
      </w:r>
    </w:p>
    <w:p w14:paraId="1C3B11B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При </w:t>
      </w:r>
      <w:r w:rsidRPr="00B00281">
        <w:rPr>
          <w:rFonts w:cs="Times New Roman" w:ascii="Times New Roman" w:hAnsi="Times New Roman"/>
          <w:color w:val="auto"/>
        </w:rPr>
        <w:t>AbortController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отмена при размонтировании ожидаема и не должна выдавать сообщение о сетевой неисправности. Разведите отмену и реальный отказ соединения.</w:t>
      </w:r>
    </w:p>
    <w:p w14:paraId="21239304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10" w:name="_Toc241220905"/>
      <w:bookmarkStart w:id="1311" w:name="_Toc241305227"/>
      <w:bookmarkStart w:id="1312" w:name="_Toc241577756"/>
      <w:r w:rsidRPr="00B00281">
        <w:rPr>
          <w:rFonts w:ascii="Times New Roman" w:hAnsi="Times New Roman" w:cs="Times New Roman"/>
          <w:color w:val="000000"/>
          <w:lang w:val="ru-RU"/>
        </w:rPr>
        <w:t>Е.13. Управляемое поле без изменения</w:t>
      </w:r>
      <w:bookmarkEnd w:id="1310"/>
      <w:bookmarkEnd w:id="1311"/>
      <w:bookmarkEnd w:id="1312"/>
    </w:p>
    <w:p w14:paraId="6CCBCBC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Фрагмент с ошибкой: &lt;</w:t>
      </w:r>
      <w:r w:rsidRPr="00B00281">
        <w:rPr>
          <w:rFonts w:cs="Times New Roman" w:ascii="Times New Roman" w:hAnsi="Times New Roman"/>
          <w:color w:val="auto"/>
        </w:rPr>
        <w:t>input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r w:rsidRPr="00B00281">
        <w:rPr>
          <w:rFonts w:cs="Times New Roman" w:ascii="Times New Roman" w:hAnsi="Times New Roman"/>
          <w:color w:val="auto"/>
        </w:rPr>
        <w:t>name</w:t>
      </w:r>
      <w:r w:rsidRPr="00B00281">
        <w:rPr>
          <w:rFonts w:cs="Times New Roman" w:ascii="Times New Roman" w:hAnsi="Times New Roman"/>
          <w:color w:val="auto"/>
          <w:lang w:val="ru-RU"/>
        </w:rPr>
        <w:t>} /&gt;</w:t>
      </w:r>
    </w:p>
    <w:p w14:paraId="61549A0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Ориентир исправления: &lt;</w:t>
      </w:r>
      <w:r w:rsidRPr="00B00281">
        <w:rPr>
          <w:rFonts w:cs="Times New Roman" w:ascii="Times New Roman" w:hAnsi="Times New Roman"/>
          <w:color w:val="auto"/>
        </w:rPr>
        <w:t>input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r w:rsidRPr="00B00281">
        <w:rPr>
          <w:rFonts w:cs="Times New Roman" w:ascii="Times New Roman" w:hAnsi="Times New Roman"/>
          <w:color w:val="auto"/>
        </w:rPr>
        <w:t>name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} </w:t>
      </w:r>
      <w:r w:rsidRPr="00B00281">
        <w:rPr>
          <w:rFonts w:cs="Times New Roman" w:ascii="Times New Roman" w:hAnsi="Times New Roman"/>
          <w:color w:val="auto"/>
        </w:rPr>
        <w:t>onChange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r w:rsidRPr="00B00281">
        <w:rPr>
          <w:rFonts w:cs="Times New Roman" w:ascii="Times New Roman" w:hAnsi="Times New Roman"/>
          <w:color w:val="auto"/>
        </w:rPr>
        <w:t>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=&gt; </w:t>
      </w:r>
      <w:proofErr w:type="spellStart"/>
      <w:r w:rsidRPr="00B00281">
        <w:rPr>
          <w:rFonts w:cs="Times New Roman" w:ascii="Times New Roman" w:hAnsi="Times New Roman"/>
          <w:color w:val="auto"/>
        </w:rPr>
        <w:t>setName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target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>)} /&gt;</w:t>
      </w:r>
    </w:p>
    <w:p w14:paraId="05A511F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Поле с 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>, но без обработчика изменения становится недоступным для ввода. Наберите текст и убедитесь, что состояние и отображаемое значение совпадают.</w:t>
      </w:r>
    </w:p>
    <w:p w14:paraId="28AF4FBB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13" w:name="_Toc241220906"/>
      <w:bookmarkStart w:id="1314" w:name="_Toc241305228"/>
      <w:bookmarkStart w:id="1315" w:name="_Toc241577757"/>
      <w:r w:rsidRPr="00B00281">
        <w:rPr>
          <w:rFonts w:ascii="Times New Roman" w:hAnsi="Times New Roman" w:cs="Times New Roman"/>
          <w:color w:val="000000"/>
          <w:lang w:val="ru-RU"/>
        </w:rPr>
        <w:t xml:space="preserve">Е.14. </w:t>
      </w:r>
      <w:r w:rsidRPr="00B00281">
        <w:rPr>
          <w:rFonts w:ascii="Times New Roman" w:hAnsi="Times New Roman" w:cs="Times New Roman"/>
          <w:color w:val="000000"/>
        </w:rPr>
        <w:t>Checkbox</w:t>
      </w:r>
      <w:r w:rsidRPr="00B00281">
        <w:rPr>
          <w:rFonts w:ascii="Times New Roman" w:hAnsi="Times New Roman" w:cs="Times New Roman"/>
          <w:color w:val="000000"/>
          <w:lang w:val="ru-RU"/>
        </w:rPr>
        <w:t xml:space="preserve"> и неверное свойство</w:t>
      </w:r>
      <w:bookmarkEnd w:id="1313"/>
      <w:bookmarkEnd w:id="1314"/>
      <w:bookmarkEnd w:id="1315"/>
    </w:p>
    <w:p w14:paraId="68927D5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onChange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r w:rsidRPr="00B00281">
        <w:rPr>
          <w:rFonts w:cs="Times New Roman" w:ascii="Times New Roman" w:hAnsi="Times New Roman"/>
          <w:color w:val="auto"/>
        </w:rPr>
        <w:t>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=&gt; </w:t>
      </w:r>
      <w:proofErr w:type="spellStart"/>
      <w:r w:rsidRPr="00B00281">
        <w:rPr>
          <w:rFonts w:cs="Times New Roman" w:ascii="Times New Roman" w:hAnsi="Times New Roman"/>
          <w:color w:val="auto"/>
        </w:rPr>
        <w:t>setAgreed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target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>)}</w:t>
      </w:r>
    </w:p>
    <w:p w14:paraId="56DF6C9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 w:ascii="Times New Roman" w:hAnsi="Times New Roman"/>
          <w:color w:val="auto"/>
        </w:rPr>
        <w:t>onChange</w:t>
      </w:r>
      <w:r w:rsidRPr="00B00281">
        <w:rPr>
          <w:rFonts w:cs="Times New Roman" w:ascii="Times New Roman" w:hAnsi="Times New Roman"/>
          <w:color w:val="auto"/>
          <w:lang w:val="ru-RU"/>
        </w:rPr>
        <w:t>={</w:t>
      </w:r>
      <w:r w:rsidRPr="00B00281">
        <w:rPr>
          <w:rFonts w:cs="Times New Roman" w:ascii="Times New Roman" w:hAnsi="Times New Roman"/>
          <w:color w:val="auto"/>
        </w:rPr>
        <w:t>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=&gt; </w:t>
      </w:r>
      <w:proofErr w:type="spellStart"/>
      <w:r w:rsidRPr="00B00281">
        <w:rPr>
          <w:rFonts w:cs="Times New Roman" w:ascii="Times New Roman" w:hAnsi="Times New Roman"/>
          <w:color w:val="auto"/>
        </w:rPr>
        <w:t>setAgreed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target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checked</w:t>
      </w:r>
      <w:r w:rsidRPr="00B00281">
        <w:rPr>
          <w:rFonts w:cs="Times New Roman" w:ascii="Times New Roman" w:hAnsi="Times New Roman"/>
          <w:color w:val="auto"/>
          <w:lang w:val="ru-RU"/>
        </w:rPr>
        <w:t>)}</w:t>
      </w:r>
    </w:p>
    <w:p w14:paraId="5455AB9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У </w:t>
      </w:r>
      <w:r w:rsidRPr="00B00281">
        <w:rPr>
          <w:rFonts w:cs="Times New Roman" w:ascii="Times New Roman" w:hAnsi="Times New Roman"/>
          <w:color w:val="auto"/>
        </w:rPr>
        <w:t>checkbox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значение 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часто остается строкой, а состояние флажка выражает </w:t>
      </w:r>
      <w:r w:rsidRPr="00B00281">
        <w:rPr>
          <w:rFonts w:cs="Times New Roman" w:ascii="Times New Roman" w:hAnsi="Times New Roman"/>
          <w:color w:val="auto"/>
        </w:rPr>
        <w:t>checked</w:t>
      </w:r>
      <w:r w:rsidRPr="00B00281">
        <w:rPr>
          <w:rFonts w:cs="Times New Roman" w:ascii="Times New Roman" w:hAnsi="Times New Roman"/>
          <w:color w:val="auto"/>
          <w:lang w:val="ru-RU"/>
        </w:rPr>
        <w:t>. Проверьте установку и снятие отметки, а также тип записанного значения.</w:t>
      </w:r>
    </w:p>
    <w:p w14:paraId="75A52F79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16" w:name="_Toc241220907"/>
      <w:bookmarkStart w:id="1317" w:name="_Toc241305229"/>
      <w:bookmarkStart w:id="1318" w:name="_Toc241577758"/>
      <w:r w:rsidRPr="00B00281">
        <w:rPr>
          <w:rFonts w:ascii="Times New Roman" w:hAnsi="Times New Roman" w:cs="Times New Roman"/>
          <w:color w:val="000000"/>
          <w:lang w:val="ru-RU"/>
        </w:rPr>
        <w:t>Е.15. Отправка формы с перезагрузкой</w:t>
      </w:r>
      <w:bookmarkEnd w:id="1316"/>
      <w:bookmarkEnd w:id="1317"/>
      <w:bookmarkEnd w:id="1318"/>
    </w:p>
    <w:p w14:paraId="5D1B30D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function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submit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() { </w:t>
      </w:r>
      <w:r w:rsidRPr="00B00281">
        <w:rPr>
          <w:rFonts w:cs="Times New Roman" w:ascii="Times New Roman" w:hAnsi="Times New Roman"/>
          <w:color w:val="auto"/>
        </w:rPr>
        <w:t>save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values</w:t>
      </w:r>
      <w:r w:rsidRPr="00B00281">
        <w:rPr>
          <w:rFonts w:cs="Times New Roman" w:ascii="Times New Roman" w:hAnsi="Times New Roman"/>
          <w:color w:val="auto"/>
          <w:lang w:val="ru-RU"/>
        </w:rPr>
        <w:t>); }</w:t>
      </w:r>
    </w:p>
    <w:p w14:paraId="772C7F24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lastRenderedPageBreak/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function submit(event) { event.preventDefault(); save(values); }</w:t>
      </w:r>
    </w:p>
    <w:p w14:paraId="0116714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Событие </w:t>
      </w:r>
      <w:r w:rsidRPr="00B00281">
        <w:rPr>
          <w:rFonts w:cs="Times New Roman" w:ascii="Times New Roman" w:hAnsi="Times New Roman"/>
          <w:color w:val="auto"/>
        </w:rPr>
        <w:t>submit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по умолчанию выполняет переход или обновление страницы. Зафиксируйте сохранность сообщения интерфейса после отправки исправленной формы.</w:t>
      </w:r>
    </w:p>
    <w:p w14:paraId="55048B88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19" w:name="_Toc241220908"/>
      <w:bookmarkStart w:id="1320" w:name="_Toc241305230"/>
      <w:bookmarkStart w:id="1321" w:name="_Toc241577759"/>
      <w:r w:rsidRPr="00B00281">
        <w:rPr>
          <w:rFonts w:ascii="Times New Roman" w:hAnsi="Times New Roman" w:cs="Times New Roman"/>
          <w:color w:val="000000"/>
          <w:lang w:val="ru-RU"/>
        </w:rPr>
        <w:t>Е.16. Устаревшая ошибка после исправления</w:t>
      </w:r>
      <w:bookmarkEnd w:id="1319"/>
      <w:bookmarkEnd w:id="1320"/>
      <w:bookmarkEnd w:id="1321"/>
    </w:p>
    <w:p w14:paraId="2A69B8F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setEmail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target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value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); // </w:t>
      </w:r>
      <w:r w:rsidRPr="00B00281">
        <w:rPr>
          <w:rFonts w:cs="Times New Roman" w:ascii="Times New Roman" w:hAnsi="Times New Roman"/>
          <w:color w:val="auto"/>
        </w:rPr>
        <w:t>errors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email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остается</w:t>
      </w:r>
    </w:p>
    <w:p w14:paraId="34EA023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setEmail(e.target.value); </w:t>
      </w:r>
      <w:proofErr w:type="spellStart"/>
      <w:r w:rsidRPr="00B00281">
        <w:rPr>
          <w:rFonts w:cs="Times New Roman" w:ascii="Times New Roman" w:hAnsi="Times New Roman"/>
          <w:color w:val="auto"/>
        </w:rPr>
        <w:t>setErrors</w:t>
      </w:r>
      <w:proofErr w:type="spellEnd"/>
      <w:r w:rsidRPr="00B00281">
        <w:rPr>
          <w:rFonts w:cs="Times New Roman" w:ascii="Times New Roman" w:hAnsi="Times New Roman"/>
          <w:color w:val="auto"/>
        </w:rPr>
        <w:t>(prev =&gt; ({ ...prev, email: "" }));</w:t>
      </w:r>
    </w:p>
    <w:p w14:paraId="10640F6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Пояснение и проверка: После ввода корректного значения сообщение не должно продолжать вводить пользователя в заблуждение. В продвинутом варианте вычислите ошибку заново и покажите ее после потери фокуса.</w:t>
      </w:r>
    </w:p>
    <w:p w14:paraId="69B00CA7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22" w:name="_Toc241220909"/>
      <w:bookmarkStart w:id="1323" w:name="_Toc241305231"/>
      <w:bookmarkStart w:id="1324" w:name="_Toc241577760"/>
      <w:r w:rsidRPr="00B00281">
        <w:rPr>
          <w:rFonts w:ascii="Times New Roman" w:hAnsi="Times New Roman" w:cs="Times New Roman"/>
          <w:color w:val="000000"/>
          <w:lang w:val="ru-RU"/>
        </w:rPr>
        <w:t>Е.17. Переход полной перезагрузкой</w:t>
      </w:r>
      <w:bookmarkEnd w:id="1322"/>
      <w:bookmarkEnd w:id="1323"/>
      <w:bookmarkEnd w:id="1324"/>
    </w:p>
    <w:p w14:paraId="21E256E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Фрагмент с ошибкой: &lt;</w:t>
      </w:r>
      <w:r w:rsidRPr="00B00281">
        <w:rPr>
          <w:rFonts w:cs="Times New Roman" w:ascii="Times New Roman" w:hAnsi="Times New Roman"/>
          <w:color w:val="auto"/>
        </w:rPr>
        <w:t>a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href</w:t>
      </w:r>
      <w:r w:rsidRPr="00B00281">
        <w:rPr>
          <w:rFonts w:cs="Times New Roman" w:ascii="Times New Roman" w:hAnsi="Times New Roman"/>
          <w:color w:val="auto"/>
          <w:lang w:val="ru-RU"/>
        </w:rPr>
        <w:t>="/</w:t>
      </w:r>
      <w:r w:rsidRPr="00B00281">
        <w:rPr>
          <w:rFonts w:cs="Times New Roman" w:ascii="Times New Roman" w:hAnsi="Times New Roman"/>
          <w:color w:val="auto"/>
        </w:rPr>
        <w:t>about</w:t>
      </w:r>
      <w:r w:rsidRPr="00B00281">
        <w:rPr>
          <w:rFonts w:cs="Times New Roman" w:ascii="Times New Roman" w:hAnsi="Times New Roman"/>
          <w:color w:val="auto"/>
          <w:lang w:val="ru-RU"/>
        </w:rPr>
        <w:t>"&gt;О проекте&lt;/</w:t>
      </w:r>
      <w:r w:rsidRPr="00B00281">
        <w:rPr>
          <w:rFonts w:cs="Times New Roman" w:ascii="Times New Roman" w:hAnsi="Times New Roman"/>
          <w:color w:val="auto"/>
        </w:rPr>
        <w:t>a</w:t>
      </w:r>
      <w:r w:rsidRPr="00B00281">
        <w:rPr>
          <w:rFonts w:cs="Times New Roman" w:ascii="Times New Roman" w:hAnsi="Times New Roman"/>
          <w:color w:val="auto"/>
          <w:lang w:val="ru-RU"/>
        </w:rPr>
        <w:t>&gt;</w:t>
      </w:r>
    </w:p>
    <w:p w14:paraId="032BEB6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Ориентир исправления: &lt;</w:t>
      </w:r>
      <w:r w:rsidRPr="00B00281">
        <w:rPr>
          <w:rFonts w:cs="Times New Roman" w:ascii="Times New Roman" w:hAnsi="Times New Roman"/>
          <w:color w:val="auto"/>
        </w:rPr>
        <w:t>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to</w:t>
      </w:r>
      <w:r w:rsidRPr="00B00281">
        <w:rPr>
          <w:rFonts w:cs="Times New Roman" w:ascii="Times New Roman" w:hAnsi="Times New Roman"/>
          <w:color w:val="auto"/>
          <w:lang w:val="ru-RU"/>
        </w:rPr>
        <w:t>="/</w:t>
      </w:r>
      <w:r w:rsidRPr="00B00281">
        <w:rPr>
          <w:rFonts w:cs="Times New Roman" w:ascii="Times New Roman" w:hAnsi="Times New Roman"/>
          <w:color w:val="auto"/>
        </w:rPr>
        <w:t>about</w:t>
      </w:r>
      <w:r w:rsidRPr="00B00281">
        <w:rPr>
          <w:rFonts w:cs="Times New Roman" w:ascii="Times New Roman" w:hAnsi="Times New Roman"/>
          <w:color w:val="auto"/>
          <w:lang w:val="ru-RU"/>
        </w:rPr>
        <w:t>"&gt;О проекте&lt;/</w:t>
      </w:r>
      <w:r w:rsidRPr="00B00281">
        <w:rPr>
          <w:rFonts w:cs="Times New Roman" w:ascii="Times New Roman" w:hAnsi="Times New Roman"/>
          <w:color w:val="auto"/>
        </w:rPr>
        <w:t>Link</w:t>
      </w:r>
      <w:r w:rsidRPr="00B00281">
        <w:rPr>
          <w:rFonts w:cs="Times New Roman" w:ascii="Times New Roman" w:hAnsi="Times New Roman"/>
          <w:color w:val="auto"/>
          <w:lang w:val="ru-RU"/>
        </w:rPr>
        <w:t>&gt;</w:t>
      </w:r>
    </w:p>
    <w:p w14:paraId="46F1A27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Для клиентского маршрута внутри </w:t>
      </w:r>
      <w:r w:rsidRPr="00B00281">
        <w:rPr>
          <w:rFonts w:cs="Times New Roman" w:ascii="Times New Roman" w:hAnsi="Times New Roman"/>
          <w:color w:val="auto"/>
        </w:rPr>
        <w:t>SPA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используйте </w:t>
      </w:r>
      <w:r w:rsidRPr="00B00281">
        <w:rPr>
          <w:rFonts w:cs="Times New Roman" w:ascii="Times New Roman" w:hAnsi="Times New Roman"/>
          <w:color w:val="auto"/>
        </w:rPr>
        <w:t>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из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Router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Укажите, когда обычная внешняя ссылка </w:t>
      </w:r>
      <w:r w:rsidRPr="00B00281">
        <w:rPr>
          <w:rFonts w:cs="Times New Roman" w:ascii="Times New Roman" w:hAnsi="Times New Roman"/>
          <w:color w:val="auto"/>
        </w:rPr>
        <w:t>anchor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остается правильным выбором.</w:t>
      </w:r>
    </w:p>
    <w:p w14:paraId="3EF24184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25" w:name="_Toc241220910"/>
      <w:bookmarkStart w:id="1326" w:name="_Toc241305232"/>
      <w:bookmarkStart w:id="1327" w:name="_Toc241577761"/>
      <w:r w:rsidRPr="00B00281">
        <w:rPr>
          <w:rFonts w:ascii="Times New Roman" w:hAnsi="Times New Roman" w:cs="Times New Roman"/>
          <w:color w:val="000000"/>
          <w:lang w:val="ru-RU"/>
        </w:rPr>
        <w:t xml:space="preserve">Е.18. Параметр маршрута и числовой </w:t>
      </w:r>
      <w:r w:rsidRPr="00B00281">
        <w:rPr>
          <w:rFonts w:ascii="Times New Roman" w:hAnsi="Times New Roman" w:cs="Times New Roman"/>
          <w:color w:val="000000"/>
        </w:rPr>
        <w:t>id</w:t>
      </w:r>
      <w:bookmarkEnd w:id="1325"/>
      <w:bookmarkEnd w:id="1326"/>
      <w:bookmarkEnd w:id="1327"/>
    </w:p>
    <w:p w14:paraId="6EC83BB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products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find</w:t>
      </w:r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=&gt; </w:t>
      </w:r>
      <w:r w:rsidRPr="00B00281">
        <w:rPr>
          <w:rFonts w:cs="Times New Roman" w:ascii="Times New Roman" w:hAnsi="Times New Roman"/>
          <w:color w:val="auto"/>
        </w:rPr>
        <w:t>item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===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>)</w:t>
      </w:r>
    </w:p>
    <w:p w14:paraId="12A7E8B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</w:t>
      </w:r>
      <w:proofErr w:type="spellStart"/>
      <w:r w:rsidRPr="00B00281">
        <w:rPr>
          <w:rFonts w:cs="Times New Roman" w:ascii="Times New Roman" w:hAnsi="Times New Roman"/>
          <w:color w:val="auto"/>
        </w:rPr>
        <w:t>products.find</w:t>
      </w:r>
      <w:proofErr w:type="spellEnd"/>
      <w:r w:rsidRPr="00B00281">
        <w:rPr>
          <w:rFonts w:cs="Times New Roman" w:ascii="Times New Roman" w:hAnsi="Times New Roman"/>
          <w:color w:val="auto"/>
        </w:rPr>
        <w:t>(item =&gt; item.id === Number(id))</w:t>
      </w:r>
    </w:p>
    <w:p w14:paraId="4E97C3D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</w:t>
      </w:r>
      <w:r w:rsidRPr="00B00281">
        <w:rPr>
          <w:rFonts w:cs="Times New Roman" w:ascii="Times New Roman" w:hAnsi="Times New Roman"/>
          <w:color w:val="auto"/>
        </w:rPr>
        <w:t>useParams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возвращает строку. Проверьте прямое открытие известного и неизвестного </w:t>
      </w:r>
      <w:r w:rsidRPr="00B00281">
        <w:rPr>
          <w:rFonts w:cs="Times New Roman" w:ascii="Times New Roman" w:hAnsi="Times New Roman"/>
          <w:color w:val="auto"/>
        </w:rPr>
        <w:t>id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предусмотрите экран отсутствующего товара.</w:t>
      </w:r>
    </w:p>
    <w:p w14:paraId="2F401520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28" w:name="_Toc241220911"/>
      <w:bookmarkStart w:id="1329" w:name="_Toc241305233"/>
      <w:bookmarkStart w:id="1330" w:name="_Toc241577762"/>
      <w:r w:rsidRPr="00B00281">
        <w:rPr>
          <w:rFonts w:ascii="Times New Roman" w:hAnsi="Times New Roman" w:cs="Times New Roman"/>
          <w:color w:val="000000"/>
          <w:lang w:val="ru-RU"/>
        </w:rPr>
        <w:t>Е.19. Нет места для вложенного маршрута</w:t>
      </w:r>
      <w:bookmarkEnd w:id="1328"/>
      <w:bookmarkEnd w:id="1329"/>
      <w:bookmarkEnd w:id="1330"/>
    </w:p>
    <w:p w14:paraId="48772B3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Фрагмент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с </w:t>
      </w:r>
      <w:proofErr w:type="spellStart"/>
      <w:r w:rsidRPr="00B00281">
        <w:rPr>
          <w:rFonts w:cs="Times New Roman" w:ascii="Times New Roman" w:hAnsi="Times New Roman"/>
          <w:color w:val="auto"/>
        </w:rPr>
        <w:t>ошибкой</w:t>
      </w:r>
      <w:proofErr w:type="spellEnd"/>
      <w:r w:rsidRPr="00B00281">
        <w:rPr>
          <w:rFonts w:cs="Times New Roman" w:ascii="Times New Roman" w:hAnsi="Times New Roman"/>
          <w:color w:val="auto"/>
        </w:rPr>
        <w:t>: function Layout() { return &lt;Header /&gt;; }</w:t>
      </w:r>
    </w:p>
    <w:p w14:paraId="1EC0C3F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function Layout() { return &lt;&gt;&lt;Header /&gt;&lt;Outlet /&gt;&lt;/&gt;; }</w:t>
      </w:r>
    </w:p>
    <w:p w14:paraId="642B2B1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lastRenderedPageBreak/>
        <w:t xml:space="preserve">Пояснение и проверка: Вложенный </w:t>
      </w:r>
      <w:r w:rsidRPr="00B00281">
        <w:rPr>
          <w:rFonts w:cs="Times New Roman" w:ascii="Times New Roman" w:hAnsi="Times New Roman"/>
          <w:color w:val="auto"/>
        </w:rPr>
        <w:t>Route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должен выводиться через </w:t>
      </w:r>
      <w:r w:rsidRPr="00B00281">
        <w:rPr>
          <w:rFonts w:cs="Times New Roman" w:ascii="Times New Roman" w:hAnsi="Times New Roman"/>
          <w:color w:val="auto"/>
        </w:rPr>
        <w:t>Outlet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родительской компоновке. Откройте вложенный путь и покажите, где именно появляется содержимое.</w:t>
      </w:r>
    </w:p>
    <w:p w14:paraId="67218A1E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31" w:name="_Toc241220912"/>
      <w:bookmarkStart w:id="1332" w:name="_Toc241305234"/>
      <w:bookmarkStart w:id="1333" w:name="_Toc241577763"/>
      <w:r w:rsidRPr="00B00281">
        <w:rPr>
          <w:rFonts w:ascii="Times New Roman" w:hAnsi="Times New Roman" w:cs="Times New Roman"/>
          <w:color w:val="000000"/>
          <w:lang w:val="ru-RU"/>
        </w:rPr>
        <w:t>Е.20. Главная ссылка активна везде</w:t>
      </w:r>
      <w:bookmarkEnd w:id="1331"/>
      <w:bookmarkEnd w:id="1332"/>
      <w:bookmarkEnd w:id="1333"/>
    </w:p>
    <w:p w14:paraId="0CBC7C8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Фрагмент с ошибкой: &lt;</w:t>
      </w:r>
      <w:r w:rsidRPr="00B00281">
        <w:rPr>
          <w:rFonts w:cs="Times New Roman" w:ascii="Times New Roman" w:hAnsi="Times New Roman"/>
          <w:color w:val="auto"/>
        </w:rPr>
        <w:t>NavLink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to</w:t>
      </w:r>
      <w:r w:rsidRPr="00B00281">
        <w:rPr>
          <w:rFonts w:cs="Times New Roman" w:ascii="Times New Roman" w:hAnsi="Times New Roman"/>
          <w:color w:val="auto"/>
          <w:lang w:val="ru-RU"/>
        </w:rPr>
        <w:t>="/"&gt;Главная&lt;/</w:t>
      </w:r>
      <w:r w:rsidRPr="00B00281">
        <w:rPr>
          <w:rFonts w:cs="Times New Roman" w:ascii="Times New Roman" w:hAnsi="Times New Roman"/>
          <w:color w:val="auto"/>
        </w:rPr>
        <w:t>NavLink</w:t>
      </w:r>
      <w:r w:rsidRPr="00B00281">
        <w:rPr>
          <w:rFonts w:cs="Times New Roman" w:ascii="Times New Roman" w:hAnsi="Times New Roman"/>
          <w:color w:val="auto"/>
          <w:lang w:val="ru-RU"/>
        </w:rPr>
        <w:t>&gt;</w:t>
      </w:r>
    </w:p>
    <w:p w14:paraId="3602733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Ориентир исправления: &lt;</w:t>
      </w:r>
      <w:r w:rsidRPr="00B00281">
        <w:rPr>
          <w:rFonts w:cs="Times New Roman" w:ascii="Times New Roman" w:hAnsi="Times New Roman"/>
          <w:color w:val="auto"/>
        </w:rPr>
        <w:t>NavLink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end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to</w:t>
      </w:r>
      <w:r w:rsidRPr="00B00281">
        <w:rPr>
          <w:rFonts w:cs="Times New Roman" w:ascii="Times New Roman" w:hAnsi="Times New Roman"/>
          <w:color w:val="auto"/>
          <w:lang w:val="ru-RU"/>
        </w:rPr>
        <w:t>="/"&gt;Главная&lt;/</w:t>
      </w:r>
      <w:r w:rsidRPr="00B00281">
        <w:rPr>
          <w:rFonts w:cs="Times New Roman" w:ascii="Times New Roman" w:hAnsi="Times New Roman"/>
          <w:color w:val="auto"/>
        </w:rPr>
        <w:t>NavLink</w:t>
      </w:r>
      <w:r w:rsidRPr="00B00281">
        <w:rPr>
          <w:rFonts w:cs="Times New Roman" w:ascii="Times New Roman" w:hAnsi="Times New Roman"/>
          <w:color w:val="auto"/>
          <w:lang w:val="ru-RU"/>
        </w:rPr>
        <w:t>&gt;</w:t>
      </w:r>
    </w:p>
    <w:p w14:paraId="170B61A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Параметр </w:t>
      </w:r>
      <w:r w:rsidRPr="00B00281">
        <w:rPr>
          <w:rFonts w:cs="Times New Roman" w:ascii="Times New Roman" w:hAnsi="Times New Roman"/>
          <w:color w:val="auto"/>
        </w:rPr>
        <w:t>end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ограничивает активное состояние точным корневым путем. Сравните подсветку на / и /</w:t>
      </w:r>
      <w:r w:rsidRPr="00B00281">
        <w:rPr>
          <w:rFonts w:cs="Times New Roman" w:ascii="Times New Roman" w:hAnsi="Times New Roman"/>
          <w:color w:val="auto"/>
        </w:rPr>
        <w:t>guide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реальном приложении.</w:t>
      </w:r>
    </w:p>
    <w:p w14:paraId="2AADCE29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34" w:name="_Toc241220913"/>
      <w:bookmarkStart w:id="1335" w:name="_Toc241305235"/>
      <w:bookmarkStart w:id="1336" w:name="_Toc241577764"/>
      <w:r w:rsidRPr="00B00281">
        <w:rPr>
          <w:rFonts w:ascii="Times New Roman" w:hAnsi="Times New Roman" w:cs="Times New Roman"/>
          <w:color w:val="000000"/>
          <w:lang w:val="ru-RU"/>
        </w:rPr>
        <w:t xml:space="preserve">Е.21. Контекст вне </w:t>
      </w:r>
      <w:r w:rsidRPr="00B00281">
        <w:rPr>
          <w:rFonts w:ascii="Times New Roman" w:hAnsi="Times New Roman" w:cs="Times New Roman"/>
          <w:color w:val="000000"/>
        </w:rPr>
        <w:t>Provider</w:t>
      </w:r>
      <w:bookmarkEnd w:id="1334"/>
      <w:bookmarkEnd w:id="1335"/>
      <w:bookmarkEnd w:id="1336"/>
    </w:p>
    <w:p w14:paraId="68CABED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Фрагмент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с </w:t>
      </w:r>
      <w:proofErr w:type="spellStart"/>
      <w:r w:rsidRPr="00B00281">
        <w:rPr>
          <w:rFonts w:cs="Times New Roman" w:ascii="Times New Roman" w:hAnsi="Times New Roman"/>
          <w:color w:val="auto"/>
        </w:rPr>
        <w:t>ошибкой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: return &lt;Consumer /&gt;; // Provider </w:t>
      </w:r>
      <w:proofErr w:type="spellStart"/>
      <w:r w:rsidRPr="00B00281">
        <w:rPr>
          <w:rFonts w:cs="Times New Roman" w:ascii="Times New Roman" w:hAnsi="Times New Roman"/>
          <w:color w:val="auto"/>
        </w:rPr>
        <w:t>отсутствует</w:t>
      </w:r>
      <w:proofErr w:type="spellEnd"/>
    </w:p>
    <w:p w14:paraId="4508A7BB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return &lt;</w:t>
      </w:r>
      <w:proofErr w:type="spellStart"/>
      <w:r w:rsidRPr="00B00281">
        <w:rPr>
          <w:rFonts w:cs="Times New Roman" w:ascii="Times New Roman" w:hAnsi="Times New Roman"/>
          <w:color w:val="auto"/>
        </w:rPr>
        <w:t>SettingsProvider</w:t>
      </w:r>
      <w:proofErr w:type="spellEnd"/>
      <w:r w:rsidRPr="00B00281">
        <w:rPr>
          <w:rFonts w:cs="Times New Roman" w:ascii="Times New Roman" w:hAnsi="Times New Roman"/>
          <w:color w:val="auto"/>
        </w:rPr>
        <w:t>&gt;&lt;Consumer /&gt;&lt;/</w:t>
      </w:r>
      <w:proofErr w:type="spellStart"/>
      <w:r w:rsidRPr="00B00281">
        <w:rPr>
          <w:rFonts w:cs="Times New Roman" w:ascii="Times New Roman" w:hAnsi="Times New Roman"/>
          <w:color w:val="auto"/>
        </w:rPr>
        <w:t>SettingsProvider</w:t>
      </w:r>
      <w:proofErr w:type="spellEnd"/>
      <w:r w:rsidRPr="00B00281">
        <w:rPr>
          <w:rFonts w:cs="Times New Roman" w:ascii="Times New Roman" w:hAnsi="Times New Roman"/>
          <w:color w:val="auto"/>
        </w:rPr>
        <w:t>&gt;;</w:t>
      </w:r>
    </w:p>
    <w:p w14:paraId="7817986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Потребитель должен находиться внутри соответствующего </w:t>
      </w:r>
      <w:r w:rsidRPr="00B00281">
        <w:rPr>
          <w:rFonts w:cs="Times New Roman" w:ascii="Times New Roman" w:hAnsi="Times New Roman"/>
          <w:color w:val="auto"/>
        </w:rPr>
        <w:t>Provider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Предложите безопасную диагностическую ошибку в пользовательском хуке, если контекст равен </w:t>
      </w:r>
      <w:r w:rsidRPr="00B00281">
        <w:rPr>
          <w:rFonts w:cs="Times New Roman" w:ascii="Times New Roman" w:hAnsi="Times New Roman"/>
          <w:color w:val="auto"/>
        </w:rPr>
        <w:t>null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3C3EC811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37" w:name="_Toc241220914"/>
      <w:bookmarkStart w:id="1338" w:name="_Toc241305236"/>
      <w:bookmarkStart w:id="1339" w:name="_Toc241577765"/>
      <w:r w:rsidRPr="00B00281">
        <w:rPr>
          <w:rFonts w:ascii="Times New Roman" w:hAnsi="Times New Roman" w:cs="Times New Roman"/>
          <w:color w:val="000000"/>
          <w:lang w:val="ru-RU"/>
        </w:rPr>
        <w:t xml:space="preserve">Е.22. Мутация объекта в </w:t>
      </w:r>
      <w:r w:rsidRPr="00B00281">
        <w:rPr>
          <w:rFonts w:ascii="Times New Roman" w:hAnsi="Times New Roman" w:cs="Times New Roman"/>
          <w:color w:val="000000"/>
        </w:rPr>
        <w:t>reducer</w:t>
      </w:r>
      <w:bookmarkEnd w:id="1337"/>
      <w:bookmarkEnd w:id="1338"/>
      <w:bookmarkEnd w:id="1339"/>
    </w:p>
    <w:p w14:paraId="4F8DF86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state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count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++; </w:t>
      </w:r>
      <w:r w:rsidRPr="00B00281">
        <w:rPr>
          <w:rFonts w:cs="Times New Roman" w:ascii="Times New Roman" w:hAnsi="Times New Roman"/>
          <w:color w:val="auto"/>
        </w:rPr>
        <w:t>return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state</w:t>
      </w:r>
      <w:r w:rsidRPr="00B00281">
        <w:rPr>
          <w:rFonts w:cs="Times New Roman" w:ascii="Times New Roman" w:hAnsi="Times New Roman"/>
          <w:color w:val="auto"/>
          <w:lang w:val="ru-RU"/>
        </w:rPr>
        <w:t>;</w:t>
      </w:r>
    </w:p>
    <w:p w14:paraId="1480A660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return { ...state, count: </w:t>
      </w:r>
      <w:proofErr w:type="spellStart"/>
      <w:r w:rsidRPr="00B00281">
        <w:rPr>
          <w:rFonts w:cs="Times New Roman" w:ascii="Times New Roman" w:hAnsi="Times New Roman"/>
          <w:color w:val="auto"/>
        </w:rPr>
        <w:t>state.count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+ 1 };</w:t>
      </w:r>
    </w:p>
    <w:p w14:paraId="267B618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Чистый </w:t>
      </w:r>
      <w:r w:rsidRPr="00B00281">
        <w:rPr>
          <w:rFonts w:cs="Times New Roman" w:ascii="Times New Roman" w:hAnsi="Times New Roman"/>
          <w:color w:val="auto"/>
        </w:rPr>
        <w:t>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возвращает новое состояние; проверьте, что старый объект не изменился. Обсудите отличие </w:t>
      </w:r>
      <w:r w:rsidRPr="00B00281">
        <w:rPr>
          <w:rFonts w:cs="Times New Roman" w:ascii="Times New Roman" w:hAnsi="Times New Roman"/>
          <w:color w:val="auto"/>
        </w:rPr>
        <w:t>useReducer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от библиотек, допускающих запись через </w:t>
      </w:r>
      <w:proofErr w:type="spellStart"/>
      <w:r w:rsidRPr="00B00281">
        <w:rPr>
          <w:rFonts w:cs="Times New Roman" w:ascii="Times New Roman" w:hAnsi="Times New Roman"/>
          <w:color w:val="auto"/>
          <w:lang w:val="ru-RU"/>
        </w:rPr>
        <w:t>иммутабельные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 обертки.</w:t>
      </w:r>
    </w:p>
    <w:p w14:paraId="66586748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40" w:name="_Toc241220915"/>
      <w:bookmarkStart w:id="1341" w:name="_Toc241305237"/>
      <w:bookmarkStart w:id="1342" w:name="_Toc241577766"/>
      <w:r w:rsidRPr="00B00281">
        <w:rPr>
          <w:rFonts w:ascii="Times New Roman" w:hAnsi="Times New Roman" w:cs="Times New Roman"/>
          <w:color w:val="000000"/>
          <w:lang w:val="ru-RU"/>
        </w:rPr>
        <w:t xml:space="preserve">Е.23. Ветка </w:t>
      </w:r>
      <w:r w:rsidRPr="00B00281">
        <w:rPr>
          <w:rFonts w:ascii="Times New Roman" w:hAnsi="Times New Roman" w:cs="Times New Roman"/>
          <w:color w:val="000000"/>
        </w:rPr>
        <w:t>reducer</w:t>
      </w:r>
      <w:r w:rsidRPr="00B00281">
        <w:rPr>
          <w:rFonts w:ascii="Times New Roman" w:hAnsi="Times New Roman" w:cs="Times New Roman"/>
          <w:color w:val="000000"/>
          <w:lang w:val="ru-RU"/>
        </w:rPr>
        <w:t xml:space="preserve"> без возврата состояния</w:t>
      </w:r>
      <w:bookmarkEnd w:id="1340"/>
      <w:bookmarkEnd w:id="1341"/>
      <w:bookmarkEnd w:id="1342"/>
    </w:p>
    <w:p w14:paraId="687F11B1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r w:rsidRPr="00B00281">
        <w:rPr>
          <w:rFonts w:cs="Times New Roman" w:ascii="Times New Roman" w:hAnsi="Times New Roman"/>
          <w:color w:val="auto"/>
        </w:rPr>
        <w:t>default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: </w:t>
      </w:r>
      <w:r w:rsidRPr="00B00281">
        <w:rPr>
          <w:rFonts w:cs="Times New Roman" w:ascii="Times New Roman" w:hAnsi="Times New Roman"/>
          <w:color w:val="auto"/>
        </w:rPr>
        <w:t>break</w:t>
      </w:r>
      <w:r w:rsidRPr="00B00281">
        <w:rPr>
          <w:rFonts w:cs="Times New Roman" w:ascii="Times New Roman" w:hAnsi="Times New Roman"/>
          <w:color w:val="auto"/>
          <w:lang w:val="ru-RU"/>
        </w:rPr>
        <w:t>;</w:t>
      </w:r>
    </w:p>
    <w:p w14:paraId="6DD699A6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Ориентир исправления: </w:t>
      </w:r>
      <w:r w:rsidRPr="00B00281">
        <w:rPr>
          <w:rFonts w:cs="Times New Roman" w:ascii="Times New Roman" w:hAnsi="Times New Roman"/>
          <w:color w:val="auto"/>
        </w:rPr>
        <w:t>default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: </w:t>
      </w:r>
      <w:r w:rsidRPr="00B00281">
        <w:rPr>
          <w:rFonts w:cs="Times New Roman" w:ascii="Times New Roman" w:hAnsi="Times New Roman"/>
          <w:color w:val="auto"/>
        </w:rPr>
        <w:t>return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state</w:t>
      </w:r>
      <w:r w:rsidRPr="00B00281">
        <w:rPr>
          <w:rFonts w:cs="Times New Roman" w:ascii="Times New Roman" w:hAnsi="Times New Roman"/>
          <w:color w:val="auto"/>
          <w:lang w:val="ru-RU"/>
        </w:rPr>
        <w:t>;</w:t>
      </w:r>
    </w:p>
    <w:p w14:paraId="5CD17A27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Каждая ветка </w:t>
      </w:r>
      <w:r w:rsidRPr="00B00281">
        <w:rPr>
          <w:rFonts w:cs="Times New Roman" w:ascii="Times New Roman" w:hAnsi="Times New Roman"/>
          <w:color w:val="auto"/>
        </w:rPr>
        <w:t>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обязана вернуть состояние. Передайте незнакомый тип действия и проверьте, что приложение продолжает работать с прежними данными.</w:t>
      </w:r>
    </w:p>
    <w:p w14:paraId="6B4805F4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43" w:name="_Toc241220916"/>
      <w:bookmarkStart w:id="1344" w:name="_Toc241305238"/>
      <w:bookmarkStart w:id="1345" w:name="_Toc241577767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 xml:space="preserve">Е.24. Использование </w:t>
      </w:r>
      <w:r w:rsidRPr="00B00281">
        <w:rPr>
          <w:rFonts w:ascii="Times New Roman" w:hAnsi="Times New Roman" w:cs="Times New Roman"/>
          <w:color w:val="000000"/>
        </w:rPr>
        <w:t>Redux</w:t>
      </w:r>
      <w:r w:rsidRPr="00B00281">
        <w:rPr>
          <w:rFonts w:ascii="Times New Roman" w:hAnsi="Times New Roman" w:cs="Times New Roman"/>
          <w:color w:val="000000"/>
          <w:lang w:val="ru-RU"/>
        </w:rPr>
        <w:t xml:space="preserve"> без </w:t>
      </w:r>
      <w:r w:rsidRPr="00B00281">
        <w:rPr>
          <w:rFonts w:ascii="Times New Roman" w:hAnsi="Times New Roman" w:cs="Times New Roman"/>
          <w:color w:val="000000"/>
        </w:rPr>
        <w:t>Provider</w:t>
      </w:r>
      <w:bookmarkEnd w:id="1343"/>
      <w:bookmarkEnd w:id="1344"/>
      <w:bookmarkEnd w:id="1345"/>
    </w:p>
    <w:p w14:paraId="45194F0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</w:t>
      </w:r>
      <w:proofErr w:type="spellStart"/>
      <w:r w:rsidRPr="00B00281">
        <w:rPr>
          <w:rFonts w:cs="Times New Roman" w:ascii="Times New Roman" w:hAnsi="Times New Roman"/>
          <w:color w:val="auto"/>
        </w:rPr>
        <w:t>createRoot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>(</w:t>
      </w:r>
      <w:r w:rsidRPr="00B00281">
        <w:rPr>
          <w:rFonts w:cs="Times New Roman" w:ascii="Times New Roman" w:hAnsi="Times New Roman"/>
          <w:color w:val="auto"/>
        </w:rPr>
        <w:t>node</w:t>
      </w:r>
      <w:r w:rsidRPr="00B00281">
        <w:rPr>
          <w:rFonts w:cs="Times New Roman" w:ascii="Times New Roman" w:hAnsi="Times New Roman"/>
          <w:color w:val="auto"/>
          <w:lang w:val="ru-RU"/>
        </w:rPr>
        <w:t>).</w:t>
      </w:r>
      <w:r w:rsidRPr="00B00281">
        <w:rPr>
          <w:rFonts w:cs="Times New Roman" w:ascii="Times New Roman" w:hAnsi="Times New Roman"/>
          <w:color w:val="auto"/>
        </w:rPr>
        <w:t>render</w:t>
      </w:r>
      <w:r w:rsidRPr="00B00281">
        <w:rPr>
          <w:rFonts w:cs="Times New Roman" w:ascii="Times New Roman" w:hAnsi="Times New Roman"/>
          <w:color w:val="auto"/>
          <w:lang w:val="ru-RU"/>
        </w:rPr>
        <w:t>(&lt;</w:t>
      </w:r>
      <w:r w:rsidRPr="00B00281">
        <w:rPr>
          <w:rFonts w:cs="Times New Roman" w:ascii="Times New Roman" w:hAnsi="Times New Roman"/>
          <w:color w:val="auto"/>
        </w:rPr>
        <w:t>App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/&gt;);</w:t>
      </w:r>
    </w:p>
    <w:p w14:paraId="76F9ED9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</w:t>
      </w:r>
      <w:proofErr w:type="spellStart"/>
      <w:r w:rsidRPr="00B00281">
        <w:rPr>
          <w:rFonts w:cs="Times New Roman" w:ascii="Times New Roman" w:hAnsi="Times New Roman"/>
          <w:color w:val="auto"/>
        </w:rPr>
        <w:t>createRoot</w:t>
      </w:r>
      <w:proofErr w:type="spellEnd"/>
      <w:r w:rsidRPr="00B00281">
        <w:rPr>
          <w:rFonts w:cs="Times New Roman" w:ascii="Times New Roman" w:hAnsi="Times New Roman"/>
          <w:color w:val="auto"/>
        </w:rPr>
        <w:t>(node).render(&lt;Provider store={store}&gt;&lt;App /&gt;&lt;/Provider&gt;);</w:t>
      </w:r>
    </w:p>
    <w:p w14:paraId="6D1D04E9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Хуки </w:t>
      </w:r>
      <w:r w:rsidRPr="00B00281">
        <w:rPr>
          <w:rFonts w:cs="Times New Roman" w:ascii="Times New Roman" w:hAnsi="Times New Roman"/>
          <w:color w:val="auto"/>
        </w:rPr>
        <w:t>useSelector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useDispatch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требуют доступного </w:t>
      </w:r>
      <w:r w:rsidRPr="00B00281">
        <w:rPr>
          <w:rFonts w:cs="Times New Roman" w:ascii="Times New Roman" w:hAnsi="Times New Roman"/>
          <w:color w:val="auto"/>
        </w:rPr>
        <w:t>store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дереве компонентов. Укажите импорт </w:t>
      </w:r>
      <w:r w:rsidRPr="00B00281">
        <w:rPr>
          <w:rFonts w:cs="Times New Roman" w:ascii="Times New Roman" w:hAnsi="Times New Roman"/>
          <w:color w:val="auto"/>
        </w:rPr>
        <w:t>Provider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наличие созданного </w:t>
      </w:r>
      <w:r w:rsidRPr="00B00281">
        <w:rPr>
          <w:rFonts w:cs="Times New Roman" w:ascii="Times New Roman" w:hAnsi="Times New Roman"/>
          <w:color w:val="auto"/>
        </w:rPr>
        <w:t>store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0D524214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46" w:name="_Toc241220917"/>
      <w:bookmarkStart w:id="1347" w:name="_Toc241305239"/>
      <w:bookmarkStart w:id="1348" w:name="_Toc241577768"/>
      <w:r w:rsidRPr="00B00281">
        <w:rPr>
          <w:rFonts w:ascii="Times New Roman" w:hAnsi="Times New Roman" w:cs="Times New Roman"/>
          <w:color w:val="000000"/>
          <w:lang w:val="ru-RU"/>
        </w:rPr>
        <w:t xml:space="preserve">Е.25. Селектор неверного ключа </w:t>
      </w:r>
      <w:r w:rsidRPr="00B00281">
        <w:rPr>
          <w:rFonts w:ascii="Times New Roman" w:hAnsi="Times New Roman" w:cs="Times New Roman"/>
          <w:color w:val="000000"/>
        </w:rPr>
        <w:t>store</w:t>
      </w:r>
      <w:bookmarkEnd w:id="1346"/>
      <w:bookmarkEnd w:id="1347"/>
      <w:bookmarkEnd w:id="1348"/>
    </w:p>
    <w:p w14:paraId="27BDAE3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Фрагмент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с </w:t>
      </w:r>
      <w:proofErr w:type="spellStart"/>
      <w:r w:rsidRPr="00B00281">
        <w:rPr>
          <w:rFonts w:cs="Times New Roman" w:ascii="Times New Roman" w:hAnsi="Times New Roman"/>
          <w:color w:val="auto"/>
        </w:rPr>
        <w:t>ошибкой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: useSelector(state =&gt; </w:t>
      </w:r>
      <w:proofErr w:type="spellStart"/>
      <w:r w:rsidRPr="00B00281">
        <w:rPr>
          <w:rFonts w:cs="Times New Roman" w:ascii="Times New Roman" w:hAnsi="Times New Roman"/>
          <w:color w:val="auto"/>
        </w:rPr>
        <w:t>state.basket.items</w:t>
      </w:r>
      <w:proofErr w:type="spellEnd"/>
      <w:r w:rsidRPr="00B00281">
        <w:rPr>
          <w:rFonts w:cs="Times New Roman" w:ascii="Times New Roman" w:hAnsi="Times New Roman"/>
          <w:color w:val="auto"/>
        </w:rPr>
        <w:t>)</w:t>
      </w:r>
    </w:p>
    <w:p w14:paraId="32D2441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useSelector(state =&gt; </w:t>
      </w:r>
      <w:proofErr w:type="spellStart"/>
      <w:r w:rsidRPr="00B00281">
        <w:rPr>
          <w:rFonts w:cs="Times New Roman" w:ascii="Times New Roman" w:hAnsi="Times New Roman"/>
          <w:color w:val="auto"/>
        </w:rPr>
        <w:t>state.cart.items</w:t>
      </w:r>
      <w:proofErr w:type="spellEnd"/>
      <w:r w:rsidRPr="00B00281">
        <w:rPr>
          <w:rFonts w:cs="Times New Roman" w:ascii="Times New Roman" w:hAnsi="Times New Roman"/>
          <w:color w:val="auto"/>
        </w:rPr>
        <w:t>)</w:t>
      </w:r>
    </w:p>
    <w:p w14:paraId="478BB9DE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Имя </w:t>
      </w:r>
      <w:r w:rsidRPr="00B00281">
        <w:rPr>
          <w:rFonts w:cs="Times New Roman" w:ascii="Times New Roman" w:hAnsi="Times New Roman"/>
          <w:color w:val="auto"/>
        </w:rPr>
        <w:t>cart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должно совпадать с ключом </w:t>
      </w:r>
      <w:r w:rsidRPr="00B00281">
        <w:rPr>
          <w:rFonts w:cs="Times New Roman" w:ascii="Times New Roman" w:hAnsi="Times New Roman"/>
          <w:color w:val="auto"/>
        </w:rPr>
        <w:t>reducer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</w:t>
      </w:r>
      <w:proofErr w:type="spellStart"/>
      <w:r w:rsidRPr="00B00281">
        <w:rPr>
          <w:rFonts w:cs="Times New Roman" w:ascii="Times New Roman" w:hAnsi="Times New Roman"/>
          <w:color w:val="auto"/>
        </w:rPr>
        <w:t>configureStore</w:t>
      </w:r>
      <w:proofErr w:type="spellEnd"/>
      <w:r w:rsidRPr="00B00281">
        <w:rPr>
          <w:rFonts w:cs="Times New Roman" w:ascii="Times New Roman" w:hAnsi="Times New Roman"/>
          <w:color w:val="auto"/>
          <w:lang w:val="ru-RU"/>
        </w:rPr>
        <w:t xml:space="preserve">. Сверьте настройку </w:t>
      </w:r>
      <w:r w:rsidRPr="00B00281">
        <w:rPr>
          <w:rFonts w:cs="Times New Roman" w:ascii="Times New Roman" w:hAnsi="Times New Roman"/>
          <w:color w:val="auto"/>
        </w:rPr>
        <w:t>store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с селектором, прежде чем искать ошибку внутри компонента.</w:t>
      </w:r>
    </w:p>
    <w:p w14:paraId="56664F5E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</w:rPr>
      </w:pPr>
      <w:bookmarkStart w:id="1349" w:name="_Toc241220918"/>
      <w:bookmarkStart w:id="1350" w:name="_Toc241305240"/>
      <w:bookmarkStart w:id="1351" w:name="_Toc241577769"/>
      <w:r w:rsidRPr="00B00281">
        <w:rPr>
          <w:rFonts w:ascii="Times New Roman" w:hAnsi="Times New Roman" w:cs="Times New Roman"/>
          <w:color w:val="000000"/>
          <w:lang w:val="ru-RU"/>
        </w:rPr>
        <w:t>Е</w:t>
      </w:r>
      <w:r w:rsidRPr="00B00281">
        <w:rPr>
          <w:rFonts w:ascii="Times New Roman" w:hAnsi="Times New Roman" w:cs="Times New Roman"/>
          <w:color w:val="000000"/>
        </w:rPr>
        <w:t xml:space="preserve">.26. </w:t>
      </w:r>
      <w:r w:rsidRPr="00B00281">
        <w:rPr>
          <w:rFonts w:ascii="Times New Roman" w:hAnsi="Times New Roman" w:cs="Times New Roman"/>
          <w:color w:val="000000"/>
          <w:lang w:val="ru-RU"/>
        </w:rPr>
        <w:t>Ленивая</w:t>
      </w:r>
      <w:r w:rsidRPr="00B00281">
        <w:rPr>
          <w:rFonts w:ascii="Times New Roman" w:hAnsi="Times New Roman" w:cs="Times New Roman"/>
          <w:color w:val="000000"/>
        </w:rPr>
        <w:t xml:space="preserve"> </w:t>
      </w:r>
      <w:r w:rsidRPr="00B00281">
        <w:rPr>
          <w:rFonts w:ascii="Times New Roman" w:hAnsi="Times New Roman" w:cs="Times New Roman"/>
          <w:color w:val="000000"/>
          <w:lang w:val="ru-RU"/>
        </w:rPr>
        <w:t>загрузка</w:t>
      </w:r>
      <w:r w:rsidRPr="00B00281">
        <w:rPr>
          <w:rFonts w:ascii="Times New Roman" w:hAnsi="Times New Roman" w:cs="Times New Roman"/>
          <w:color w:val="000000"/>
        </w:rPr>
        <w:t xml:space="preserve"> </w:t>
      </w:r>
      <w:r w:rsidRPr="00B00281">
        <w:rPr>
          <w:rFonts w:ascii="Times New Roman" w:hAnsi="Times New Roman" w:cs="Times New Roman"/>
          <w:color w:val="000000"/>
          <w:lang w:val="ru-RU"/>
        </w:rPr>
        <w:t>и</w:t>
      </w:r>
      <w:r w:rsidRPr="00B00281">
        <w:rPr>
          <w:rFonts w:ascii="Times New Roman" w:hAnsi="Times New Roman" w:cs="Times New Roman"/>
          <w:color w:val="000000"/>
        </w:rPr>
        <w:t xml:space="preserve"> export</w:t>
      </w:r>
      <w:bookmarkEnd w:id="1349"/>
      <w:bookmarkEnd w:id="1350"/>
      <w:bookmarkEnd w:id="1351"/>
    </w:p>
    <w:p w14:paraId="2DFF9B32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Фрагмент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с </w:t>
      </w:r>
      <w:proofErr w:type="spellStart"/>
      <w:r w:rsidRPr="00B00281">
        <w:rPr>
          <w:rFonts w:cs="Times New Roman" w:ascii="Times New Roman" w:hAnsi="Times New Roman"/>
          <w:color w:val="auto"/>
        </w:rPr>
        <w:t>ошибкой</w:t>
      </w:r>
      <w:proofErr w:type="spellEnd"/>
      <w:r w:rsidRPr="00B00281">
        <w:rPr>
          <w:rFonts w:cs="Times New Roman" w:ascii="Times New Roman" w:hAnsi="Times New Roman"/>
          <w:color w:val="auto"/>
        </w:rPr>
        <w:t>: const Report = lazy(() =&gt; import("</w:t>
      </w:r>
      <w:proofErr w:type="gramStart"/>
      <w:r w:rsidRPr="00B00281">
        <w:rPr>
          <w:rFonts w:cs="Times New Roman" w:ascii="Times New Roman" w:hAnsi="Times New Roman"/>
          <w:color w:val="auto"/>
        </w:rPr>
        <w:t xml:space="preserve">./Report")); // </w:t>
      </w:r>
      <w:proofErr w:type="spellStart"/>
      <w:r w:rsidRPr="00B00281">
        <w:rPr>
          <w:rFonts w:cs="Times New Roman" w:ascii="Times New Roman" w:hAnsi="Times New Roman"/>
          <w:color w:val="auto"/>
        </w:rPr>
        <w:t>только</w:t>
      </w:r>
      <w:proofErr w:type="spellEnd"/>
      <w:proofErr w:type="gramEnd"/>
      <w:r w:rsidRPr="00B00281">
        <w:rPr>
          <w:rFonts w:cs="Times New Roman" w:ascii="Times New Roman" w:hAnsi="Times New Roman"/>
          <w:color w:val="auto"/>
        </w:rPr>
        <w:t xml:space="preserve"> named export</w:t>
      </w:r>
    </w:p>
    <w:p w14:paraId="41F1A30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export default function Report() { return &lt;p&gt;Отчет&lt;/p&gt;; }</w:t>
      </w:r>
    </w:p>
    <w:p w14:paraId="6E0849E3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</w:t>
      </w:r>
      <w:r w:rsidRPr="00B00281">
        <w:rPr>
          <w:rFonts w:cs="Times New Roman" w:ascii="Times New Roman" w:hAnsi="Times New Roman"/>
          <w:color w:val="auto"/>
        </w:rPr>
        <w:t>React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  <w:r w:rsidRPr="00B00281">
        <w:rPr>
          <w:rFonts w:cs="Times New Roman" w:ascii="Times New Roman" w:hAnsi="Times New Roman"/>
          <w:color w:val="auto"/>
        </w:rPr>
        <w:t>lazy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ожидает </w:t>
      </w:r>
      <w:r w:rsidRPr="00B00281">
        <w:rPr>
          <w:rFonts w:cs="Times New Roman" w:ascii="Times New Roman" w:hAnsi="Times New Roman"/>
          <w:color w:val="auto"/>
        </w:rPr>
        <w:t>default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export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динамически импортируемого модуля. Покажите страницу до открытия и после открытия и проверьте компонент </w:t>
      </w:r>
      <w:r w:rsidRPr="00B00281">
        <w:rPr>
          <w:rFonts w:cs="Times New Roman" w:ascii="Times New Roman" w:hAnsi="Times New Roman"/>
          <w:color w:val="auto"/>
        </w:rPr>
        <w:t>Suspense</w:t>
      </w:r>
      <w:r w:rsidRPr="00B00281">
        <w:rPr>
          <w:rFonts w:cs="Times New Roman" w:ascii="Times New Roman" w:hAnsi="Times New Roman"/>
          <w:color w:val="auto"/>
          <w:lang w:val="ru-RU"/>
        </w:rPr>
        <w:t>.</w:t>
      </w:r>
    </w:p>
    <w:p w14:paraId="4F077D74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52" w:name="_Toc241220919"/>
      <w:bookmarkStart w:id="1353" w:name="_Toc241305241"/>
      <w:bookmarkStart w:id="1354" w:name="_Toc241577770"/>
      <w:r w:rsidRPr="00B00281">
        <w:rPr>
          <w:rFonts w:ascii="Times New Roman" w:hAnsi="Times New Roman" w:cs="Times New Roman"/>
          <w:color w:val="000000"/>
          <w:lang w:val="ru-RU"/>
        </w:rPr>
        <w:t>Е.27. Ресурсы при публикации в подпапке</w:t>
      </w:r>
      <w:bookmarkEnd w:id="1352"/>
      <w:bookmarkEnd w:id="1353"/>
      <w:bookmarkEnd w:id="1354"/>
    </w:p>
    <w:p w14:paraId="6D64ABDF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Фрагмент с ошибкой: //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</w:t>
      </w:r>
      <w:r w:rsidRPr="00B00281">
        <w:rPr>
          <w:rFonts w:cs="Times New Roman" w:ascii="Times New Roman" w:hAnsi="Times New Roman"/>
          <w:color w:val="auto"/>
        </w:rPr>
        <w:t>base</w:t>
      </w:r>
      <w:r w:rsidRPr="00B00281">
        <w:rPr>
          <w:rFonts w:cs="Times New Roman" w:ascii="Times New Roman" w:hAnsi="Times New Roman"/>
          <w:color w:val="auto"/>
          <w:lang w:val="ru-RU"/>
        </w:rPr>
        <w:t>: "/" при публикации /</w:t>
      </w:r>
      <w:r w:rsidRPr="00B00281">
        <w:rPr>
          <w:rFonts w:cs="Times New Roman" w:ascii="Times New Roman" w:hAnsi="Times New Roman"/>
          <w:color w:val="auto"/>
        </w:rPr>
        <w:t>course</w:t>
      </w:r>
      <w:r w:rsidRPr="00B00281">
        <w:rPr>
          <w:rFonts w:cs="Times New Roman" w:ascii="Times New Roman" w:hAnsi="Times New Roman"/>
          <w:color w:val="auto"/>
          <w:lang w:val="ru-RU"/>
        </w:rPr>
        <w:t>/</w:t>
      </w:r>
    </w:p>
    <w:p w14:paraId="4A2276F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Ориентир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исправления: // vite.config.js: export default </w:t>
      </w:r>
      <w:proofErr w:type="spellStart"/>
      <w:r w:rsidRPr="00B00281">
        <w:rPr>
          <w:rFonts w:cs="Times New Roman" w:ascii="Times New Roman" w:hAnsi="Times New Roman"/>
          <w:color w:val="auto"/>
        </w:rPr>
        <w:t>defineConfig</w:t>
      </w:r>
      <w:proofErr w:type="spellEnd"/>
      <w:r w:rsidRPr="00B00281">
        <w:rPr>
          <w:rFonts w:cs="Times New Roman" w:ascii="Times New Roman" w:hAnsi="Times New Roman"/>
          <w:color w:val="auto"/>
        </w:rPr>
        <w:t>({ base: "/course/" })</w:t>
      </w:r>
    </w:p>
    <w:p w14:paraId="273A730A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>Пояснение и проверка: При размещении под /</w:t>
      </w:r>
      <w:r w:rsidRPr="00B00281">
        <w:rPr>
          <w:rFonts w:cs="Times New Roman" w:ascii="Times New Roman" w:hAnsi="Times New Roman"/>
          <w:color w:val="auto"/>
        </w:rPr>
        <w:t>course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/ абсолютные адреса ресурсов должны учитывать </w:t>
      </w:r>
      <w:r w:rsidRPr="00B00281">
        <w:rPr>
          <w:rFonts w:cs="Times New Roman" w:ascii="Times New Roman" w:hAnsi="Times New Roman"/>
          <w:color w:val="auto"/>
        </w:rPr>
        <w:t>base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. Проверьте ссылки на </w:t>
      </w:r>
      <w:r w:rsidRPr="00B00281">
        <w:rPr>
          <w:rFonts w:cs="Times New Roman" w:ascii="Times New Roman" w:hAnsi="Times New Roman"/>
          <w:color w:val="auto"/>
        </w:rPr>
        <w:t>JS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и </w:t>
      </w:r>
      <w:r w:rsidRPr="00B00281">
        <w:rPr>
          <w:rFonts w:cs="Times New Roman" w:ascii="Times New Roman" w:hAnsi="Times New Roman"/>
          <w:color w:val="auto"/>
        </w:rPr>
        <w:t>CSS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в сетевой вкладке после сборки, не ограничиваясь </w:t>
      </w:r>
      <w:r w:rsidRPr="00B00281">
        <w:rPr>
          <w:rFonts w:cs="Times New Roman" w:ascii="Times New Roman" w:hAnsi="Times New Roman"/>
          <w:color w:val="auto"/>
        </w:rPr>
        <w:t>dev</w:t>
      </w:r>
      <w:r w:rsidRPr="00B00281">
        <w:rPr>
          <w:rFonts w:cs="Times New Roman" w:ascii="Times New Roman" w:hAnsi="Times New Roman"/>
          <w:color w:val="auto"/>
          <w:lang w:val="ru-RU"/>
        </w:rPr>
        <w:t>-сервером.</w:t>
      </w:r>
    </w:p>
    <w:p w14:paraId="085C1EE7" w14:textId="77777777" w:rsidR="000C68EF" w:rsidRPr="00B00281" w:rsidRDefault="000856C1">
      <w:pPr>
        <w:pStyle w:val="21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355" w:name="_Toc241220920"/>
      <w:bookmarkStart w:id="1356" w:name="_Toc241305242"/>
      <w:bookmarkStart w:id="1357" w:name="_Toc241577771"/>
      <w:r w:rsidRPr="00B00281">
        <w:rPr>
          <w:rFonts w:ascii="Times New Roman" w:hAnsi="Times New Roman" w:cs="Times New Roman"/>
          <w:color w:val="000000"/>
          <w:lang w:val="ru-RU"/>
        </w:rPr>
        <w:lastRenderedPageBreak/>
        <w:t>Е.28. Секрет в клиентской переменной окружения</w:t>
      </w:r>
      <w:bookmarkEnd w:id="1355"/>
      <w:bookmarkEnd w:id="1356"/>
      <w:bookmarkEnd w:id="1357"/>
    </w:p>
    <w:p w14:paraId="511A3658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</w:rPr>
      </w:pPr>
      <w:proofErr w:type="spellStart"/>
      <w:r w:rsidRPr="00B00281">
        <w:rPr>
          <w:rFonts w:cs="Times New Roman" w:ascii="Times New Roman" w:hAnsi="Times New Roman"/>
          <w:color w:val="auto"/>
        </w:rPr>
        <w:t>Фрагмент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 с </w:t>
      </w:r>
      <w:proofErr w:type="spellStart"/>
      <w:r w:rsidRPr="00B00281">
        <w:rPr>
          <w:rFonts w:cs="Times New Roman" w:ascii="Times New Roman" w:hAnsi="Times New Roman"/>
          <w:color w:val="auto"/>
        </w:rPr>
        <w:t>ошибкой</w:t>
      </w:r>
      <w:proofErr w:type="spellEnd"/>
      <w:r w:rsidRPr="00B00281">
        <w:rPr>
          <w:rFonts w:cs="Times New Roman" w:ascii="Times New Roman" w:hAnsi="Times New Roman"/>
          <w:color w:val="auto"/>
        </w:rPr>
        <w:t xml:space="preserve">: const token = </w:t>
      </w:r>
      <w:proofErr w:type="spellStart"/>
      <w:r w:rsidRPr="00B00281">
        <w:rPr>
          <w:rFonts w:cs="Times New Roman" w:ascii="Times New Roman" w:hAnsi="Times New Roman"/>
          <w:color w:val="auto"/>
        </w:rPr>
        <w:t>import.meta.env.VITE_PRIVATE_TOKEN</w:t>
      </w:r>
      <w:proofErr w:type="spellEnd"/>
      <w:r w:rsidRPr="00B00281">
        <w:rPr>
          <w:rFonts w:cs="Times New Roman" w:ascii="Times New Roman" w:hAnsi="Times New Roman"/>
          <w:color w:val="auto"/>
        </w:rPr>
        <w:t>;</w:t>
      </w:r>
    </w:p>
    <w:p w14:paraId="75A3B12C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Ориентир исправления: // Секрет хранится на сервере; клиент обращается к серверному </w:t>
      </w:r>
      <w:r w:rsidRPr="00B00281">
        <w:rPr>
          <w:rFonts w:cs="Times New Roman" w:ascii="Times New Roman" w:hAnsi="Times New Roman"/>
          <w:color w:val="auto"/>
        </w:rPr>
        <w:t>API</w:t>
      </w:r>
      <w:r w:rsidRPr="00B00281">
        <w:rPr>
          <w:rFonts w:cs="Times New Roman" w:ascii="Times New Roman" w:hAnsi="Times New Roman"/>
          <w:color w:val="auto"/>
          <w:lang w:val="ru-RU"/>
        </w:rPr>
        <w:t xml:space="preserve"> без встраивания секрета.</w:t>
      </w:r>
    </w:p>
    <w:p w14:paraId="23D0D1B5" w14:textId="77777777" w:rsidR="000C68EF" w:rsidRPr="00B00281" w:rsidRDefault="000856C1">
      <w:pPr>
        <w:keepLines/>
        <w:widowControl/>
        <w:spacing w:line="240" w:lineRule="auto" w:before="0" w:after="60"/>
        <w:ind w:firstLine="709"/>
        <w:jc w:val="both"/>
        <w:rPr>
          <w:rFonts w:cs="Times New Roman"/>
          <w:color w:val="auto"/>
          <w:lang w:val="ru-RU"/>
        </w:rPr>
      </w:pPr>
      <w:r w:rsidRPr="00B00281">
        <w:rPr>
          <w:rFonts w:cs="Times New Roman" w:ascii="Times New Roman" w:hAnsi="Times New Roman"/>
          <w:color w:val="auto"/>
          <w:lang w:val="ru-RU"/>
        </w:rPr>
        <w:t xml:space="preserve">Пояснение и проверка: Переменные с </w:t>
      </w:r>
      <w:r w:rsidRPr="00B00281">
        <w:rPr>
          <w:rFonts w:cs="Times New Roman" w:ascii="Times New Roman" w:hAnsi="Times New Roman"/>
          <w:color w:val="auto"/>
        </w:rPr>
        <w:t>VITE</w:t>
      </w:r>
      <w:r w:rsidRPr="00B00281">
        <w:rPr>
          <w:rFonts w:cs="Times New Roman" w:ascii="Times New Roman" w:hAnsi="Times New Roman"/>
          <w:color w:val="auto"/>
          <w:lang w:val="ru-RU"/>
        </w:rPr>
        <w:t>_ встраиваются в клиентскую сборку и доступны посетителю. Попросите найти значение в собранных файлах тестового проекта и объяснить, почему настоящий токен туда помещать нельзя.</w:t>
      </w:r>
    </w:p>
    <w:sectPr w:rsidR="000C68EF" w:rsidRPr="00B00281">
      <w:footerReference w:type="default" r:id="rId8"/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D541" w14:textId="77777777" w:rsidR="00056B26" w:rsidRDefault="00056B26">
      <w:pPr>
        <w:spacing w:line="240" w:lineRule="auto"/>
      </w:pPr>
      <w:r>
        <w:separator/>
      </w:r>
    </w:p>
  </w:endnote>
  <w:endnote w:type="continuationSeparator" w:id="0">
    <w:p w14:paraId="36DBF0B6" w14:textId="77777777" w:rsidR="00056B26" w:rsidRDefault="00056B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ED8D" w14:textId="77777777" w:rsidR="004E0869" w:rsidRDefault="000856C1">
    <w:pPr>
      <w:pStyle w:val="af1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6B719" w14:textId="77777777" w:rsidR="00056B26" w:rsidRDefault="00056B26">
      <w:r>
        <w:separator/>
      </w:r>
    </w:p>
  </w:footnote>
  <w:footnote w:type="continuationSeparator" w:id="0">
    <w:p w14:paraId="725ADF92" w14:textId="77777777" w:rsidR="00056B26" w:rsidRDefault="00056B2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  <w:jc w:val="center"/>
    </w:pPr>
    <w:r>
      <w:rPr>
        <w:rFonts w:ascii="Times New Roman" w:hAnsi="Times New Roman"/>
        <w:sz w:val="24"/>
      </w:rPr>
    </w:r>
    <w:fldSimple w:instr="PAGE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68649767">
    <w:abstractNumId w:val="0"/>
  </w:num>
  <w:num w:numId="2" w16cid:durableId="1730881434">
    <w:abstractNumId w:val="5"/>
  </w:num>
  <w:num w:numId="3" w16cid:durableId="1060518853">
    <w:abstractNumId w:val="3"/>
  </w:num>
  <w:num w:numId="4" w16cid:durableId="1102604234">
    <w:abstractNumId w:val="2"/>
  </w:num>
  <w:num w:numId="5" w16cid:durableId="1178932629">
    <w:abstractNumId w:val="4"/>
  </w:num>
  <w:num w:numId="6" w16cid:durableId="948467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8E"/>
    <w:rsid w:val="00034616"/>
    <w:rsid w:val="00056B26"/>
    <w:rsid w:val="0006063C"/>
    <w:rsid w:val="000856C1"/>
    <w:rsid w:val="000C0DEA"/>
    <w:rsid w:val="000C68EF"/>
    <w:rsid w:val="00104BC9"/>
    <w:rsid w:val="0015074B"/>
    <w:rsid w:val="001D5053"/>
    <w:rsid w:val="001F5EA8"/>
    <w:rsid w:val="0029639D"/>
    <w:rsid w:val="00326F90"/>
    <w:rsid w:val="00351B2B"/>
    <w:rsid w:val="00361F52"/>
    <w:rsid w:val="003B15DE"/>
    <w:rsid w:val="003E32AA"/>
    <w:rsid w:val="004E0869"/>
    <w:rsid w:val="005071AB"/>
    <w:rsid w:val="005806AD"/>
    <w:rsid w:val="00590D2C"/>
    <w:rsid w:val="005E6D36"/>
    <w:rsid w:val="006370F1"/>
    <w:rsid w:val="006943A7"/>
    <w:rsid w:val="006E5653"/>
    <w:rsid w:val="00737F69"/>
    <w:rsid w:val="007D1C4D"/>
    <w:rsid w:val="00841178"/>
    <w:rsid w:val="00915A7D"/>
    <w:rsid w:val="0098778A"/>
    <w:rsid w:val="009C0EB9"/>
    <w:rsid w:val="00A45072"/>
    <w:rsid w:val="00A674ED"/>
    <w:rsid w:val="00A9745B"/>
    <w:rsid w:val="00AA1D8D"/>
    <w:rsid w:val="00B00281"/>
    <w:rsid w:val="00B47730"/>
    <w:rsid w:val="00BE6DDB"/>
    <w:rsid w:val="00C716EC"/>
    <w:rsid w:val="00C77721"/>
    <w:rsid w:val="00CB0664"/>
    <w:rsid w:val="00CC111F"/>
    <w:rsid w:val="00D467C5"/>
    <w:rsid w:val="00EF3231"/>
    <w:rsid w:val="00F623D6"/>
    <w:rsid w:val="00F715C8"/>
    <w:rsid w:val="00FC693F"/>
    <w:rsid w:val="023B1888"/>
    <w:rsid w:val="026D6999"/>
    <w:rsid w:val="05D93173"/>
    <w:rsid w:val="07AF3996"/>
    <w:rsid w:val="1EFB52BB"/>
    <w:rsid w:val="212D6B7C"/>
    <w:rsid w:val="2F582D3D"/>
    <w:rsid w:val="35B00AA5"/>
    <w:rsid w:val="394B53AA"/>
    <w:rsid w:val="4AF64C8A"/>
    <w:rsid w:val="4D0F4739"/>
    <w:rsid w:val="4F411D97"/>
    <w:rsid w:val="585D3378"/>
    <w:rsid w:val="60ED0C93"/>
    <w:rsid w:val="60FB1565"/>
    <w:rsid w:val="66993D98"/>
    <w:rsid w:val="74BA474D"/>
    <w:rsid w:val="77640A6E"/>
    <w:rsid w:val="786A706B"/>
    <w:rsid w:val="7C4C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48C50"/>
  <w14:defaultImageDpi w14:val="300"/>
  <w15:docId w15:val="{CF6C0E27-097E-43DF-BB06-244E52BB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rFonts w:ascii="Times New Roman" w:hAnsi="Times New Roman"/>
      <w:color w:val="000000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widowControl/>
      <w:spacing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widowControl/>
      <w:spacing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widowControl/>
      <w:spacing w:before="12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widowControl/>
      <w:spacing w:before="120" w:after="120"/>
      <w:ind w:firstLine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widowControl/>
      <w:spacing w:before="200" w:after="120"/>
      <w:ind w:firstLine="0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widowControl/>
      <w:spacing w:before="200" w:after="120"/>
      <w:ind w:firstLine="0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000000"/>
      <w:sz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widowControl/>
      <w:spacing w:before="200" w:after="120"/>
      <w:ind w:firstLine="0"/>
      <w:outlineLvl w:val="6"/>
    </w:pPr>
    <w:rPr>
      <w:rFonts w:asciiTheme="majorHAnsi" w:eastAsiaTheme="majorEastAsia" w:hAnsiTheme="majorHAnsi" w:cstheme="majorBidi" w:ascii="Times New Roman" w:hAnsi="Times New Roman"/>
      <w:b/>
      <w:i/>
      <w:iCs/>
      <w:color w:val="000000"/>
      <w:sz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widowControl/>
      <w:spacing w:before="200" w:after="120"/>
      <w:ind w:firstLine="0"/>
      <w:outlineLvl w:val="7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widowControl/>
      <w:spacing w:before="200" w:after="120"/>
      <w:ind w:firstLine="0"/>
      <w:outlineLvl w:val="8"/>
    </w:pPr>
    <w:rPr>
      <w:rFonts w:asciiTheme="majorHAnsi" w:eastAsiaTheme="majorEastAsia" w:hAnsiTheme="majorHAnsi" w:cstheme="majorBidi" w:ascii="Times New Roman" w:hAnsi="Times New Roman"/>
      <w:b/>
      <w:i/>
      <w:iCs/>
      <w:color w:val="000000"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11">
    <w:name w:val="toc 1"/>
    <w:basedOn w:val="a1"/>
    <w:next w:val="a1"/>
    <w:uiPriority w:val="39"/>
    <w:unhideWhenUsed/>
    <w:rPr>
      <w:rFonts w:eastAsia="Times New Roman"/>
    </w:r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toc 3"/>
    <w:basedOn w:val="a1"/>
    <w:next w:val="a1"/>
    <w:uiPriority w:val="39"/>
    <w:unhideWhenUsed/>
    <w:pPr>
      <w:ind w:leftChars="400" w:left="840"/>
    </w:pPr>
  </w:style>
  <w:style w:type="paragraph" w:styleId="25">
    <w:name w:val="toc 2"/>
    <w:basedOn w:val="a1"/>
    <w:next w:val="a1"/>
    <w:uiPriority w:val="39"/>
    <w:unhideWhenUsed/>
    <w:pPr>
      <w:ind w:leftChars="200" w:left="420"/>
    </w:pPr>
    <w:rPr>
      <w:rFonts w:eastAsia="Times New Roman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7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7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5">
    <w:name w:val="Основной текст 3 Знак"/>
    <w:basedOn w:val="a2"/>
    <w:link w:val="34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2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3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4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5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6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7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8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qFormat/>
    <w:pPr>
      <w:keepLines/>
      <w:spacing w:line="240" w:lineRule="auto"/>
      <w:ind w:left="142"/>
    </w:pPr>
    <w:rPr>
      <w:rFonts w:ascii="Courier New" w:hAnsi="Courier New"/>
      <w:sz w:val="20"/>
      <w:szCs w:val="22"/>
      <w:lang w:val="en-US" w:eastAsia="en-US"/>
    </w:rPr>
  </w:style>
  <w:style w:type="paragraph" w:customStyle="1" w:styleId="CodeExample">
    <w:name w:val="Code Example"/>
    <w:pPr>
      <w:keepLines/>
      <w:ind w:left="142"/>
    </w:pPr>
    <w:rPr>
      <w:rFonts w:ascii="Courier New" w:eastAsia="Courier New" w:hAnsi="Courier New"/>
      <w:color w:val="000000"/>
    </w:rPr>
  </w:style>
  <w:style w:type="paragraph" w:customStyle="1" w:styleId="aff2">
    <w:name w:val="Код"/>
    <w:pPr>
      <w:keepLines/>
      <w:ind w:left="142"/>
    </w:pPr>
    <w:rPr>
      <w:rFonts w:ascii="Courier New" w:eastAsia="Courier New" w:hAnsi="Courier New"/>
    </w:rPr>
  </w:style>
  <w:style w:type="paragraph" w:customStyle="1" w:styleId="ListingCaption">
    <w:name w:val="Listing Caption"/>
    <w:pPr>
      <w:keepNext/>
      <w:spacing w:before="120" w:after="60"/>
    </w:pPr>
    <w:rPr>
      <w:rFonts w:ascii="Times New Roman" w:eastAsia="Times New Roman" w:hAnsi="Times New Roman"/>
      <w:sz w:val="28"/>
    </w:rPr>
  </w:style>
  <w:style w:type="paragraph" w:styleId="aff3">
    <w:name w:val="TOC Heading"/>
    <w:basedOn w:val="1"/>
    <w:next w:val="a1"/>
    <w:uiPriority w:val="39"/>
    <w:unhideWhenUsed/>
    <w:qFormat/>
    <w:rsid w:val="003B15DE"/>
    <w:pPr>
      <w:pageBreakBefore w:val="0"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3B15DE"/>
    <w:pPr>
      <w:spacing w:after="100" w:line="278" w:lineRule="auto"/>
      <w:ind w:left="72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3B15DE"/>
    <w:pPr>
      <w:spacing w:after="100" w:line="278" w:lineRule="auto"/>
      <w:ind w:left="96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3B15DE"/>
    <w:pPr>
      <w:spacing w:after="100" w:line="278" w:lineRule="auto"/>
      <w:ind w:left="120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3B15DE"/>
    <w:pPr>
      <w:spacing w:after="100" w:line="278" w:lineRule="auto"/>
      <w:ind w:left="144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3B15DE"/>
    <w:pPr>
      <w:spacing w:after="100" w:line="278" w:lineRule="auto"/>
      <w:ind w:left="168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3B15DE"/>
    <w:pPr>
      <w:spacing w:after="100" w:line="278" w:lineRule="auto"/>
      <w:ind w:left="1920" w:firstLine="0"/>
      <w:jc w:val="left"/>
    </w:pPr>
    <w:rPr>
      <w:rFonts w:asciiTheme="minorHAnsi" w:hAnsiTheme="minorHAnsi"/>
      <w:color w:val="auto"/>
      <w:kern w:val="2"/>
      <w:sz w:val="24"/>
      <w:szCs w:val="24"/>
      <w:lang w:val="ru-RU" w:eastAsia="ru-RU"/>
      <w14:ligatures w14:val="standardContextual"/>
    </w:rPr>
  </w:style>
  <w:style w:type="character" w:styleId="aff4">
    <w:name w:val="Hyperlink"/>
    <w:basedOn w:val="a2"/>
    <w:uiPriority w:val="99"/>
    <w:unhideWhenUsed/>
    <w:rsid w:val="003B15DE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3B1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365</Pages>
  <Words>73749</Words>
  <Characters>420374</Characters>
  <Application>Microsoft Office Word</Application>
  <DocSecurity>0</DocSecurity>
  <Lines>3503</Lines>
  <Paragraphs>986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веб-приложений на базе библиотеки React</vt:lpstr>
    </vt:vector>
  </TitlesOfParts>
  <Company/>
  <LinksUpToDate>false</LinksUpToDate>
  <CharactersWithSpaces>493137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веб-приложений на базе библиотеки React</dc:title>
  <dc:subject>Учебно-методическое пособие по разработке веб-приложений на базе React</dc:subject>
  <dc:creator>Михайлов Даниил Николаевич</dc:creator>
  <cp:keywords>React; JavaScript; JSX; Vite; TypeScript; веб-разработка; методическое пособие</cp:keywords>
  <dc:description>Оформлено в соответствии с типовыми требованиями к учебным изданиям и методическим пособиям.</dc:description>
  <cp:lastModifiedBy>Jiraf Project</cp:lastModifiedBy>
  <cp:revision>6</cp:revision>
  <dcterms:created xsi:type="dcterms:W3CDTF">2026-09-25T06:28:00Z</dcterms:created>
  <dcterms:modified xsi:type="dcterms:W3CDTF">2026-09-29T09:34:00Z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eyJoZGlkIjoiZTJkNWU2NWYwMjIwOGJlYWFjYWExMTY3Mjg4YTcxYWYiLCJ1c2VySWQiOiI4NDIzMzg4Nzg4MzkifQ==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E529887F02694F45A860AB0D0A41A779_13</vt:lpwstr>
  </property>
</Properties>
</file>